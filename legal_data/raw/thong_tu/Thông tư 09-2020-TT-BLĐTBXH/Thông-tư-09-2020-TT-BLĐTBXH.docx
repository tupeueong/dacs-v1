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108" w:type="dxa"/>
        <w:tblLook w:val="04A0" w:firstRow="1" w:lastRow="0" w:firstColumn="1" w:lastColumn="0" w:noHBand="0" w:noVBand="1"/>
      </w:tblPr>
      <w:tblGrid>
        <w:gridCol w:w="3473"/>
        <w:gridCol w:w="5439"/>
      </w:tblGrid>
      <w:tr w:rsidR="00C710A3" w:rsidRPr="002419CF" w:rsidTr="002419CF">
        <w:tc>
          <w:tcPr>
            <w:tcW w:w="3510" w:type="dxa"/>
            <w:shd w:val="clear" w:color="auto" w:fill="auto"/>
          </w:tcPr>
          <w:p w:rsidR="00C710A3" w:rsidRPr="002419CF" w:rsidRDefault="00C710A3" w:rsidP="002419CF">
            <w:pPr>
              <w:pStyle w:val="Bodytext20"/>
              <w:shd w:val="clear" w:color="auto" w:fill="auto"/>
              <w:jc w:val="center"/>
              <w:rPr>
                <w:rStyle w:val="Bodytext2"/>
                <w:rFonts w:ascii="Arial" w:hAnsi="Arial" w:cs="Arial"/>
                <w:b/>
                <w:bCs/>
                <w:color w:val="000000"/>
                <w:sz w:val="20"/>
                <w:szCs w:val="20"/>
                <w:lang w:eastAsia="vi-VN"/>
              </w:rPr>
            </w:pPr>
            <w:r w:rsidRPr="002419CF">
              <w:rPr>
                <w:rStyle w:val="Bodytext2"/>
                <w:rFonts w:ascii="Arial" w:hAnsi="Arial" w:cs="Arial"/>
                <w:b/>
                <w:bCs/>
                <w:color w:val="000000"/>
                <w:sz w:val="20"/>
                <w:szCs w:val="20"/>
                <w:lang w:eastAsia="vi-VN"/>
              </w:rPr>
              <w:t xml:space="preserve">BỘ </w:t>
            </w:r>
            <w:r w:rsidRPr="002419CF">
              <w:rPr>
                <w:rStyle w:val="Bodytext2"/>
                <w:rFonts w:ascii="Arial" w:hAnsi="Arial" w:cs="Arial"/>
                <w:b/>
                <w:bCs/>
                <w:color w:val="000000"/>
                <w:sz w:val="20"/>
                <w:szCs w:val="20"/>
                <w:lang w:val="en-US"/>
              </w:rPr>
              <w:t xml:space="preserve">LAO </w:t>
            </w:r>
            <w:r w:rsidRPr="002419CF">
              <w:rPr>
                <w:rStyle w:val="Bodytext2"/>
                <w:rFonts w:ascii="Arial" w:hAnsi="Arial" w:cs="Arial"/>
                <w:b/>
                <w:bCs/>
                <w:color w:val="000000"/>
                <w:sz w:val="20"/>
                <w:szCs w:val="20"/>
                <w:lang w:eastAsia="vi-VN"/>
              </w:rPr>
              <w:t xml:space="preserve">ĐỘNG </w:t>
            </w:r>
            <w:r w:rsidRPr="002419CF">
              <w:rPr>
                <w:rStyle w:val="Bodytext2"/>
                <w:rFonts w:ascii="Arial" w:hAnsi="Arial" w:cs="Arial"/>
                <w:b/>
                <w:bCs/>
                <w:color w:val="000000"/>
                <w:sz w:val="20"/>
                <w:szCs w:val="20"/>
                <w:lang w:val="en-US"/>
              </w:rPr>
              <w:t xml:space="preserve">- </w:t>
            </w:r>
            <w:r w:rsidRPr="002419CF">
              <w:rPr>
                <w:rStyle w:val="Bodytext2"/>
                <w:rFonts w:ascii="Arial" w:hAnsi="Arial" w:cs="Arial"/>
                <w:b/>
                <w:bCs/>
                <w:color w:val="000000"/>
                <w:sz w:val="20"/>
                <w:szCs w:val="20"/>
                <w:lang w:eastAsia="vi-VN"/>
              </w:rPr>
              <w:t xml:space="preserve">THƯƠNG </w:t>
            </w:r>
            <w:r w:rsidRPr="002419CF">
              <w:rPr>
                <w:rStyle w:val="Bodytext2"/>
                <w:rFonts w:ascii="Arial" w:hAnsi="Arial" w:cs="Arial"/>
                <w:b/>
                <w:bCs/>
                <w:color w:val="000000"/>
                <w:sz w:val="20"/>
                <w:szCs w:val="20"/>
                <w:lang w:val="en-US"/>
              </w:rPr>
              <w:t>BINH</w:t>
            </w:r>
            <w:r w:rsidRPr="002419CF">
              <w:rPr>
                <w:rStyle w:val="Bodytext2"/>
                <w:rFonts w:ascii="Arial" w:hAnsi="Arial" w:cs="Arial"/>
                <w:b/>
                <w:bCs/>
                <w:color w:val="000000"/>
                <w:sz w:val="20"/>
                <w:szCs w:val="20"/>
                <w:lang w:val="en-US"/>
              </w:rPr>
              <w:br/>
            </w:r>
            <w:r w:rsidRPr="002419CF">
              <w:rPr>
                <w:rStyle w:val="Bodytext2"/>
                <w:rFonts w:ascii="Arial" w:hAnsi="Arial" w:cs="Arial"/>
                <w:b/>
                <w:bCs/>
                <w:color w:val="000000"/>
                <w:sz w:val="20"/>
                <w:szCs w:val="20"/>
                <w:lang w:eastAsia="vi-VN"/>
              </w:rPr>
              <w:t>VÀ XÃ HỘI</w:t>
            </w:r>
          </w:p>
          <w:p w:rsidR="00C710A3" w:rsidRPr="002419CF" w:rsidRDefault="00C710A3" w:rsidP="002419CF">
            <w:pPr>
              <w:pStyle w:val="Bodytext20"/>
              <w:shd w:val="clear" w:color="auto" w:fill="auto"/>
              <w:jc w:val="center"/>
              <w:rPr>
                <w:rStyle w:val="Bodytext2"/>
                <w:rFonts w:ascii="Arial" w:hAnsi="Arial" w:cs="Arial"/>
                <w:bCs/>
                <w:color w:val="000000"/>
                <w:sz w:val="20"/>
                <w:szCs w:val="20"/>
                <w:lang w:val="en-US" w:eastAsia="vi-VN"/>
              </w:rPr>
            </w:pPr>
            <w:r w:rsidRPr="002419CF">
              <w:rPr>
                <w:rStyle w:val="Bodytext2"/>
                <w:rFonts w:ascii="Arial" w:hAnsi="Arial" w:cs="Arial"/>
                <w:bCs/>
                <w:color w:val="000000"/>
                <w:sz w:val="20"/>
                <w:szCs w:val="20"/>
                <w:lang w:val="en-US" w:eastAsia="vi-VN"/>
              </w:rPr>
              <w:t>____________</w:t>
            </w:r>
          </w:p>
          <w:p w:rsidR="00C710A3" w:rsidRPr="002419CF" w:rsidRDefault="00C710A3" w:rsidP="002419CF">
            <w:pPr>
              <w:pStyle w:val="Bodytext20"/>
              <w:shd w:val="clear" w:color="auto" w:fill="auto"/>
              <w:jc w:val="center"/>
              <w:rPr>
                <w:rFonts w:ascii="Arial" w:hAnsi="Arial" w:cs="Arial"/>
                <w:sz w:val="20"/>
                <w:szCs w:val="20"/>
              </w:rPr>
            </w:pPr>
            <w:r w:rsidRPr="002419CF">
              <w:rPr>
                <w:rStyle w:val="Bodytext2"/>
                <w:rFonts w:ascii="Arial" w:hAnsi="Arial" w:cs="Arial"/>
                <w:color w:val="000000"/>
                <w:sz w:val="20"/>
                <w:szCs w:val="20"/>
                <w:lang w:eastAsia="vi-VN"/>
              </w:rPr>
              <w:t>Số: 09/2020/TT-BLĐTBXH</w:t>
            </w:r>
          </w:p>
        </w:tc>
        <w:tc>
          <w:tcPr>
            <w:tcW w:w="5490" w:type="dxa"/>
            <w:shd w:val="clear" w:color="auto" w:fill="auto"/>
          </w:tcPr>
          <w:p w:rsidR="00C710A3" w:rsidRPr="002419CF" w:rsidRDefault="00C710A3" w:rsidP="002419CF">
            <w:pPr>
              <w:pStyle w:val="Bodytext20"/>
              <w:shd w:val="clear" w:color="auto" w:fill="auto"/>
              <w:jc w:val="center"/>
              <w:rPr>
                <w:rStyle w:val="Bodytext2"/>
                <w:rFonts w:ascii="Arial" w:hAnsi="Arial" w:cs="Arial"/>
                <w:b/>
                <w:bCs/>
                <w:color w:val="000000"/>
                <w:sz w:val="20"/>
                <w:szCs w:val="20"/>
                <w:lang w:val="en-US"/>
              </w:rPr>
            </w:pPr>
            <w:r w:rsidRPr="002419CF">
              <w:rPr>
                <w:rStyle w:val="Bodytext2"/>
                <w:rFonts w:ascii="Arial" w:hAnsi="Arial" w:cs="Arial"/>
                <w:b/>
                <w:bCs/>
                <w:color w:val="000000"/>
                <w:sz w:val="20"/>
                <w:szCs w:val="20"/>
                <w:lang w:eastAsia="vi-VN"/>
              </w:rPr>
              <w:t xml:space="preserve">CỘNG HÒA XÃ HỘI CHỦ NGHĨA VIỆT </w:t>
            </w:r>
            <w:r w:rsidRPr="002419CF">
              <w:rPr>
                <w:rStyle w:val="Bodytext2"/>
                <w:rFonts w:ascii="Arial" w:hAnsi="Arial" w:cs="Arial"/>
                <w:b/>
                <w:bCs/>
                <w:color w:val="000000"/>
                <w:sz w:val="20"/>
                <w:szCs w:val="20"/>
                <w:lang w:val="en-US"/>
              </w:rPr>
              <w:t xml:space="preserve">NAM </w:t>
            </w:r>
          </w:p>
          <w:p w:rsidR="00C710A3" w:rsidRPr="002419CF" w:rsidRDefault="00C710A3" w:rsidP="002419CF">
            <w:pPr>
              <w:pStyle w:val="Bodytext20"/>
              <w:shd w:val="clear" w:color="auto" w:fill="auto"/>
              <w:jc w:val="center"/>
              <w:rPr>
                <w:rStyle w:val="Bodytext2"/>
                <w:rFonts w:ascii="Arial" w:hAnsi="Arial" w:cs="Arial"/>
                <w:b/>
                <w:bCs/>
                <w:color w:val="000000"/>
                <w:sz w:val="20"/>
                <w:szCs w:val="20"/>
                <w:lang w:eastAsia="vi-VN"/>
              </w:rPr>
            </w:pPr>
            <w:r w:rsidRPr="002419CF">
              <w:rPr>
                <w:rStyle w:val="Bodytext2"/>
                <w:rFonts w:ascii="Arial" w:hAnsi="Arial" w:cs="Arial"/>
                <w:b/>
                <w:bCs/>
                <w:color w:val="000000"/>
                <w:sz w:val="20"/>
                <w:szCs w:val="20"/>
                <w:lang w:eastAsia="vi-VN"/>
              </w:rPr>
              <w:t xml:space="preserve">Độc lập </w:t>
            </w:r>
            <w:r w:rsidRPr="002419CF">
              <w:rPr>
                <w:rStyle w:val="Bodytext2"/>
                <w:rFonts w:ascii="Arial" w:hAnsi="Arial" w:cs="Arial"/>
                <w:b/>
                <w:bCs/>
                <w:color w:val="000000"/>
                <w:sz w:val="20"/>
                <w:szCs w:val="20"/>
                <w:lang w:val="en-US"/>
              </w:rPr>
              <w:t xml:space="preserve">- </w:t>
            </w:r>
            <w:r w:rsidRPr="002419CF">
              <w:rPr>
                <w:rStyle w:val="Bodytext2"/>
                <w:rFonts w:ascii="Arial" w:hAnsi="Arial" w:cs="Arial"/>
                <w:b/>
                <w:bCs/>
                <w:color w:val="000000"/>
                <w:sz w:val="20"/>
                <w:szCs w:val="20"/>
                <w:lang w:eastAsia="vi-VN"/>
              </w:rPr>
              <w:t xml:space="preserve">Tự </w:t>
            </w:r>
            <w:r w:rsidRPr="002419CF">
              <w:rPr>
                <w:rStyle w:val="Bodytext2"/>
                <w:rFonts w:ascii="Arial" w:hAnsi="Arial" w:cs="Arial"/>
                <w:b/>
                <w:bCs/>
                <w:color w:val="000000"/>
                <w:sz w:val="20"/>
                <w:szCs w:val="20"/>
                <w:lang w:val="en-US"/>
              </w:rPr>
              <w:t xml:space="preserve">do - </w:t>
            </w:r>
            <w:r w:rsidRPr="002419CF">
              <w:rPr>
                <w:rStyle w:val="Bodytext2"/>
                <w:rFonts w:ascii="Arial" w:hAnsi="Arial" w:cs="Arial"/>
                <w:b/>
                <w:bCs/>
                <w:color w:val="000000"/>
                <w:sz w:val="20"/>
                <w:szCs w:val="20"/>
                <w:lang w:eastAsia="vi-VN"/>
              </w:rPr>
              <w:t>Hạnh phúc</w:t>
            </w:r>
          </w:p>
          <w:p w:rsidR="00C710A3" w:rsidRPr="002419CF" w:rsidRDefault="00C710A3" w:rsidP="002419CF">
            <w:pPr>
              <w:pStyle w:val="Bodytext20"/>
              <w:shd w:val="clear" w:color="auto" w:fill="auto"/>
              <w:jc w:val="center"/>
              <w:rPr>
                <w:rStyle w:val="Bodytext2"/>
                <w:rFonts w:ascii="Arial" w:hAnsi="Arial" w:cs="Arial"/>
                <w:bCs/>
                <w:color w:val="000000"/>
                <w:sz w:val="20"/>
                <w:szCs w:val="20"/>
                <w:lang w:val="en-US" w:eastAsia="vi-VN"/>
              </w:rPr>
            </w:pPr>
            <w:r w:rsidRPr="002419CF">
              <w:rPr>
                <w:rStyle w:val="Bodytext2"/>
                <w:rFonts w:ascii="Arial" w:hAnsi="Arial" w:cs="Arial"/>
                <w:bCs/>
                <w:color w:val="000000"/>
                <w:sz w:val="20"/>
                <w:szCs w:val="20"/>
                <w:lang w:val="en-US" w:eastAsia="vi-VN"/>
              </w:rPr>
              <w:t>_______________________</w:t>
            </w:r>
          </w:p>
          <w:p w:rsidR="00C710A3" w:rsidRPr="002419CF" w:rsidRDefault="00C710A3" w:rsidP="002419CF">
            <w:pPr>
              <w:pStyle w:val="Bodytext20"/>
              <w:shd w:val="clear" w:color="auto" w:fill="auto"/>
              <w:tabs>
                <w:tab w:val="left" w:pos="4694"/>
              </w:tabs>
              <w:jc w:val="right"/>
              <w:rPr>
                <w:rFonts w:ascii="Arial" w:hAnsi="Arial" w:cs="Arial"/>
                <w:sz w:val="20"/>
                <w:szCs w:val="20"/>
              </w:rPr>
            </w:pPr>
            <w:r w:rsidRPr="002419CF">
              <w:rPr>
                <w:rStyle w:val="Bodytext2"/>
                <w:rFonts w:ascii="Arial" w:hAnsi="Arial" w:cs="Arial"/>
                <w:i/>
                <w:iCs/>
                <w:color w:val="000000"/>
                <w:sz w:val="20"/>
                <w:szCs w:val="20"/>
                <w:lang w:eastAsia="vi-VN"/>
              </w:rPr>
              <w:t xml:space="preserve">Hà Nội, ngày </w:t>
            </w:r>
            <w:r w:rsidRPr="002419CF">
              <w:rPr>
                <w:rStyle w:val="Bodytext2"/>
                <w:rFonts w:ascii="Arial" w:hAnsi="Arial" w:cs="Arial"/>
                <w:i/>
                <w:iCs/>
                <w:color w:val="000000"/>
                <w:sz w:val="20"/>
                <w:szCs w:val="20"/>
                <w:lang w:val="en-US"/>
              </w:rPr>
              <w:t xml:space="preserve">12 </w:t>
            </w:r>
            <w:r w:rsidRPr="002419CF">
              <w:rPr>
                <w:rStyle w:val="Bodytext2"/>
                <w:rFonts w:ascii="Arial" w:hAnsi="Arial" w:cs="Arial"/>
                <w:i/>
                <w:iCs/>
                <w:color w:val="000000"/>
                <w:sz w:val="20"/>
                <w:szCs w:val="20"/>
                <w:lang w:eastAsia="vi-VN"/>
              </w:rPr>
              <w:t xml:space="preserve">tháng </w:t>
            </w:r>
            <w:r w:rsidRPr="002419CF">
              <w:rPr>
                <w:rStyle w:val="Bodytext2"/>
                <w:rFonts w:ascii="Arial" w:hAnsi="Arial" w:cs="Arial"/>
                <w:i/>
                <w:iCs/>
                <w:color w:val="000000"/>
                <w:sz w:val="20"/>
                <w:szCs w:val="20"/>
                <w:lang w:val="en-US"/>
              </w:rPr>
              <w:t xml:space="preserve">11 </w:t>
            </w:r>
            <w:r w:rsidRPr="002419CF">
              <w:rPr>
                <w:rStyle w:val="Bodytext2"/>
                <w:rFonts w:ascii="Arial" w:hAnsi="Arial" w:cs="Arial"/>
                <w:i/>
                <w:iCs/>
                <w:color w:val="000000"/>
                <w:sz w:val="20"/>
                <w:szCs w:val="20"/>
                <w:lang w:eastAsia="vi-VN"/>
              </w:rPr>
              <w:t xml:space="preserve">năm </w:t>
            </w:r>
            <w:r w:rsidRPr="002419CF">
              <w:rPr>
                <w:rStyle w:val="Bodytext2"/>
                <w:rFonts w:ascii="Arial" w:hAnsi="Arial" w:cs="Arial"/>
                <w:i/>
                <w:iCs/>
                <w:color w:val="000000"/>
                <w:sz w:val="20"/>
                <w:szCs w:val="20"/>
                <w:lang w:val="en-US"/>
              </w:rPr>
              <w:t>2020</w:t>
            </w:r>
          </w:p>
        </w:tc>
      </w:tr>
    </w:tbl>
    <w:p w:rsidR="002419CF" w:rsidRPr="00DF4843" w:rsidRDefault="002419CF" w:rsidP="002F38CC">
      <w:pPr>
        <w:jc w:val="center"/>
        <w:rPr>
          <w:rFonts w:ascii="Arial" w:hAnsi="Arial" w:cs="Arial"/>
          <w:color w:val="auto"/>
          <w:sz w:val="20"/>
          <w:szCs w:val="20"/>
          <w:lang w:eastAsia="en-US"/>
        </w:rPr>
        <w:sectPr w:rsidR="002419CF" w:rsidRPr="00DF4843" w:rsidSect="00C710A3">
          <w:footerReference w:type="default" r:id="rId7"/>
          <w:pgSz w:w="11900" w:h="16840" w:code="9"/>
          <w:pgMar w:top="1440" w:right="1440" w:bottom="1440" w:left="1440" w:header="0" w:footer="3" w:gutter="0"/>
          <w:cols w:space="720"/>
          <w:noEndnote/>
          <w:docGrid w:linePitch="360"/>
        </w:sectPr>
      </w:pPr>
    </w:p>
    <w:p w:rsidR="002419CF" w:rsidRPr="00DF4843" w:rsidRDefault="002419CF" w:rsidP="002F38CC">
      <w:pPr>
        <w:pStyle w:val="Bodytext20"/>
        <w:shd w:val="clear" w:color="auto" w:fill="auto"/>
        <w:tabs>
          <w:tab w:val="left" w:pos="4694"/>
        </w:tabs>
        <w:jc w:val="center"/>
        <w:rPr>
          <w:rStyle w:val="Bodytext2"/>
          <w:rFonts w:ascii="Arial" w:hAnsi="Arial" w:cs="Arial"/>
          <w:color w:val="000000"/>
          <w:sz w:val="20"/>
          <w:szCs w:val="20"/>
          <w:lang w:eastAsia="vi-VN"/>
        </w:rPr>
      </w:pPr>
      <w:r w:rsidRPr="00DF4843">
        <w:rPr>
          <w:rStyle w:val="Bodytext2"/>
          <w:rFonts w:ascii="Arial" w:hAnsi="Arial" w:cs="Arial"/>
          <w:color w:val="000000"/>
          <w:sz w:val="20"/>
          <w:szCs w:val="20"/>
          <w:lang w:eastAsia="vi-VN"/>
        </w:rPr>
        <w:lastRenderedPageBreak/>
        <w:tab/>
      </w:r>
    </w:p>
    <w:p w:rsidR="00C710A3" w:rsidRPr="00DF4843" w:rsidRDefault="00C710A3" w:rsidP="002F38CC">
      <w:pPr>
        <w:pStyle w:val="Bodytext20"/>
        <w:shd w:val="clear" w:color="auto" w:fill="auto"/>
        <w:tabs>
          <w:tab w:val="left" w:pos="4694"/>
        </w:tabs>
        <w:jc w:val="center"/>
        <w:rPr>
          <w:rFonts w:ascii="Arial" w:hAnsi="Arial" w:cs="Arial"/>
          <w:sz w:val="20"/>
          <w:szCs w:val="20"/>
        </w:rPr>
      </w:pPr>
    </w:p>
    <w:p w:rsidR="002419CF" w:rsidRPr="00DF4843" w:rsidRDefault="002419CF" w:rsidP="002F38CC">
      <w:pPr>
        <w:pStyle w:val="BodyText"/>
        <w:shd w:val="clear" w:color="auto" w:fill="auto"/>
        <w:spacing w:after="0"/>
        <w:jc w:val="center"/>
        <w:rPr>
          <w:rFonts w:ascii="Arial" w:hAnsi="Arial" w:cs="Arial"/>
          <w:sz w:val="20"/>
          <w:szCs w:val="20"/>
        </w:rPr>
      </w:pPr>
      <w:r w:rsidRPr="00DF4843">
        <w:rPr>
          <w:rStyle w:val="BodyTextChar1"/>
          <w:rFonts w:ascii="Arial" w:hAnsi="Arial" w:cs="Arial"/>
          <w:b/>
          <w:bCs/>
          <w:color w:val="000000"/>
          <w:sz w:val="20"/>
          <w:szCs w:val="20"/>
          <w:lang w:eastAsia="vi-VN"/>
        </w:rPr>
        <w:t>THÔNG TƯ</w:t>
      </w:r>
    </w:p>
    <w:p w:rsidR="002419CF" w:rsidRPr="00DF4843" w:rsidRDefault="002419CF" w:rsidP="002F38CC">
      <w:pPr>
        <w:pStyle w:val="BodyText"/>
        <w:shd w:val="clear" w:color="auto" w:fill="auto"/>
        <w:spacing w:after="0"/>
        <w:jc w:val="center"/>
        <w:rPr>
          <w:rStyle w:val="BodyTextChar1"/>
          <w:rFonts w:ascii="Arial" w:hAnsi="Arial" w:cs="Arial"/>
          <w:b/>
          <w:bCs/>
          <w:color w:val="000000"/>
          <w:sz w:val="20"/>
          <w:szCs w:val="20"/>
          <w:lang w:eastAsia="vi-VN"/>
        </w:rPr>
      </w:pPr>
      <w:r w:rsidRPr="00DF4843">
        <w:rPr>
          <w:rStyle w:val="BodyTextChar1"/>
          <w:rFonts w:ascii="Arial" w:hAnsi="Arial" w:cs="Arial"/>
          <w:b/>
          <w:bCs/>
          <w:color w:val="000000"/>
          <w:sz w:val="20"/>
          <w:szCs w:val="20"/>
          <w:lang w:val="en-US"/>
        </w:rPr>
        <w:t xml:space="preserve">Quy </w:t>
      </w:r>
      <w:r w:rsidRPr="00DF4843">
        <w:rPr>
          <w:rStyle w:val="BodyTextChar1"/>
          <w:rFonts w:ascii="Arial" w:hAnsi="Arial" w:cs="Arial"/>
          <w:b/>
          <w:bCs/>
          <w:color w:val="000000"/>
          <w:sz w:val="20"/>
          <w:szCs w:val="20"/>
          <w:lang w:eastAsia="vi-VN"/>
        </w:rPr>
        <w:t xml:space="preserve">định </w:t>
      </w:r>
      <w:r w:rsidRPr="00DF4843">
        <w:rPr>
          <w:rStyle w:val="BodyTextChar1"/>
          <w:rFonts w:ascii="Arial" w:hAnsi="Arial" w:cs="Arial"/>
          <w:b/>
          <w:bCs/>
          <w:color w:val="000000"/>
          <w:sz w:val="20"/>
          <w:szCs w:val="20"/>
          <w:lang w:val="en-US"/>
        </w:rPr>
        <w:t xml:space="preserve">chi </w:t>
      </w:r>
      <w:r w:rsidRPr="00DF4843">
        <w:rPr>
          <w:rStyle w:val="BodyTextChar1"/>
          <w:rFonts w:ascii="Arial" w:hAnsi="Arial" w:cs="Arial"/>
          <w:b/>
          <w:bCs/>
          <w:color w:val="000000"/>
          <w:sz w:val="20"/>
          <w:szCs w:val="20"/>
          <w:lang w:eastAsia="vi-VN"/>
        </w:rPr>
        <w:t xml:space="preserve">tiết và hướng dẫn </w:t>
      </w:r>
      <w:r w:rsidRPr="00DF4843">
        <w:rPr>
          <w:rStyle w:val="BodyTextChar1"/>
          <w:rFonts w:ascii="Arial" w:hAnsi="Arial" w:cs="Arial"/>
          <w:b/>
          <w:bCs/>
          <w:color w:val="000000"/>
          <w:sz w:val="20"/>
          <w:szCs w:val="20"/>
          <w:lang w:val="en-US"/>
        </w:rPr>
        <w:t xml:space="preserve">thi </w:t>
      </w:r>
      <w:r w:rsidRPr="00DF4843">
        <w:rPr>
          <w:rStyle w:val="BodyTextChar1"/>
          <w:rFonts w:ascii="Arial" w:hAnsi="Arial" w:cs="Arial"/>
          <w:b/>
          <w:bCs/>
          <w:color w:val="000000"/>
          <w:sz w:val="20"/>
          <w:szCs w:val="20"/>
          <w:lang w:eastAsia="vi-VN"/>
        </w:rPr>
        <w:t xml:space="preserve">hành một số điều của Bộ luật </w:t>
      </w:r>
      <w:r w:rsidRPr="00DF4843">
        <w:rPr>
          <w:rStyle w:val="BodyTextChar1"/>
          <w:rFonts w:ascii="Arial" w:hAnsi="Arial" w:cs="Arial"/>
          <w:b/>
          <w:bCs/>
          <w:color w:val="000000"/>
          <w:sz w:val="20"/>
          <w:szCs w:val="20"/>
          <w:lang w:val="en-US"/>
        </w:rPr>
        <w:t xml:space="preserve">Lao </w:t>
      </w:r>
      <w:r w:rsidRPr="00DF4843">
        <w:rPr>
          <w:rStyle w:val="BodyTextChar1"/>
          <w:rFonts w:ascii="Arial" w:hAnsi="Arial" w:cs="Arial"/>
          <w:b/>
          <w:bCs/>
          <w:color w:val="000000"/>
          <w:sz w:val="20"/>
          <w:szCs w:val="20"/>
          <w:lang w:eastAsia="vi-VN"/>
        </w:rPr>
        <w:t>động</w:t>
      </w:r>
      <w:r w:rsidR="00C710A3" w:rsidRPr="00DF4843">
        <w:rPr>
          <w:rStyle w:val="BodyTextChar1"/>
          <w:rFonts w:ascii="Arial" w:hAnsi="Arial" w:cs="Arial"/>
          <w:b/>
          <w:bCs/>
          <w:color w:val="000000"/>
          <w:sz w:val="20"/>
          <w:szCs w:val="20"/>
          <w:lang w:val="en-US" w:eastAsia="vi-VN"/>
        </w:rPr>
        <w:t xml:space="preserve"> </w:t>
      </w:r>
      <w:r w:rsidRPr="00DF4843">
        <w:rPr>
          <w:rStyle w:val="BodyTextChar1"/>
          <w:rFonts w:ascii="Arial" w:hAnsi="Arial" w:cs="Arial"/>
          <w:b/>
          <w:bCs/>
          <w:color w:val="000000"/>
          <w:sz w:val="20"/>
          <w:szCs w:val="20"/>
          <w:lang w:eastAsia="vi-VN"/>
        </w:rPr>
        <w:t xml:space="preserve">về </w:t>
      </w:r>
      <w:r w:rsidRPr="00DF4843">
        <w:rPr>
          <w:rStyle w:val="BodyTextChar1"/>
          <w:rFonts w:ascii="Arial" w:hAnsi="Arial" w:cs="Arial"/>
          <w:b/>
          <w:bCs/>
          <w:color w:val="000000"/>
          <w:sz w:val="20"/>
          <w:szCs w:val="20"/>
          <w:lang w:val="en-US"/>
        </w:rPr>
        <w:t xml:space="preserve">lao </w:t>
      </w:r>
      <w:r w:rsidRPr="00DF4843">
        <w:rPr>
          <w:rStyle w:val="BodyTextChar1"/>
          <w:rFonts w:ascii="Arial" w:hAnsi="Arial" w:cs="Arial"/>
          <w:b/>
          <w:bCs/>
          <w:color w:val="000000"/>
          <w:sz w:val="20"/>
          <w:szCs w:val="20"/>
          <w:lang w:eastAsia="vi-VN"/>
        </w:rPr>
        <w:t>động chưa thành niên</w:t>
      </w:r>
    </w:p>
    <w:p w:rsidR="00C710A3" w:rsidRPr="00DF4843" w:rsidRDefault="00C710A3" w:rsidP="002F38CC">
      <w:pPr>
        <w:pStyle w:val="BodyText"/>
        <w:shd w:val="clear" w:color="auto" w:fill="auto"/>
        <w:spacing w:after="0"/>
        <w:jc w:val="center"/>
        <w:rPr>
          <w:rFonts w:ascii="Arial" w:hAnsi="Arial" w:cs="Arial"/>
          <w:sz w:val="20"/>
          <w:szCs w:val="20"/>
        </w:rPr>
      </w:pPr>
    </w:p>
    <w:p w:rsidR="002419CF" w:rsidRPr="00DF4843" w:rsidRDefault="002419CF" w:rsidP="002F38CC">
      <w:pPr>
        <w:pStyle w:val="BodyText"/>
        <w:shd w:val="clear" w:color="auto" w:fill="auto"/>
        <w:spacing w:after="120"/>
        <w:ind w:firstLine="720"/>
        <w:jc w:val="both"/>
        <w:rPr>
          <w:rFonts w:ascii="Arial" w:hAnsi="Arial" w:cs="Arial"/>
          <w:sz w:val="20"/>
          <w:szCs w:val="20"/>
        </w:rPr>
      </w:pPr>
      <w:r w:rsidRPr="00DF4843">
        <w:rPr>
          <w:rStyle w:val="BodyTextChar1"/>
          <w:rFonts w:ascii="Arial" w:hAnsi="Arial" w:cs="Arial"/>
          <w:i/>
          <w:iCs/>
          <w:color w:val="000000"/>
          <w:sz w:val="20"/>
          <w:szCs w:val="20"/>
          <w:lang w:eastAsia="vi-VN"/>
        </w:rPr>
        <w:t xml:space="preserve">Căn cứ Bộ luật </w:t>
      </w:r>
      <w:r w:rsidRPr="00DF4843">
        <w:rPr>
          <w:rStyle w:val="BodyTextChar1"/>
          <w:rFonts w:ascii="Arial" w:hAnsi="Arial" w:cs="Arial"/>
          <w:i/>
          <w:iCs/>
          <w:color w:val="000000"/>
          <w:sz w:val="20"/>
          <w:szCs w:val="20"/>
          <w:lang w:val="en-US"/>
        </w:rPr>
        <w:t xml:space="preserve">Lao </w:t>
      </w:r>
      <w:r w:rsidRPr="00DF4843">
        <w:rPr>
          <w:rStyle w:val="BodyTextChar1"/>
          <w:rFonts w:ascii="Arial" w:hAnsi="Arial" w:cs="Arial"/>
          <w:i/>
          <w:iCs/>
          <w:color w:val="000000"/>
          <w:sz w:val="20"/>
          <w:szCs w:val="20"/>
          <w:lang w:eastAsia="vi-VN"/>
        </w:rPr>
        <w:t xml:space="preserve">động ngày </w:t>
      </w:r>
      <w:r w:rsidRPr="00DF4843">
        <w:rPr>
          <w:rStyle w:val="BodyTextChar1"/>
          <w:rFonts w:ascii="Arial" w:hAnsi="Arial" w:cs="Arial"/>
          <w:i/>
          <w:iCs/>
          <w:color w:val="000000"/>
          <w:sz w:val="20"/>
          <w:szCs w:val="20"/>
          <w:lang w:val="en-US"/>
        </w:rPr>
        <w:t xml:space="preserve">20 </w:t>
      </w:r>
      <w:r w:rsidRPr="00DF4843">
        <w:rPr>
          <w:rStyle w:val="BodyTextChar1"/>
          <w:rFonts w:ascii="Arial" w:hAnsi="Arial" w:cs="Arial"/>
          <w:i/>
          <w:iCs/>
          <w:color w:val="000000"/>
          <w:sz w:val="20"/>
          <w:szCs w:val="20"/>
          <w:lang w:eastAsia="vi-VN"/>
        </w:rPr>
        <w:t xml:space="preserve">tháng </w:t>
      </w:r>
      <w:r w:rsidRPr="00DF4843">
        <w:rPr>
          <w:rStyle w:val="BodyTextChar1"/>
          <w:rFonts w:ascii="Arial" w:hAnsi="Arial" w:cs="Arial"/>
          <w:i/>
          <w:iCs/>
          <w:color w:val="000000"/>
          <w:sz w:val="20"/>
          <w:szCs w:val="20"/>
          <w:lang w:val="en-US"/>
        </w:rPr>
        <w:t xml:space="preserve">11 </w:t>
      </w:r>
      <w:r w:rsidRPr="00DF4843">
        <w:rPr>
          <w:rStyle w:val="BodyTextChar1"/>
          <w:rFonts w:ascii="Arial" w:hAnsi="Arial" w:cs="Arial"/>
          <w:i/>
          <w:iCs/>
          <w:color w:val="000000"/>
          <w:sz w:val="20"/>
          <w:szCs w:val="20"/>
          <w:lang w:eastAsia="vi-VN"/>
        </w:rPr>
        <w:t xml:space="preserve">năm </w:t>
      </w:r>
      <w:r w:rsidRPr="00DF4843">
        <w:rPr>
          <w:rStyle w:val="BodyTextChar1"/>
          <w:rFonts w:ascii="Arial" w:hAnsi="Arial" w:cs="Arial"/>
          <w:i/>
          <w:iCs/>
          <w:color w:val="000000"/>
          <w:sz w:val="20"/>
          <w:szCs w:val="20"/>
          <w:lang w:val="en-US"/>
        </w:rPr>
        <w:t>2019;</w:t>
      </w:r>
    </w:p>
    <w:p w:rsidR="002419CF" w:rsidRPr="00DF4843" w:rsidRDefault="002419CF" w:rsidP="002F38CC">
      <w:pPr>
        <w:pStyle w:val="BodyText"/>
        <w:shd w:val="clear" w:color="auto" w:fill="auto"/>
        <w:spacing w:after="120"/>
        <w:ind w:firstLine="720"/>
        <w:jc w:val="both"/>
        <w:rPr>
          <w:rFonts w:ascii="Arial" w:hAnsi="Arial" w:cs="Arial"/>
          <w:sz w:val="20"/>
          <w:szCs w:val="20"/>
        </w:rPr>
      </w:pPr>
      <w:r w:rsidRPr="00DF4843">
        <w:rPr>
          <w:rStyle w:val="BodyTextChar1"/>
          <w:rFonts w:ascii="Arial" w:hAnsi="Arial" w:cs="Arial"/>
          <w:i/>
          <w:iCs/>
          <w:color w:val="000000"/>
          <w:sz w:val="20"/>
          <w:szCs w:val="20"/>
          <w:lang w:eastAsia="vi-VN"/>
        </w:rPr>
        <w:t xml:space="preserve">Căn cứ Nghị định số 14/2017/NĐ-CP ngày </w:t>
      </w:r>
      <w:r w:rsidRPr="00DF4843">
        <w:rPr>
          <w:rStyle w:val="BodyTextChar1"/>
          <w:rFonts w:ascii="Arial" w:hAnsi="Arial" w:cs="Arial"/>
          <w:i/>
          <w:iCs/>
          <w:color w:val="000000"/>
          <w:sz w:val="20"/>
          <w:szCs w:val="20"/>
          <w:lang w:val="en-US"/>
        </w:rPr>
        <w:t xml:space="preserve">17 </w:t>
      </w:r>
      <w:r w:rsidRPr="00DF4843">
        <w:rPr>
          <w:rStyle w:val="BodyTextChar1"/>
          <w:rFonts w:ascii="Arial" w:hAnsi="Arial" w:cs="Arial"/>
          <w:i/>
          <w:iCs/>
          <w:color w:val="000000"/>
          <w:sz w:val="20"/>
          <w:szCs w:val="20"/>
          <w:lang w:eastAsia="vi-VN"/>
        </w:rPr>
        <w:t xml:space="preserve">tháng </w:t>
      </w:r>
      <w:r w:rsidRPr="00DF4843">
        <w:rPr>
          <w:rStyle w:val="BodyTextChar1"/>
          <w:rFonts w:ascii="Arial" w:hAnsi="Arial" w:cs="Arial"/>
          <w:i/>
          <w:iCs/>
          <w:color w:val="000000"/>
          <w:sz w:val="20"/>
          <w:szCs w:val="20"/>
          <w:lang w:val="en-US"/>
        </w:rPr>
        <w:t xml:space="preserve">02 </w:t>
      </w:r>
      <w:r w:rsidRPr="00DF4843">
        <w:rPr>
          <w:rStyle w:val="BodyTextChar1"/>
          <w:rFonts w:ascii="Arial" w:hAnsi="Arial" w:cs="Arial"/>
          <w:i/>
          <w:iCs/>
          <w:color w:val="000000"/>
          <w:sz w:val="20"/>
          <w:szCs w:val="20"/>
          <w:lang w:eastAsia="vi-VN"/>
        </w:rPr>
        <w:t xml:space="preserve">năm </w:t>
      </w:r>
      <w:r w:rsidRPr="00DF4843">
        <w:rPr>
          <w:rStyle w:val="BodyTextChar1"/>
          <w:rFonts w:ascii="Arial" w:hAnsi="Arial" w:cs="Arial"/>
          <w:i/>
          <w:iCs/>
          <w:color w:val="000000"/>
          <w:sz w:val="20"/>
          <w:szCs w:val="20"/>
          <w:lang w:val="en-US"/>
        </w:rPr>
        <w:t xml:space="preserve">2017 </w:t>
      </w:r>
      <w:r w:rsidRPr="00DF4843">
        <w:rPr>
          <w:rStyle w:val="BodyTextChar1"/>
          <w:rFonts w:ascii="Arial" w:hAnsi="Arial" w:cs="Arial"/>
          <w:i/>
          <w:iCs/>
          <w:color w:val="000000"/>
          <w:sz w:val="20"/>
          <w:szCs w:val="20"/>
          <w:lang w:eastAsia="vi-VN"/>
        </w:rPr>
        <w:t xml:space="preserve">của Chính phủ </w:t>
      </w:r>
      <w:r w:rsidRPr="00DF4843">
        <w:rPr>
          <w:rStyle w:val="BodyTextChar1"/>
          <w:rFonts w:ascii="Arial" w:hAnsi="Arial" w:cs="Arial"/>
          <w:i/>
          <w:iCs/>
          <w:color w:val="000000"/>
          <w:sz w:val="20"/>
          <w:szCs w:val="20"/>
          <w:lang w:val="en-US"/>
        </w:rPr>
        <w:t xml:space="preserve">quy </w:t>
      </w:r>
      <w:r w:rsidRPr="00DF4843">
        <w:rPr>
          <w:rStyle w:val="BodyTextChar1"/>
          <w:rFonts w:ascii="Arial" w:hAnsi="Arial" w:cs="Arial"/>
          <w:i/>
          <w:iCs/>
          <w:color w:val="000000"/>
          <w:sz w:val="20"/>
          <w:szCs w:val="20"/>
          <w:lang w:eastAsia="vi-VN"/>
        </w:rPr>
        <w:t xml:space="preserve">định chức năng, nhiệm vụ, quyền hạn và cơ cấu tổ chức của Bộ </w:t>
      </w:r>
      <w:r w:rsidRPr="00DF4843">
        <w:rPr>
          <w:rStyle w:val="BodyTextChar1"/>
          <w:rFonts w:ascii="Arial" w:hAnsi="Arial" w:cs="Arial"/>
          <w:i/>
          <w:iCs/>
          <w:color w:val="000000"/>
          <w:sz w:val="20"/>
          <w:szCs w:val="20"/>
          <w:lang w:val="en-US"/>
        </w:rPr>
        <w:t xml:space="preserve">Lao </w:t>
      </w:r>
      <w:r w:rsidRPr="00DF4843">
        <w:rPr>
          <w:rStyle w:val="BodyTextChar1"/>
          <w:rFonts w:ascii="Arial" w:hAnsi="Arial" w:cs="Arial"/>
          <w:i/>
          <w:iCs/>
          <w:color w:val="000000"/>
          <w:sz w:val="20"/>
          <w:szCs w:val="20"/>
          <w:lang w:eastAsia="vi-VN"/>
        </w:rPr>
        <w:t xml:space="preserve">động </w:t>
      </w:r>
      <w:r w:rsidRPr="00DF4843">
        <w:rPr>
          <w:rStyle w:val="BodyTextChar1"/>
          <w:rFonts w:ascii="Arial" w:hAnsi="Arial" w:cs="Arial"/>
          <w:i/>
          <w:iCs/>
          <w:color w:val="000000"/>
          <w:sz w:val="20"/>
          <w:szCs w:val="20"/>
          <w:lang w:val="en-US"/>
        </w:rPr>
        <w:t xml:space="preserve">- </w:t>
      </w:r>
      <w:r w:rsidRPr="00DF4843">
        <w:rPr>
          <w:rStyle w:val="BodyTextChar1"/>
          <w:rFonts w:ascii="Arial" w:hAnsi="Arial" w:cs="Arial"/>
          <w:i/>
          <w:iCs/>
          <w:color w:val="000000"/>
          <w:sz w:val="20"/>
          <w:szCs w:val="20"/>
          <w:lang w:eastAsia="vi-VN"/>
        </w:rPr>
        <w:t xml:space="preserve">Thương </w:t>
      </w:r>
      <w:r w:rsidRPr="00DF4843">
        <w:rPr>
          <w:rStyle w:val="BodyTextChar1"/>
          <w:rFonts w:ascii="Arial" w:hAnsi="Arial" w:cs="Arial"/>
          <w:i/>
          <w:iCs/>
          <w:color w:val="000000"/>
          <w:sz w:val="20"/>
          <w:szCs w:val="20"/>
          <w:lang w:val="en-US"/>
        </w:rPr>
        <w:t xml:space="preserve">binh </w:t>
      </w:r>
      <w:r w:rsidRPr="00DF4843">
        <w:rPr>
          <w:rStyle w:val="BodyTextChar1"/>
          <w:rFonts w:ascii="Arial" w:hAnsi="Arial" w:cs="Arial"/>
          <w:i/>
          <w:iCs/>
          <w:color w:val="000000"/>
          <w:sz w:val="20"/>
          <w:szCs w:val="20"/>
          <w:lang w:eastAsia="vi-VN"/>
        </w:rPr>
        <w:t>và Xã hội;</w:t>
      </w:r>
    </w:p>
    <w:p w:rsidR="002419CF" w:rsidRPr="00DF4843" w:rsidRDefault="002419CF" w:rsidP="002F38CC">
      <w:pPr>
        <w:pStyle w:val="BodyText"/>
        <w:shd w:val="clear" w:color="auto" w:fill="auto"/>
        <w:spacing w:after="120"/>
        <w:ind w:firstLine="720"/>
        <w:jc w:val="both"/>
        <w:rPr>
          <w:rFonts w:ascii="Arial" w:hAnsi="Arial" w:cs="Arial"/>
          <w:sz w:val="20"/>
          <w:szCs w:val="20"/>
        </w:rPr>
      </w:pPr>
      <w:r w:rsidRPr="00DF4843">
        <w:rPr>
          <w:rStyle w:val="BodyTextChar1"/>
          <w:rFonts w:ascii="Arial" w:hAnsi="Arial" w:cs="Arial"/>
          <w:i/>
          <w:iCs/>
          <w:color w:val="000000"/>
          <w:sz w:val="20"/>
          <w:szCs w:val="20"/>
          <w:lang w:val="en-US"/>
        </w:rPr>
        <w:t xml:space="preserve">Theo </w:t>
      </w:r>
      <w:r w:rsidRPr="00DF4843">
        <w:rPr>
          <w:rStyle w:val="BodyTextChar1"/>
          <w:rFonts w:ascii="Arial" w:hAnsi="Arial" w:cs="Arial"/>
          <w:i/>
          <w:iCs/>
          <w:color w:val="000000"/>
          <w:sz w:val="20"/>
          <w:szCs w:val="20"/>
          <w:lang w:eastAsia="vi-VN"/>
        </w:rPr>
        <w:t xml:space="preserve">đề nghị của Cục trưởng Cục </w:t>
      </w:r>
      <w:proofErr w:type="gramStart"/>
      <w:r w:rsidRPr="00DF4843">
        <w:rPr>
          <w:rStyle w:val="BodyTextChar1"/>
          <w:rFonts w:ascii="Arial" w:hAnsi="Arial" w:cs="Arial"/>
          <w:i/>
          <w:iCs/>
          <w:color w:val="000000"/>
          <w:sz w:val="20"/>
          <w:szCs w:val="20"/>
          <w:lang w:val="en-US"/>
        </w:rPr>
        <w:t>An</w:t>
      </w:r>
      <w:proofErr w:type="gramEnd"/>
      <w:r w:rsidRPr="00DF4843">
        <w:rPr>
          <w:rStyle w:val="BodyTextChar1"/>
          <w:rFonts w:ascii="Arial" w:hAnsi="Arial" w:cs="Arial"/>
          <w:i/>
          <w:iCs/>
          <w:color w:val="000000"/>
          <w:sz w:val="20"/>
          <w:szCs w:val="20"/>
          <w:lang w:val="en-US"/>
        </w:rPr>
        <w:t xml:space="preserve"> </w:t>
      </w:r>
      <w:r w:rsidRPr="00DF4843">
        <w:rPr>
          <w:rStyle w:val="BodyTextChar1"/>
          <w:rFonts w:ascii="Arial" w:hAnsi="Arial" w:cs="Arial"/>
          <w:i/>
          <w:iCs/>
          <w:color w:val="000000"/>
          <w:sz w:val="20"/>
          <w:szCs w:val="20"/>
          <w:lang w:eastAsia="vi-VN"/>
        </w:rPr>
        <w:t xml:space="preserve">toàn </w:t>
      </w:r>
      <w:r w:rsidRPr="00DF4843">
        <w:rPr>
          <w:rStyle w:val="BodyTextChar1"/>
          <w:rFonts w:ascii="Arial" w:hAnsi="Arial" w:cs="Arial"/>
          <w:i/>
          <w:iCs/>
          <w:color w:val="000000"/>
          <w:sz w:val="20"/>
          <w:szCs w:val="20"/>
          <w:lang w:val="en-US"/>
        </w:rPr>
        <w:t xml:space="preserve">lao </w:t>
      </w:r>
      <w:r w:rsidRPr="00DF4843">
        <w:rPr>
          <w:rStyle w:val="BodyTextChar1"/>
          <w:rFonts w:ascii="Arial" w:hAnsi="Arial" w:cs="Arial"/>
          <w:i/>
          <w:iCs/>
          <w:color w:val="000000"/>
          <w:sz w:val="20"/>
          <w:szCs w:val="20"/>
          <w:lang w:eastAsia="vi-VN"/>
        </w:rPr>
        <w:t xml:space="preserve">động và Cục trưởng Cục Trẻ </w:t>
      </w:r>
      <w:r w:rsidRPr="00DF4843">
        <w:rPr>
          <w:rStyle w:val="BodyTextChar1"/>
          <w:rFonts w:ascii="Arial" w:hAnsi="Arial" w:cs="Arial"/>
          <w:i/>
          <w:iCs/>
          <w:color w:val="000000"/>
          <w:sz w:val="20"/>
          <w:szCs w:val="20"/>
          <w:lang w:val="en-US"/>
        </w:rPr>
        <w:t>em;</w:t>
      </w:r>
    </w:p>
    <w:p w:rsidR="002419CF" w:rsidRPr="00DF4843" w:rsidRDefault="002419CF" w:rsidP="002F38CC">
      <w:pPr>
        <w:pStyle w:val="BodyText"/>
        <w:shd w:val="clear" w:color="auto" w:fill="auto"/>
        <w:spacing w:after="0"/>
        <w:ind w:firstLine="720"/>
        <w:jc w:val="both"/>
        <w:rPr>
          <w:rFonts w:ascii="Arial" w:hAnsi="Arial" w:cs="Arial"/>
          <w:sz w:val="20"/>
          <w:szCs w:val="20"/>
        </w:rPr>
      </w:pPr>
      <w:r w:rsidRPr="00DF4843">
        <w:rPr>
          <w:rStyle w:val="BodyTextChar1"/>
          <w:rFonts w:ascii="Arial" w:hAnsi="Arial" w:cs="Arial"/>
          <w:i/>
          <w:iCs/>
          <w:color w:val="000000"/>
          <w:sz w:val="20"/>
          <w:szCs w:val="20"/>
          <w:lang w:eastAsia="vi-VN"/>
        </w:rPr>
        <w:t xml:space="preserve">Bộ trưởng Bộ </w:t>
      </w:r>
      <w:r w:rsidRPr="00DF4843">
        <w:rPr>
          <w:rStyle w:val="BodyTextChar1"/>
          <w:rFonts w:ascii="Arial" w:hAnsi="Arial" w:cs="Arial"/>
          <w:i/>
          <w:iCs/>
          <w:color w:val="000000"/>
          <w:sz w:val="20"/>
          <w:szCs w:val="20"/>
          <w:lang w:val="en-US"/>
        </w:rPr>
        <w:t xml:space="preserve">Lao </w:t>
      </w:r>
      <w:r w:rsidRPr="00DF4843">
        <w:rPr>
          <w:rStyle w:val="BodyTextChar1"/>
          <w:rFonts w:ascii="Arial" w:hAnsi="Arial" w:cs="Arial"/>
          <w:i/>
          <w:iCs/>
          <w:color w:val="000000"/>
          <w:sz w:val="20"/>
          <w:szCs w:val="20"/>
          <w:lang w:eastAsia="vi-VN"/>
        </w:rPr>
        <w:t xml:space="preserve">động </w:t>
      </w:r>
      <w:r w:rsidRPr="00DF4843">
        <w:rPr>
          <w:rStyle w:val="BodyTextChar1"/>
          <w:rFonts w:ascii="Arial" w:hAnsi="Arial" w:cs="Arial"/>
          <w:i/>
          <w:iCs/>
          <w:color w:val="000000"/>
          <w:sz w:val="20"/>
          <w:szCs w:val="20"/>
          <w:lang w:val="en-US"/>
        </w:rPr>
        <w:t xml:space="preserve">- </w:t>
      </w:r>
      <w:r w:rsidRPr="00DF4843">
        <w:rPr>
          <w:rStyle w:val="BodyTextChar1"/>
          <w:rFonts w:ascii="Arial" w:hAnsi="Arial" w:cs="Arial"/>
          <w:i/>
          <w:iCs/>
          <w:color w:val="000000"/>
          <w:sz w:val="20"/>
          <w:szCs w:val="20"/>
          <w:lang w:eastAsia="vi-VN"/>
        </w:rPr>
        <w:t xml:space="preserve">Thương </w:t>
      </w:r>
      <w:r w:rsidRPr="00DF4843">
        <w:rPr>
          <w:rStyle w:val="BodyTextChar1"/>
          <w:rFonts w:ascii="Arial" w:hAnsi="Arial" w:cs="Arial"/>
          <w:i/>
          <w:iCs/>
          <w:color w:val="000000"/>
          <w:sz w:val="20"/>
          <w:szCs w:val="20"/>
          <w:lang w:val="en-US"/>
        </w:rPr>
        <w:t xml:space="preserve">binh </w:t>
      </w:r>
      <w:r w:rsidRPr="00DF4843">
        <w:rPr>
          <w:rStyle w:val="BodyTextChar1"/>
          <w:rFonts w:ascii="Arial" w:hAnsi="Arial" w:cs="Arial"/>
          <w:i/>
          <w:iCs/>
          <w:color w:val="000000"/>
          <w:sz w:val="20"/>
          <w:szCs w:val="20"/>
          <w:lang w:eastAsia="vi-VN"/>
        </w:rPr>
        <w:t xml:space="preserve">và Xã hội </w:t>
      </w:r>
      <w:r w:rsidRPr="00DF4843">
        <w:rPr>
          <w:rStyle w:val="BodyTextChar1"/>
          <w:rFonts w:ascii="Arial" w:hAnsi="Arial" w:cs="Arial"/>
          <w:i/>
          <w:iCs/>
          <w:color w:val="000000"/>
          <w:sz w:val="20"/>
          <w:szCs w:val="20"/>
          <w:lang w:val="en-US"/>
        </w:rPr>
        <w:t xml:space="preserve">ban </w:t>
      </w:r>
      <w:r w:rsidRPr="00DF4843">
        <w:rPr>
          <w:rStyle w:val="BodyTextChar1"/>
          <w:rFonts w:ascii="Arial" w:hAnsi="Arial" w:cs="Arial"/>
          <w:i/>
          <w:iCs/>
          <w:color w:val="000000"/>
          <w:sz w:val="20"/>
          <w:szCs w:val="20"/>
          <w:lang w:eastAsia="vi-VN"/>
        </w:rPr>
        <w:t xml:space="preserve">hành Thông tư </w:t>
      </w:r>
      <w:r w:rsidRPr="00DF4843">
        <w:rPr>
          <w:rStyle w:val="BodyTextChar1"/>
          <w:rFonts w:ascii="Arial" w:hAnsi="Arial" w:cs="Arial"/>
          <w:i/>
          <w:iCs/>
          <w:color w:val="000000"/>
          <w:sz w:val="20"/>
          <w:szCs w:val="20"/>
          <w:lang w:val="en-US"/>
        </w:rPr>
        <w:t xml:space="preserve">quy </w:t>
      </w:r>
      <w:r w:rsidRPr="00DF4843">
        <w:rPr>
          <w:rStyle w:val="BodyTextChar1"/>
          <w:rFonts w:ascii="Arial" w:hAnsi="Arial" w:cs="Arial"/>
          <w:i/>
          <w:iCs/>
          <w:color w:val="000000"/>
          <w:sz w:val="20"/>
          <w:szCs w:val="20"/>
          <w:lang w:eastAsia="vi-VN"/>
        </w:rPr>
        <w:t xml:space="preserve">định </w:t>
      </w:r>
      <w:r w:rsidRPr="00DF4843">
        <w:rPr>
          <w:rStyle w:val="BodyTextChar1"/>
          <w:rFonts w:ascii="Arial" w:hAnsi="Arial" w:cs="Arial"/>
          <w:i/>
          <w:iCs/>
          <w:color w:val="000000"/>
          <w:sz w:val="20"/>
          <w:szCs w:val="20"/>
          <w:lang w:val="en-US"/>
        </w:rPr>
        <w:t xml:space="preserve">chi </w:t>
      </w:r>
      <w:r w:rsidRPr="00DF4843">
        <w:rPr>
          <w:rStyle w:val="BodyTextChar1"/>
          <w:rFonts w:ascii="Arial" w:hAnsi="Arial" w:cs="Arial"/>
          <w:i/>
          <w:iCs/>
          <w:color w:val="000000"/>
          <w:sz w:val="20"/>
          <w:szCs w:val="20"/>
          <w:lang w:eastAsia="vi-VN"/>
        </w:rPr>
        <w:t xml:space="preserve">tiết và hướng dẫn </w:t>
      </w:r>
      <w:r w:rsidRPr="00DF4843">
        <w:rPr>
          <w:rStyle w:val="BodyTextChar1"/>
          <w:rFonts w:ascii="Arial" w:hAnsi="Arial" w:cs="Arial"/>
          <w:i/>
          <w:iCs/>
          <w:color w:val="000000"/>
          <w:sz w:val="20"/>
          <w:szCs w:val="20"/>
          <w:lang w:val="en-US"/>
        </w:rPr>
        <w:t xml:space="preserve">thi </w:t>
      </w:r>
      <w:r w:rsidRPr="00DF4843">
        <w:rPr>
          <w:rStyle w:val="BodyTextChar1"/>
          <w:rFonts w:ascii="Arial" w:hAnsi="Arial" w:cs="Arial"/>
          <w:i/>
          <w:iCs/>
          <w:color w:val="000000"/>
          <w:sz w:val="20"/>
          <w:szCs w:val="20"/>
          <w:lang w:eastAsia="vi-VN"/>
        </w:rPr>
        <w:t xml:space="preserve">hành một số điều của Bộ luật </w:t>
      </w:r>
      <w:r w:rsidRPr="00DF4843">
        <w:rPr>
          <w:rStyle w:val="BodyTextChar1"/>
          <w:rFonts w:ascii="Arial" w:hAnsi="Arial" w:cs="Arial"/>
          <w:i/>
          <w:iCs/>
          <w:color w:val="000000"/>
          <w:sz w:val="20"/>
          <w:szCs w:val="20"/>
          <w:lang w:val="en-US"/>
        </w:rPr>
        <w:t xml:space="preserve">Lao </w:t>
      </w:r>
      <w:r w:rsidRPr="00DF4843">
        <w:rPr>
          <w:rStyle w:val="BodyTextChar1"/>
          <w:rFonts w:ascii="Arial" w:hAnsi="Arial" w:cs="Arial"/>
          <w:i/>
          <w:iCs/>
          <w:color w:val="000000"/>
          <w:sz w:val="20"/>
          <w:szCs w:val="20"/>
          <w:lang w:eastAsia="vi-VN"/>
        </w:rPr>
        <w:t xml:space="preserve">động về </w:t>
      </w:r>
      <w:r w:rsidRPr="00DF4843">
        <w:rPr>
          <w:rStyle w:val="BodyTextChar1"/>
          <w:rFonts w:ascii="Arial" w:hAnsi="Arial" w:cs="Arial"/>
          <w:i/>
          <w:iCs/>
          <w:color w:val="000000"/>
          <w:sz w:val="20"/>
          <w:szCs w:val="20"/>
          <w:lang w:val="en-US"/>
        </w:rPr>
        <w:t xml:space="preserve">lao </w:t>
      </w:r>
      <w:r w:rsidRPr="00DF4843">
        <w:rPr>
          <w:rStyle w:val="BodyTextChar1"/>
          <w:rFonts w:ascii="Arial" w:hAnsi="Arial" w:cs="Arial"/>
          <w:i/>
          <w:iCs/>
          <w:color w:val="000000"/>
          <w:sz w:val="20"/>
          <w:szCs w:val="20"/>
          <w:lang w:eastAsia="vi-VN"/>
        </w:rPr>
        <w:t>động chưa thành niên.</w:t>
      </w:r>
    </w:p>
    <w:p w:rsidR="00C710A3" w:rsidRPr="00DF4843" w:rsidRDefault="00C710A3" w:rsidP="002F38CC">
      <w:pPr>
        <w:pStyle w:val="BodyText"/>
        <w:shd w:val="clear" w:color="auto" w:fill="auto"/>
        <w:spacing w:after="0"/>
        <w:jc w:val="center"/>
        <w:rPr>
          <w:rStyle w:val="BodyTextChar1"/>
          <w:rFonts w:ascii="Arial" w:hAnsi="Arial" w:cs="Arial"/>
          <w:b/>
          <w:bCs/>
          <w:color w:val="000000"/>
          <w:sz w:val="20"/>
          <w:szCs w:val="20"/>
          <w:lang w:eastAsia="vi-VN"/>
        </w:rPr>
      </w:pPr>
    </w:p>
    <w:p w:rsidR="002419CF" w:rsidRPr="00DF4843" w:rsidRDefault="002419CF" w:rsidP="002F38CC">
      <w:pPr>
        <w:pStyle w:val="BodyText"/>
        <w:shd w:val="clear" w:color="auto" w:fill="auto"/>
        <w:spacing w:after="0"/>
        <w:jc w:val="center"/>
        <w:rPr>
          <w:rFonts w:ascii="Arial" w:hAnsi="Arial" w:cs="Arial"/>
          <w:sz w:val="20"/>
          <w:szCs w:val="20"/>
        </w:rPr>
      </w:pPr>
      <w:r w:rsidRPr="00DF4843">
        <w:rPr>
          <w:rStyle w:val="BodyTextChar1"/>
          <w:rFonts w:ascii="Arial" w:hAnsi="Arial" w:cs="Arial"/>
          <w:b/>
          <w:bCs/>
          <w:color w:val="000000"/>
          <w:sz w:val="20"/>
          <w:szCs w:val="20"/>
          <w:lang w:eastAsia="vi-VN"/>
        </w:rPr>
        <w:t xml:space="preserve">Chương </w:t>
      </w:r>
      <w:r w:rsidRPr="00DF4843">
        <w:rPr>
          <w:rStyle w:val="BodyTextChar1"/>
          <w:rFonts w:ascii="Arial" w:hAnsi="Arial" w:cs="Arial"/>
          <w:b/>
          <w:bCs/>
          <w:color w:val="000000"/>
          <w:sz w:val="20"/>
          <w:szCs w:val="20"/>
          <w:lang w:val="en-US"/>
        </w:rPr>
        <w:t>I</w:t>
      </w:r>
    </w:p>
    <w:p w:rsidR="002419CF" w:rsidRPr="00DF4843" w:rsidRDefault="002419CF" w:rsidP="002F38CC">
      <w:pPr>
        <w:pStyle w:val="BodyText"/>
        <w:shd w:val="clear" w:color="auto" w:fill="auto"/>
        <w:spacing w:after="0"/>
        <w:jc w:val="center"/>
        <w:rPr>
          <w:rStyle w:val="BodyTextChar1"/>
          <w:rFonts w:ascii="Arial" w:hAnsi="Arial" w:cs="Arial"/>
          <w:b/>
          <w:bCs/>
          <w:color w:val="000000"/>
          <w:sz w:val="20"/>
          <w:szCs w:val="20"/>
          <w:lang w:val="en-US"/>
        </w:rPr>
      </w:pPr>
      <w:r w:rsidRPr="00DF4843">
        <w:rPr>
          <w:rStyle w:val="BodyTextChar1"/>
          <w:rFonts w:ascii="Arial" w:hAnsi="Arial" w:cs="Arial"/>
          <w:b/>
          <w:bCs/>
          <w:color w:val="000000"/>
          <w:sz w:val="20"/>
          <w:szCs w:val="20"/>
          <w:lang w:val="en-US"/>
        </w:rPr>
        <w:t xml:space="preserve">QUY </w:t>
      </w:r>
      <w:r w:rsidRPr="00DF4843">
        <w:rPr>
          <w:rStyle w:val="BodyTextChar1"/>
          <w:rFonts w:ascii="Arial" w:hAnsi="Arial" w:cs="Arial"/>
          <w:b/>
          <w:bCs/>
          <w:color w:val="000000"/>
          <w:sz w:val="20"/>
          <w:szCs w:val="20"/>
          <w:lang w:eastAsia="vi-VN"/>
        </w:rPr>
        <w:t xml:space="preserve">ĐỊNH </w:t>
      </w:r>
      <w:r w:rsidRPr="00DF4843">
        <w:rPr>
          <w:rStyle w:val="BodyTextChar1"/>
          <w:rFonts w:ascii="Arial" w:hAnsi="Arial" w:cs="Arial"/>
          <w:b/>
          <w:bCs/>
          <w:color w:val="000000"/>
          <w:sz w:val="20"/>
          <w:szCs w:val="20"/>
          <w:lang w:val="en-US"/>
        </w:rPr>
        <w:t>CHUNG</w:t>
      </w:r>
    </w:p>
    <w:p w:rsidR="00C710A3" w:rsidRPr="00DF4843" w:rsidRDefault="00C710A3" w:rsidP="002F38CC">
      <w:pPr>
        <w:pStyle w:val="BodyText"/>
        <w:shd w:val="clear" w:color="auto" w:fill="auto"/>
        <w:spacing w:after="0"/>
        <w:jc w:val="center"/>
        <w:rPr>
          <w:rFonts w:ascii="Arial" w:hAnsi="Arial" w:cs="Arial"/>
          <w:sz w:val="20"/>
          <w:szCs w:val="20"/>
        </w:rPr>
      </w:pPr>
    </w:p>
    <w:p w:rsidR="002419CF" w:rsidRPr="00DF4843" w:rsidRDefault="002419CF" w:rsidP="002F38CC">
      <w:pPr>
        <w:pStyle w:val="Heading20"/>
        <w:keepNext/>
        <w:keepLines/>
        <w:shd w:val="clear" w:color="auto" w:fill="auto"/>
        <w:ind w:firstLine="720"/>
        <w:jc w:val="both"/>
        <w:rPr>
          <w:rFonts w:ascii="Arial" w:hAnsi="Arial" w:cs="Arial"/>
          <w:sz w:val="20"/>
          <w:szCs w:val="20"/>
        </w:rPr>
      </w:pPr>
      <w:bookmarkStart w:id="0" w:name="bookmark0"/>
      <w:bookmarkStart w:id="1" w:name="bookmark1"/>
      <w:r w:rsidRPr="00DF4843">
        <w:rPr>
          <w:rStyle w:val="Heading2"/>
          <w:rFonts w:ascii="Arial" w:hAnsi="Arial" w:cs="Arial"/>
          <w:b/>
          <w:bCs/>
          <w:color w:val="000000"/>
          <w:sz w:val="20"/>
          <w:szCs w:val="20"/>
          <w:lang w:eastAsia="vi-VN"/>
        </w:rPr>
        <w:t xml:space="preserve">Điều </w:t>
      </w:r>
      <w:r w:rsidRPr="00DF4843">
        <w:rPr>
          <w:rStyle w:val="Heading2"/>
          <w:rFonts w:ascii="Arial" w:hAnsi="Arial" w:cs="Arial"/>
          <w:b/>
          <w:bCs/>
          <w:color w:val="000000"/>
          <w:sz w:val="20"/>
          <w:szCs w:val="20"/>
          <w:lang w:val="en-US"/>
        </w:rPr>
        <w:t xml:space="preserve">1. </w:t>
      </w:r>
      <w:r w:rsidRPr="00DF4843">
        <w:rPr>
          <w:rStyle w:val="Heading2"/>
          <w:rFonts w:ascii="Arial" w:hAnsi="Arial" w:cs="Arial"/>
          <w:b/>
          <w:bCs/>
          <w:color w:val="000000"/>
          <w:sz w:val="20"/>
          <w:szCs w:val="20"/>
          <w:lang w:eastAsia="vi-VN"/>
        </w:rPr>
        <w:t xml:space="preserve">Phạm </w:t>
      </w:r>
      <w:r w:rsidRPr="00DF4843">
        <w:rPr>
          <w:rStyle w:val="Heading2"/>
          <w:rFonts w:ascii="Arial" w:hAnsi="Arial" w:cs="Arial"/>
          <w:b/>
          <w:bCs/>
          <w:color w:val="000000"/>
          <w:sz w:val="20"/>
          <w:szCs w:val="20"/>
          <w:lang w:val="en-US"/>
        </w:rPr>
        <w:t xml:space="preserve">vi </w:t>
      </w:r>
      <w:r w:rsidRPr="00DF4843">
        <w:rPr>
          <w:rStyle w:val="Heading2"/>
          <w:rFonts w:ascii="Arial" w:hAnsi="Arial" w:cs="Arial"/>
          <w:b/>
          <w:bCs/>
          <w:color w:val="000000"/>
          <w:sz w:val="20"/>
          <w:szCs w:val="20"/>
          <w:lang w:eastAsia="vi-VN"/>
        </w:rPr>
        <w:t>điều chỉnh</w:t>
      </w:r>
      <w:bookmarkEnd w:id="0"/>
      <w:bookmarkEnd w:id="1"/>
    </w:p>
    <w:p w:rsidR="002419CF" w:rsidRPr="00DF4843" w:rsidRDefault="002419CF" w:rsidP="002F38CC">
      <w:pPr>
        <w:pStyle w:val="BodyText"/>
        <w:shd w:val="clear" w:color="auto" w:fill="auto"/>
        <w:spacing w:after="120"/>
        <w:ind w:firstLine="720"/>
        <w:jc w:val="both"/>
        <w:rPr>
          <w:rFonts w:ascii="Arial" w:hAnsi="Arial" w:cs="Arial"/>
          <w:sz w:val="20"/>
          <w:szCs w:val="20"/>
        </w:rPr>
      </w:pPr>
      <w:r w:rsidRPr="00DF4843">
        <w:rPr>
          <w:rStyle w:val="BodyTextChar1"/>
          <w:rFonts w:ascii="Arial" w:hAnsi="Arial" w:cs="Arial"/>
          <w:color w:val="000000"/>
          <w:sz w:val="20"/>
          <w:szCs w:val="20"/>
          <w:lang w:eastAsia="vi-VN"/>
        </w:rPr>
        <w:t xml:space="preserve">Thông tư này </w:t>
      </w:r>
      <w:r w:rsidRPr="00DF4843">
        <w:rPr>
          <w:rStyle w:val="BodyTextChar1"/>
          <w:rFonts w:ascii="Arial" w:hAnsi="Arial" w:cs="Arial"/>
          <w:color w:val="000000"/>
          <w:sz w:val="20"/>
          <w:szCs w:val="20"/>
          <w:lang w:val="en-US"/>
        </w:rPr>
        <w:t xml:space="preserve">quy </w:t>
      </w:r>
      <w:r w:rsidRPr="00DF4843">
        <w:rPr>
          <w:rStyle w:val="BodyTextChar1"/>
          <w:rFonts w:ascii="Arial" w:hAnsi="Arial" w:cs="Arial"/>
          <w:color w:val="000000"/>
          <w:sz w:val="20"/>
          <w:szCs w:val="20"/>
          <w:lang w:eastAsia="vi-VN"/>
        </w:rPr>
        <w:t xml:space="preserve">định </w:t>
      </w:r>
      <w:r w:rsidRPr="00DF4843">
        <w:rPr>
          <w:rStyle w:val="BodyTextChar1"/>
          <w:rFonts w:ascii="Arial" w:hAnsi="Arial" w:cs="Arial"/>
          <w:color w:val="000000"/>
          <w:sz w:val="20"/>
          <w:szCs w:val="20"/>
          <w:lang w:val="en-US"/>
        </w:rPr>
        <w:t xml:space="preserve">chi </w:t>
      </w:r>
      <w:r w:rsidRPr="00DF4843">
        <w:rPr>
          <w:rStyle w:val="BodyTextChar1"/>
          <w:rFonts w:ascii="Arial" w:hAnsi="Arial" w:cs="Arial"/>
          <w:color w:val="000000"/>
          <w:sz w:val="20"/>
          <w:szCs w:val="20"/>
          <w:lang w:eastAsia="vi-VN"/>
        </w:rPr>
        <w:t xml:space="preserve">tiết và hướng dẫn </w:t>
      </w:r>
      <w:r w:rsidRPr="00DF4843">
        <w:rPr>
          <w:rStyle w:val="BodyTextChar1"/>
          <w:rFonts w:ascii="Arial" w:hAnsi="Arial" w:cs="Arial"/>
          <w:color w:val="000000"/>
          <w:sz w:val="20"/>
          <w:szCs w:val="20"/>
          <w:lang w:val="en-US"/>
        </w:rPr>
        <w:t xml:space="preserve">thi </w:t>
      </w:r>
      <w:r w:rsidRPr="00DF4843">
        <w:rPr>
          <w:rStyle w:val="BodyTextChar1"/>
          <w:rFonts w:ascii="Arial" w:hAnsi="Arial" w:cs="Arial"/>
          <w:color w:val="000000"/>
          <w:sz w:val="20"/>
          <w:szCs w:val="20"/>
          <w:lang w:eastAsia="vi-VN"/>
        </w:rPr>
        <w:t xml:space="preserve">hành một số điều, khoản </w:t>
      </w:r>
      <w:r w:rsidRPr="00DF4843">
        <w:rPr>
          <w:rStyle w:val="BodyTextChar1"/>
          <w:rFonts w:ascii="Arial" w:hAnsi="Arial" w:cs="Arial"/>
          <w:color w:val="000000"/>
          <w:sz w:val="20"/>
          <w:szCs w:val="20"/>
          <w:lang w:val="en-US"/>
        </w:rPr>
        <w:t xml:space="preserve">sau </w:t>
      </w:r>
      <w:r w:rsidRPr="00DF4843">
        <w:rPr>
          <w:rStyle w:val="BodyTextChar1"/>
          <w:rFonts w:ascii="Arial" w:hAnsi="Arial" w:cs="Arial"/>
          <w:color w:val="000000"/>
          <w:sz w:val="20"/>
          <w:szCs w:val="20"/>
          <w:lang w:eastAsia="vi-VN"/>
        </w:rPr>
        <w:t xml:space="preserve">đây của Bộ luật </w:t>
      </w:r>
      <w:r w:rsidRPr="00DF4843">
        <w:rPr>
          <w:rStyle w:val="BodyTextChar1"/>
          <w:rFonts w:ascii="Arial" w:hAnsi="Arial" w:cs="Arial"/>
          <w:color w:val="000000"/>
          <w:sz w:val="20"/>
          <w:szCs w:val="20"/>
          <w:lang w:val="en-US"/>
        </w:rPr>
        <w:t xml:space="preserve">Lao </w:t>
      </w:r>
      <w:r w:rsidRPr="00DF4843">
        <w:rPr>
          <w:rStyle w:val="BodyTextChar1"/>
          <w:rFonts w:ascii="Arial" w:hAnsi="Arial" w:cs="Arial"/>
          <w:color w:val="000000"/>
          <w:sz w:val="20"/>
          <w:szCs w:val="20"/>
          <w:lang w:eastAsia="vi-VN"/>
        </w:rPr>
        <w:t xml:space="preserve">động về </w:t>
      </w:r>
      <w:r w:rsidRPr="00DF4843">
        <w:rPr>
          <w:rStyle w:val="BodyTextChar1"/>
          <w:rFonts w:ascii="Arial" w:hAnsi="Arial" w:cs="Arial"/>
          <w:color w:val="000000"/>
          <w:sz w:val="20"/>
          <w:szCs w:val="20"/>
          <w:lang w:val="en-US"/>
        </w:rPr>
        <w:t xml:space="preserve">lao </w:t>
      </w:r>
      <w:r w:rsidRPr="00DF4843">
        <w:rPr>
          <w:rStyle w:val="BodyTextChar1"/>
          <w:rFonts w:ascii="Arial" w:hAnsi="Arial" w:cs="Arial"/>
          <w:color w:val="000000"/>
          <w:sz w:val="20"/>
          <w:szCs w:val="20"/>
          <w:lang w:eastAsia="vi-VN"/>
        </w:rPr>
        <w:t>động chưa thành niên:</w:t>
      </w:r>
    </w:p>
    <w:p w:rsidR="002419CF" w:rsidRPr="00DF4843" w:rsidRDefault="00A4106E" w:rsidP="002F38CC">
      <w:pPr>
        <w:pStyle w:val="BodyText"/>
        <w:shd w:val="clear" w:color="auto" w:fill="auto"/>
        <w:tabs>
          <w:tab w:val="left" w:pos="99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1. </w:t>
      </w:r>
      <w:r w:rsidR="002419CF" w:rsidRPr="00DF4843">
        <w:rPr>
          <w:rStyle w:val="BodyTextChar1"/>
          <w:rFonts w:ascii="Arial" w:hAnsi="Arial" w:cs="Arial"/>
          <w:color w:val="000000"/>
          <w:sz w:val="20"/>
          <w:szCs w:val="20"/>
          <w:lang w:eastAsia="vi-VN"/>
        </w:rPr>
        <w:t xml:space="preserve">Sử dụng người chưa đủ </w:t>
      </w:r>
      <w:r w:rsidR="002419CF" w:rsidRPr="00DF4843">
        <w:rPr>
          <w:rStyle w:val="BodyTextChar1"/>
          <w:rFonts w:ascii="Arial" w:hAnsi="Arial" w:cs="Arial"/>
          <w:color w:val="000000"/>
          <w:sz w:val="20"/>
          <w:szCs w:val="20"/>
          <w:lang w:val="en-US"/>
        </w:rPr>
        <w:t xml:space="preserve">15 </w:t>
      </w:r>
      <w:r w:rsidR="002419CF" w:rsidRPr="00DF4843">
        <w:rPr>
          <w:rStyle w:val="BodyTextChar1"/>
          <w:rFonts w:ascii="Arial" w:hAnsi="Arial" w:cs="Arial"/>
          <w:color w:val="000000"/>
          <w:sz w:val="20"/>
          <w:szCs w:val="20"/>
          <w:lang w:eastAsia="vi-VN"/>
        </w:rPr>
        <w:t xml:space="preserve">tuổi làm việc </w:t>
      </w:r>
      <w:r w:rsidR="002419CF" w:rsidRPr="00DF4843">
        <w:rPr>
          <w:rStyle w:val="BodyTextChar1"/>
          <w:rFonts w:ascii="Arial" w:hAnsi="Arial" w:cs="Arial"/>
          <w:color w:val="000000"/>
          <w:sz w:val="20"/>
          <w:szCs w:val="20"/>
          <w:lang w:val="en-US"/>
        </w:rPr>
        <w:t xml:space="preserve">theo quy </w:t>
      </w:r>
      <w:r w:rsidR="002419CF" w:rsidRPr="00DF4843">
        <w:rPr>
          <w:rStyle w:val="BodyTextChar1"/>
          <w:rFonts w:ascii="Arial" w:hAnsi="Arial" w:cs="Arial"/>
          <w:color w:val="000000"/>
          <w:sz w:val="20"/>
          <w:szCs w:val="20"/>
          <w:lang w:eastAsia="vi-VN"/>
        </w:rPr>
        <w:t xml:space="preserve">định tại khoản </w:t>
      </w:r>
      <w:r w:rsidR="002419CF" w:rsidRPr="00DF4843">
        <w:rPr>
          <w:rStyle w:val="BodyTextChar1"/>
          <w:rFonts w:ascii="Arial" w:hAnsi="Arial" w:cs="Arial"/>
          <w:color w:val="000000"/>
          <w:sz w:val="20"/>
          <w:szCs w:val="20"/>
          <w:lang w:val="en-US"/>
        </w:rPr>
        <w:t xml:space="preserve">4 </w:t>
      </w:r>
      <w:r w:rsidR="002419CF" w:rsidRPr="00DF4843">
        <w:rPr>
          <w:rStyle w:val="BodyTextChar1"/>
          <w:rFonts w:ascii="Arial" w:hAnsi="Arial" w:cs="Arial"/>
          <w:color w:val="000000"/>
          <w:sz w:val="20"/>
          <w:szCs w:val="20"/>
          <w:lang w:eastAsia="vi-VN"/>
        </w:rPr>
        <w:t xml:space="preserve">Điều </w:t>
      </w:r>
      <w:r w:rsidR="002419CF" w:rsidRPr="00DF4843">
        <w:rPr>
          <w:rStyle w:val="BodyTextChar1"/>
          <w:rFonts w:ascii="Arial" w:hAnsi="Arial" w:cs="Arial"/>
          <w:color w:val="000000"/>
          <w:sz w:val="20"/>
          <w:szCs w:val="20"/>
          <w:lang w:val="en-US"/>
        </w:rPr>
        <w:t>145.</w:t>
      </w:r>
    </w:p>
    <w:p w:rsidR="002419CF" w:rsidRPr="00DF4843" w:rsidRDefault="00A4106E" w:rsidP="002F38CC">
      <w:pPr>
        <w:pStyle w:val="BodyText"/>
        <w:shd w:val="clear" w:color="auto" w:fill="auto"/>
        <w:tabs>
          <w:tab w:val="left" w:pos="1126"/>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rPr>
        <w:t xml:space="preserve">2. </w:t>
      </w:r>
      <w:r w:rsidR="002419CF" w:rsidRPr="00DF4843">
        <w:rPr>
          <w:rStyle w:val="BodyTextChar1"/>
          <w:rFonts w:ascii="Arial" w:hAnsi="Arial" w:cs="Arial"/>
          <w:color w:val="000000"/>
          <w:sz w:val="20"/>
          <w:szCs w:val="20"/>
          <w:lang w:val="en-US"/>
        </w:rPr>
        <w:t xml:space="preserve">Danh </w:t>
      </w:r>
      <w:r w:rsidR="002419CF" w:rsidRPr="00DF4843">
        <w:rPr>
          <w:rStyle w:val="BodyTextChar1"/>
          <w:rFonts w:ascii="Arial" w:hAnsi="Arial" w:cs="Arial"/>
          <w:color w:val="000000"/>
          <w:sz w:val="20"/>
          <w:szCs w:val="20"/>
          <w:lang w:eastAsia="vi-VN"/>
        </w:rPr>
        <w:t xml:space="preserve">mục công việc nhẹ người từ đủ </w:t>
      </w:r>
      <w:r w:rsidR="002419CF" w:rsidRPr="00DF4843">
        <w:rPr>
          <w:rStyle w:val="BodyTextChar1"/>
          <w:rFonts w:ascii="Arial" w:hAnsi="Arial" w:cs="Arial"/>
          <w:color w:val="000000"/>
          <w:sz w:val="20"/>
          <w:szCs w:val="20"/>
          <w:lang w:val="en-US"/>
        </w:rPr>
        <w:t xml:space="preserve">13 </w:t>
      </w:r>
      <w:r w:rsidR="002419CF" w:rsidRPr="00DF4843">
        <w:rPr>
          <w:rStyle w:val="BodyTextChar1"/>
          <w:rFonts w:ascii="Arial" w:hAnsi="Arial" w:cs="Arial"/>
          <w:color w:val="000000"/>
          <w:sz w:val="20"/>
          <w:szCs w:val="20"/>
          <w:lang w:eastAsia="vi-VN"/>
        </w:rPr>
        <w:t xml:space="preserve">tuổi đến chưa đủ </w:t>
      </w:r>
      <w:r w:rsidR="002419CF" w:rsidRPr="00DF4843">
        <w:rPr>
          <w:rStyle w:val="BodyTextChar1"/>
          <w:rFonts w:ascii="Arial" w:hAnsi="Arial" w:cs="Arial"/>
          <w:color w:val="000000"/>
          <w:sz w:val="20"/>
          <w:szCs w:val="20"/>
          <w:lang w:val="en-US"/>
        </w:rPr>
        <w:t xml:space="preserve">15 </w:t>
      </w:r>
      <w:r w:rsidR="002419CF" w:rsidRPr="00DF4843">
        <w:rPr>
          <w:rStyle w:val="BodyTextChar1"/>
          <w:rFonts w:ascii="Arial" w:hAnsi="Arial" w:cs="Arial"/>
          <w:color w:val="000000"/>
          <w:sz w:val="20"/>
          <w:szCs w:val="20"/>
          <w:lang w:eastAsia="vi-VN"/>
        </w:rPr>
        <w:t xml:space="preserve">tuổi được làm </w:t>
      </w:r>
      <w:r w:rsidR="002419CF" w:rsidRPr="00DF4843">
        <w:rPr>
          <w:rStyle w:val="BodyTextChar1"/>
          <w:rFonts w:ascii="Arial" w:hAnsi="Arial" w:cs="Arial"/>
          <w:color w:val="000000"/>
          <w:sz w:val="20"/>
          <w:szCs w:val="20"/>
          <w:lang w:val="en-US"/>
        </w:rPr>
        <w:t xml:space="preserve">theo quy </w:t>
      </w:r>
      <w:r w:rsidR="002419CF" w:rsidRPr="00DF4843">
        <w:rPr>
          <w:rStyle w:val="BodyTextChar1"/>
          <w:rFonts w:ascii="Arial" w:hAnsi="Arial" w:cs="Arial"/>
          <w:color w:val="000000"/>
          <w:sz w:val="20"/>
          <w:szCs w:val="20"/>
          <w:lang w:eastAsia="vi-VN"/>
        </w:rPr>
        <w:t xml:space="preserve">định tại khoản </w:t>
      </w:r>
      <w:r w:rsidR="002419CF" w:rsidRPr="00DF4843">
        <w:rPr>
          <w:rStyle w:val="BodyTextChar1"/>
          <w:rFonts w:ascii="Arial" w:hAnsi="Arial" w:cs="Arial"/>
          <w:color w:val="000000"/>
          <w:sz w:val="20"/>
          <w:szCs w:val="20"/>
          <w:lang w:val="en-US"/>
        </w:rPr>
        <w:t xml:space="preserve">3 </w:t>
      </w:r>
      <w:r w:rsidR="002419CF" w:rsidRPr="00DF4843">
        <w:rPr>
          <w:rStyle w:val="BodyTextChar1"/>
          <w:rFonts w:ascii="Arial" w:hAnsi="Arial" w:cs="Arial"/>
          <w:color w:val="000000"/>
          <w:sz w:val="20"/>
          <w:szCs w:val="20"/>
          <w:lang w:eastAsia="vi-VN"/>
        </w:rPr>
        <w:t xml:space="preserve">Điều </w:t>
      </w:r>
      <w:r w:rsidR="002419CF" w:rsidRPr="00DF4843">
        <w:rPr>
          <w:rStyle w:val="BodyTextChar1"/>
          <w:rFonts w:ascii="Arial" w:hAnsi="Arial" w:cs="Arial"/>
          <w:color w:val="000000"/>
          <w:sz w:val="20"/>
          <w:szCs w:val="20"/>
          <w:lang w:val="en-US"/>
        </w:rPr>
        <w:t>143.</w:t>
      </w:r>
    </w:p>
    <w:p w:rsidR="002419CF" w:rsidRPr="00DF4843" w:rsidRDefault="00A4106E" w:rsidP="002F38CC">
      <w:pPr>
        <w:pStyle w:val="BodyText"/>
        <w:shd w:val="clear" w:color="auto" w:fill="auto"/>
        <w:tabs>
          <w:tab w:val="left" w:pos="1126"/>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rPr>
        <w:t xml:space="preserve">3. </w:t>
      </w:r>
      <w:r w:rsidR="002419CF" w:rsidRPr="00DF4843">
        <w:rPr>
          <w:rStyle w:val="BodyTextChar1"/>
          <w:rFonts w:ascii="Arial" w:hAnsi="Arial" w:cs="Arial"/>
          <w:color w:val="000000"/>
          <w:sz w:val="20"/>
          <w:szCs w:val="20"/>
          <w:lang w:val="en-US"/>
        </w:rPr>
        <w:t xml:space="preserve">Danh </w:t>
      </w:r>
      <w:r w:rsidR="002419CF" w:rsidRPr="00DF4843">
        <w:rPr>
          <w:rStyle w:val="BodyTextChar1"/>
          <w:rFonts w:ascii="Arial" w:hAnsi="Arial" w:cs="Arial"/>
          <w:color w:val="000000"/>
          <w:sz w:val="20"/>
          <w:szCs w:val="20"/>
          <w:lang w:eastAsia="vi-VN"/>
        </w:rPr>
        <w:t xml:space="preserve">mục nghề, công việc người từ đủ </w:t>
      </w:r>
      <w:r w:rsidR="002419CF" w:rsidRPr="00DF4843">
        <w:rPr>
          <w:rStyle w:val="BodyTextChar1"/>
          <w:rFonts w:ascii="Arial" w:hAnsi="Arial" w:cs="Arial"/>
          <w:color w:val="000000"/>
          <w:sz w:val="20"/>
          <w:szCs w:val="20"/>
          <w:lang w:val="en-US"/>
        </w:rPr>
        <w:t xml:space="preserve">15 </w:t>
      </w:r>
      <w:r w:rsidR="002419CF" w:rsidRPr="00DF4843">
        <w:rPr>
          <w:rStyle w:val="BodyTextChar1"/>
          <w:rFonts w:ascii="Arial" w:hAnsi="Arial" w:cs="Arial"/>
          <w:color w:val="000000"/>
          <w:sz w:val="20"/>
          <w:szCs w:val="20"/>
          <w:lang w:eastAsia="vi-VN"/>
        </w:rPr>
        <w:t xml:space="preserve">tuổi đến chưa đủ </w:t>
      </w:r>
      <w:r w:rsidR="002419CF" w:rsidRPr="00DF4843">
        <w:rPr>
          <w:rStyle w:val="BodyTextChar1"/>
          <w:rFonts w:ascii="Arial" w:hAnsi="Arial" w:cs="Arial"/>
          <w:color w:val="000000"/>
          <w:sz w:val="20"/>
          <w:szCs w:val="20"/>
          <w:lang w:val="en-US"/>
        </w:rPr>
        <w:t xml:space="preserve">18 </w:t>
      </w:r>
      <w:r w:rsidR="002419CF" w:rsidRPr="00DF4843">
        <w:rPr>
          <w:rStyle w:val="BodyTextChar1"/>
          <w:rFonts w:ascii="Arial" w:hAnsi="Arial" w:cs="Arial"/>
          <w:color w:val="000000"/>
          <w:sz w:val="20"/>
          <w:szCs w:val="20"/>
          <w:lang w:eastAsia="vi-VN"/>
        </w:rPr>
        <w:t xml:space="preserve">tuổi có thể được làm thêm giờ, làm việc vào </w:t>
      </w:r>
      <w:r w:rsidR="002419CF" w:rsidRPr="00DF4843">
        <w:rPr>
          <w:rStyle w:val="BodyTextChar1"/>
          <w:rFonts w:ascii="Arial" w:hAnsi="Arial" w:cs="Arial"/>
          <w:color w:val="000000"/>
          <w:sz w:val="20"/>
          <w:szCs w:val="20"/>
          <w:lang w:val="en-US"/>
        </w:rPr>
        <w:t xml:space="preserve">ban </w:t>
      </w:r>
      <w:r w:rsidR="002419CF" w:rsidRPr="00DF4843">
        <w:rPr>
          <w:rStyle w:val="BodyTextChar1"/>
          <w:rFonts w:ascii="Arial" w:hAnsi="Arial" w:cs="Arial"/>
          <w:color w:val="000000"/>
          <w:sz w:val="20"/>
          <w:szCs w:val="20"/>
          <w:lang w:eastAsia="vi-VN"/>
        </w:rPr>
        <w:t xml:space="preserve">đêm </w:t>
      </w:r>
      <w:r w:rsidR="002419CF" w:rsidRPr="00DF4843">
        <w:rPr>
          <w:rStyle w:val="BodyTextChar1"/>
          <w:rFonts w:ascii="Arial" w:hAnsi="Arial" w:cs="Arial"/>
          <w:color w:val="000000"/>
          <w:sz w:val="20"/>
          <w:szCs w:val="20"/>
          <w:lang w:val="en-US"/>
        </w:rPr>
        <w:t xml:space="preserve">theo quy </w:t>
      </w:r>
      <w:r w:rsidR="002419CF" w:rsidRPr="00DF4843">
        <w:rPr>
          <w:rStyle w:val="BodyTextChar1"/>
          <w:rFonts w:ascii="Arial" w:hAnsi="Arial" w:cs="Arial"/>
          <w:color w:val="000000"/>
          <w:sz w:val="20"/>
          <w:szCs w:val="20"/>
          <w:lang w:eastAsia="vi-VN"/>
        </w:rPr>
        <w:t xml:space="preserve">định tại khoản </w:t>
      </w:r>
      <w:r w:rsidR="002419CF" w:rsidRPr="00DF4843">
        <w:rPr>
          <w:rStyle w:val="BodyTextChar1"/>
          <w:rFonts w:ascii="Arial" w:hAnsi="Arial" w:cs="Arial"/>
          <w:color w:val="000000"/>
          <w:sz w:val="20"/>
          <w:szCs w:val="20"/>
          <w:lang w:val="en-US"/>
        </w:rPr>
        <w:t xml:space="preserve">2 </w:t>
      </w:r>
      <w:r w:rsidR="002419CF" w:rsidRPr="00DF4843">
        <w:rPr>
          <w:rStyle w:val="BodyTextChar1"/>
          <w:rFonts w:ascii="Arial" w:hAnsi="Arial" w:cs="Arial"/>
          <w:color w:val="000000"/>
          <w:sz w:val="20"/>
          <w:szCs w:val="20"/>
          <w:lang w:eastAsia="vi-VN"/>
        </w:rPr>
        <w:t xml:space="preserve">Điều </w:t>
      </w:r>
      <w:r w:rsidR="002419CF" w:rsidRPr="00DF4843">
        <w:rPr>
          <w:rStyle w:val="BodyTextChar1"/>
          <w:rFonts w:ascii="Arial" w:hAnsi="Arial" w:cs="Arial"/>
          <w:color w:val="000000"/>
          <w:sz w:val="20"/>
          <w:szCs w:val="20"/>
          <w:lang w:val="en-US"/>
        </w:rPr>
        <w:t>146.</w:t>
      </w:r>
    </w:p>
    <w:p w:rsidR="002419CF" w:rsidRPr="00DF4843" w:rsidRDefault="00A4106E" w:rsidP="002F38CC">
      <w:pPr>
        <w:pStyle w:val="BodyText"/>
        <w:shd w:val="clear" w:color="auto" w:fill="auto"/>
        <w:tabs>
          <w:tab w:val="left" w:pos="1126"/>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rPr>
        <w:t xml:space="preserve">4. </w:t>
      </w:r>
      <w:r w:rsidR="002419CF" w:rsidRPr="00DF4843">
        <w:rPr>
          <w:rStyle w:val="BodyTextChar1"/>
          <w:rFonts w:ascii="Arial" w:hAnsi="Arial" w:cs="Arial"/>
          <w:color w:val="000000"/>
          <w:sz w:val="20"/>
          <w:szCs w:val="20"/>
          <w:lang w:val="en-US"/>
        </w:rPr>
        <w:t xml:space="preserve">Danh </w:t>
      </w:r>
      <w:r w:rsidR="002419CF" w:rsidRPr="00DF4843">
        <w:rPr>
          <w:rStyle w:val="BodyTextChar1"/>
          <w:rFonts w:ascii="Arial" w:hAnsi="Arial" w:cs="Arial"/>
          <w:color w:val="000000"/>
          <w:sz w:val="20"/>
          <w:szCs w:val="20"/>
          <w:lang w:eastAsia="vi-VN"/>
        </w:rPr>
        <w:t xml:space="preserve">mục công việc, nơi làm việc gây tổn hại đến sự phát triển thể lực, trí lực, nhân cách của người chưa thành niên </w:t>
      </w:r>
      <w:r w:rsidR="002419CF" w:rsidRPr="00DF4843">
        <w:rPr>
          <w:rStyle w:val="BodyTextChar1"/>
          <w:rFonts w:ascii="Arial" w:hAnsi="Arial" w:cs="Arial"/>
          <w:color w:val="000000"/>
          <w:sz w:val="20"/>
          <w:szCs w:val="20"/>
          <w:lang w:val="en-US"/>
        </w:rPr>
        <w:t xml:space="preserve">theo quy </w:t>
      </w:r>
      <w:r w:rsidR="002419CF" w:rsidRPr="00DF4843">
        <w:rPr>
          <w:rStyle w:val="BodyTextChar1"/>
          <w:rFonts w:ascii="Arial" w:hAnsi="Arial" w:cs="Arial"/>
          <w:color w:val="000000"/>
          <w:sz w:val="20"/>
          <w:szCs w:val="20"/>
          <w:lang w:eastAsia="vi-VN"/>
        </w:rPr>
        <w:t xml:space="preserve">định khoản </w:t>
      </w:r>
      <w:r w:rsidR="002419CF" w:rsidRPr="00DF4843">
        <w:rPr>
          <w:rStyle w:val="BodyTextChar1"/>
          <w:rFonts w:ascii="Arial" w:hAnsi="Arial" w:cs="Arial"/>
          <w:color w:val="000000"/>
          <w:sz w:val="20"/>
          <w:szCs w:val="20"/>
          <w:lang w:val="en-US"/>
        </w:rPr>
        <w:t xml:space="preserve">3 </w:t>
      </w:r>
      <w:r w:rsidR="002419CF" w:rsidRPr="00DF4843">
        <w:rPr>
          <w:rStyle w:val="BodyTextChar1"/>
          <w:rFonts w:ascii="Arial" w:hAnsi="Arial" w:cs="Arial"/>
          <w:color w:val="000000"/>
          <w:sz w:val="20"/>
          <w:szCs w:val="20"/>
          <w:lang w:eastAsia="vi-VN"/>
        </w:rPr>
        <w:t xml:space="preserve">Điều </w:t>
      </w:r>
      <w:r w:rsidR="002419CF" w:rsidRPr="00DF4843">
        <w:rPr>
          <w:rStyle w:val="BodyTextChar1"/>
          <w:rFonts w:ascii="Arial" w:hAnsi="Arial" w:cs="Arial"/>
          <w:color w:val="000000"/>
          <w:sz w:val="20"/>
          <w:szCs w:val="20"/>
          <w:lang w:val="en-US"/>
        </w:rPr>
        <w:t>147.</w:t>
      </w:r>
    </w:p>
    <w:p w:rsidR="002419CF" w:rsidRPr="00DF4843" w:rsidRDefault="002419CF" w:rsidP="002F38CC">
      <w:pPr>
        <w:pStyle w:val="Heading20"/>
        <w:keepNext/>
        <w:keepLines/>
        <w:shd w:val="clear" w:color="auto" w:fill="auto"/>
        <w:ind w:firstLine="720"/>
        <w:jc w:val="both"/>
        <w:rPr>
          <w:rFonts w:ascii="Arial" w:hAnsi="Arial" w:cs="Arial"/>
          <w:sz w:val="20"/>
          <w:szCs w:val="20"/>
        </w:rPr>
      </w:pPr>
      <w:bookmarkStart w:id="2" w:name="bookmark2"/>
      <w:bookmarkStart w:id="3" w:name="bookmark3"/>
      <w:r w:rsidRPr="00DF4843">
        <w:rPr>
          <w:rStyle w:val="Heading2"/>
          <w:rFonts w:ascii="Arial" w:hAnsi="Arial" w:cs="Arial"/>
          <w:b/>
          <w:bCs/>
          <w:color w:val="000000"/>
          <w:sz w:val="20"/>
          <w:szCs w:val="20"/>
          <w:lang w:eastAsia="vi-VN"/>
        </w:rPr>
        <w:t xml:space="preserve">Điều </w:t>
      </w:r>
      <w:r w:rsidRPr="00DF4843">
        <w:rPr>
          <w:rStyle w:val="Heading2"/>
          <w:rFonts w:ascii="Arial" w:hAnsi="Arial" w:cs="Arial"/>
          <w:b/>
          <w:bCs/>
          <w:color w:val="000000"/>
          <w:sz w:val="20"/>
          <w:szCs w:val="20"/>
          <w:lang w:val="en-US"/>
        </w:rPr>
        <w:t xml:space="preserve">2. </w:t>
      </w:r>
      <w:r w:rsidRPr="00DF4843">
        <w:rPr>
          <w:rStyle w:val="Heading2"/>
          <w:rFonts w:ascii="Arial" w:hAnsi="Arial" w:cs="Arial"/>
          <w:b/>
          <w:bCs/>
          <w:color w:val="000000"/>
          <w:sz w:val="20"/>
          <w:szCs w:val="20"/>
          <w:lang w:eastAsia="vi-VN"/>
        </w:rPr>
        <w:t>Đối tượng áp dụng</w:t>
      </w:r>
      <w:bookmarkEnd w:id="2"/>
      <w:bookmarkEnd w:id="3"/>
    </w:p>
    <w:p w:rsidR="002419CF" w:rsidRPr="00DF4843" w:rsidRDefault="00A4106E" w:rsidP="002F38CC">
      <w:pPr>
        <w:pStyle w:val="BodyText"/>
        <w:shd w:val="clear" w:color="auto" w:fill="auto"/>
        <w:tabs>
          <w:tab w:val="left" w:pos="1006"/>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1. </w:t>
      </w:r>
      <w:r w:rsidR="002419CF" w:rsidRPr="00DF4843">
        <w:rPr>
          <w:rStyle w:val="BodyTextChar1"/>
          <w:rFonts w:ascii="Arial" w:hAnsi="Arial" w:cs="Arial"/>
          <w:color w:val="000000"/>
          <w:sz w:val="20"/>
          <w:szCs w:val="20"/>
          <w:lang w:eastAsia="vi-VN"/>
        </w:rPr>
        <w:t xml:space="preserve">Người sử dụng </w:t>
      </w:r>
      <w:r w:rsidR="002419CF" w:rsidRPr="00DF4843">
        <w:rPr>
          <w:rStyle w:val="BodyTextChar1"/>
          <w:rFonts w:ascii="Arial" w:hAnsi="Arial" w:cs="Arial"/>
          <w:color w:val="000000"/>
          <w:sz w:val="20"/>
          <w:szCs w:val="20"/>
          <w:lang w:val="en-US"/>
        </w:rPr>
        <w:t xml:space="preserve">lao </w:t>
      </w:r>
      <w:r w:rsidR="002419CF" w:rsidRPr="00DF4843">
        <w:rPr>
          <w:rStyle w:val="BodyTextChar1"/>
          <w:rFonts w:ascii="Arial" w:hAnsi="Arial" w:cs="Arial"/>
          <w:color w:val="000000"/>
          <w:sz w:val="20"/>
          <w:szCs w:val="20"/>
          <w:lang w:eastAsia="vi-VN"/>
        </w:rPr>
        <w:t>động.</w:t>
      </w:r>
    </w:p>
    <w:p w:rsidR="002419CF" w:rsidRPr="00DF4843" w:rsidRDefault="00A4106E" w:rsidP="002F38CC">
      <w:pPr>
        <w:pStyle w:val="BodyText"/>
        <w:shd w:val="clear" w:color="auto" w:fill="auto"/>
        <w:tabs>
          <w:tab w:val="left" w:pos="1136"/>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2. </w:t>
      </w:r>
      <w:r w:rsidR="002419CF" w:rsidRPr="00DF4843">
        <w:rPr>
          <w:rStyle w:val="BodyTextChar1"/>
          <w:rFonts w:ascii="Arial" w:hAnsi="Arial" w:cs="Arial"/>
          <w:color w:val="000000"/>
          <w:sz w:val="20"/>
          <w:szCs w:val="20"/>
          <w:lang w:eastAsia="vi-VN"/>
        </w:rPr>
        <w:t xml:space="preserve">Người </w:t>
      </w:r>
      <w:r w:rsidR="002419CF" w:rsidRPr="00DF4843">
        <w:rPr>
          <w:rStyle w:val="BodyTextChar1"/>
          <w:rFonts w:ascii="Arial" w:hAnsi="Arial" w:cs="Arial"/>
          <w:color w:val="000000"/>
          <w:sz w:val="20"/>
          <w:szCs w:val="20"/>
          <w:lang w:val="en-US"/>
        </w:rPr>
        <w:t xml:space="preserve">lao </w:t>
      </w:r>
      <w:r w:rsidR="002419CF" w:rsidRPr="00DF4843">
        <w:rPr>
          <w:rStyle w:val="BodyTextChar1"/>
          <w:rFonts w:ascii="Arial" w:hAnsi="Arial" w:cs="Arial"/>
          <w:color w:val="000000"/>
          <w:sz w:val="20"/>
          <w:szCs w:val="20"/>
          <w:lang w:eastAsia="vi-VN"/>
        </w:rPr>
        <w:t>động chưa thành niên.</w:t>
      </w:r>
    </w:p>
    <w:p w:rsidR="002419CF" w:rsidRPr="00DF4843" w:rsidRDefault="00A4106E" w:rsidP="00DB4320">
      <w:pPr>
        <w:pStyle w:val="BodyText"/>
        <w:shd w:val="clear" w:color="auto" w:fill="auto"/>
        <w:tabs>
          <w:tab w:val="left" w:pos="1116"/>
        </w:tabs>
        <w:spacing w:after="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3. </w:t>
      </w:r>
      <w:r w:rsidR="002419CF" w:rsidRPr="00DF4843">
        <w:rPr>
          <w:rStyle w:val="BodyTextChar1"/>
          <w:rFonts w:ascii="Arial" w:hAnsi="Arial" w:cs="Arial"/>
          <w:color w:val="000000"/>
          <w:sz w:val="20"/>
          <w:szCs w:val="20"/>
          <w:lang w:eastAsia="vi-VN"/>
        </w:rPr>
        <w:t xml:space="preserve">Cơ </w:t>
      </w:r>
      <w:r w:rsidR="002419CF" w:rsidRPr="00DF4843">
        <w:rPr>
          <w:rStyle w:val="BodyTextChar1"/>
          <w:rFonts w:ascii="Arial" w:hAnsi="Arial" w:cs="Arial"/>
          <w:color w:val="000000"/>
          <w:sz w:val="20"/>
          <w:szCs w:val="20"/>
          <w:lang w:val="en-US"/>
        </w:rPr>
        <w:t xml:space="preserve">quan, </w:t>
      </w:r>
      <w:r w:rsidR="002419CF" w:rsidRPr="00DF4843">
        <w:rPr>
          <w:rStyle w:val="BodyTextChar1"/>
          <w:rFonts w:ascii="Arial" w:hAnsi="Arial" w:cs="Arial"/>
          <w:color w:val="000000"/>
          <w:sz w:val="20"/>
          <w:szCs w:val="20"/>
          <w:lang w:eastAsia="vi-VN"/>
        </w:rPr>
        <w:t xml:space="preserve">tổ chức, cá nhân khác có liên </w:t>
      </w:r>
      <w:r w:rsidR="002419CF" w:rsidRPr="00DF4843">
        <w:rPr>
          <w:rStyle w:val="BodyTextChar1"/>
          <w:rFonts w:ascii="Arial" w:hAnsi="Arial" w:cs="Arial"/>
          <w:color w:val="000000"/>
          <w:sz w:val="20"/>
          <w:szCs w:val="20"/>
          <w:lang w:val="en-US"/>
        </w:rPr>
        <w:t xml:space="preserve">quan </w:t>
      </w:r>
      <w:r w:rsidR="002419CF" w:rsidRPr="00DF4843">
        <w:rPr>
          <w:rStyle w:val="BodyTextChar1"/>
          <w:rFonts w:ascii="Arial" w:hAnsi="Arial" w:cs="Arial"/>
          <w:color w:val="000000"/>
          <w:sz w:val="20"/>
          <w:szCs w:val="20"/>
          <w:lang w:eastAsia="vi-VN"/>
        </w:rPr>
        <w:t xml:space="preserve">đến việc thực hiện </w:t>
      </w:r>
      <w:r w:rsidR="002419CF" w:rsidRPr="00DF4843">
        <w:rPr>
          <w:rStyle w:val="BodyTextChar1"/>
          <w:rFonts w:ascii="Arial" w:hAnsi="Arial" w:cs="Arial"/>
          <w:color w:val="000000"/>
          <w:sz w:val="20"/>
          <w:szCs w:val="20"/>
          <w:lang w:val="en-US"/>
        </w:rPr>
        <w:t xml:space="preserve">quy </w:t>
      </w:r>
      <w:r w:rsidR="002419CF" w:rsidRPr="00DF4843">
        <w:rPr>
          <w:rStyle w:val="BodyTextChar1"/>
          <w:rFonts w:ascii="Arial" w:hAnsi="Arial" w:cs="Arial"/>
          <w:color w:val="000000"/>
          <w:sz w:val="20"/>
          <w:szCs w:val="20"/>
          <w:lang w:eastAsia="vi-VN"/>
        </w:rPr>
        <w:t>định tại Thông tư này.</w:t>
      </w:r>
    </w:p>
    <w:p w:rsidR="00C710A3" w:rsidRPr="00DF4843" w:rsidRDefault="00C710A3" w:rsidP="00DB4320">
      <w:pPr>
        <w:pStyle w:val="BodyText"/>
        <w:shd w:val="clear" w:color="auto" w:fill="auto"/>
        <w:spacing w:after="0"/>
        <w:jc w:val="center"/>
        <w:rPr>
          <w:rStyle w:val="BodyTextChar1"/>
          <w:rFonts w:ascii="Arial" w:hAnsi="Arial" w:cs="Arial"/>
          <w:b/>
          <w:bCs/>
          <w:color w:val="000000"/>
          <w:sz w:val="20"/>
          <w:szCs w:val="20"/>
          <w:lang w:eastAsia="vi-VN"/>
        </w:rPr>
      </w:pPr>
    </w:p>
    <w:p w:rsidR="002419CF" w:rsidRPr="00DF4843" w:rsidRDefault="002419CF" w:rsidP="00DB4320">
      <w:pPr>
        <w:pStyle w:val="BodyText"/>
        <w:shd w:val="clear" w:color="auto" w:fill="auto"/>
        <w:spacing w:after="0"/>
        <w:jc w:val="center"/>
        <w:rPr>
          <w:rFonts w:ascii="Arial" w:hAnsi="Arial" w:cs="Arial"/>
          <w:sz w:val="20"/>
          <w:szCs w:val="20"/>
        </w:rPr>
      </w:pPr>
      <w:r w:rsidRPr="00DF4843">
        <w:rPr>
          <w:rStyle w:val="BodyTextChar1"/>
          <w:rFonts w:ascii="Arial" w:hAnsi="Arial" w:cs="Arial"/>
          <w:b/>
          <w:bCs/>
          <w:color w:val="000000"/>
          <w:sz w:val="20"/>
          <w:szCs w:val="20"/>
          <w:lang w:eastAsia="vi-VN"/>
        </w:rPr>
        <w:t>Chương II</w:t>
      </w:r>
    </w:p>
    <w:p w:rsidR="002419CF" w:rsidRPr="00DF4843" w:rsidRDefault="002419CF" w:rsidP="00DB4320">
      <w:pPr>
        <w:pStyle w:val="BodyText"/>
        <w:shd w:val="clear" w:color="auto" w:fill="auto"/>
        <w:spacing w:after="0"/>
        <w:jc w:val="center"/>
        <w:rPr>
          <w:rStyle w:val="BodyTextChar1"/>
          <w:rFonts w:ascii="Arial" w:hAnsi="Arial" w:cs="Arial"/>
          <w:b/>
          <w:bCs/>
          <w:color w:val="000000"/>
          <w:sz w:val="20"/>
          <w:szCs w:val="20"/>
          <w:lang w:eastAsia="vi-VN"/>
        </w:rPr>
      </w:pPr>
      <w:r w:rsidRPr="00DF4843">
        <w:rPr>
          <w:rStyle w:val="BodyTextChar1"/>
          <w:rFonts w:ascii="Arial" w:hAnsi="Arial" w:cs="Arial"/>
          <w:b/>
          <w:bCs/>
          <w:color w:val="000000"/>
          <w:sz w:val="20"/>
          <w:szCs w:val="20"/>
          <w:lang w:eastAsia="vi-VN"/>
        </w:rPr>
        <w:t>SỬ DỤNG NGƯỜI CHƯA ĐỦ 15 TUỔI LÀM VIỆC</w:t>
      </w:r>
    </w:p>
    <w:p w:rsidR="00C710A3" w:rsidRPr="00DF4843" w:rsidRDefault="00C710A3" w:rsidP="00DB4320">
      <w:pPr>
        <w:pStyle w:val="BodyText"/>
        <w:shd w:val="clear" w:color="auto" w:fill="auto"/>
        <w:spacing w:after="0"/>
        <w:jc w:val="center"/>
        <w:rPr>
          <w:rFonts w:ascii="Arial" w:hAnsi="Arial" w:cs="Arial"/>
          <w:sz w:val="20"/>
          <w:szCs w:val="20"/>
        </w:rPr>
      </w:pPr>
    </w:p>
    <w:p w:rsidR="002419CF" w:rsidRPr="00DF4843" w:rsidRDefault="002419CF" w:rsidP="002F38CC">
      <w:pPr>
        <w:pStyle w:val="Heading20"/>
        <w:keepNext/>
        <w:keepLines/>
        <w:shd w:val="clear" w:color="auto" w:fill="auto"/>
        <w:ind w:firstLine="720"/>
        <w:jc w:val="both"/>
        <w:rPr>
          <w:rFonts w:ascii="Arial" w:hAnsi="Arial" w:cs="Arial"/>
          <w:sz w:val="20"/>
          <w:szCs w:val="20"/>
        </w:rPr>
      </w:pPr>
      <w:bookmarkStart w:id="4" w:name="bookmark4"/>
      <w:bookmarkStart w:id="5" w:name="bookmark5"/>
      <w:r w:rsidRPr="00DF4843">
        <w:rPr>
          <w:rStyle w:val="Heading2"/>
          <w:rFonts w:ascii="Arial" w:hAnsi="Arial" w:cs="Arial"/>
          <w:b/>
          <w:bCs/>
          <w:color w:val="000000"/>
          <w:sz w:val="20"/>
          <w:szCs w:val="20"/>
          <w:lang w:eastAsia="vi-VN"/>
        </w:rPr>
        <w:t>Điều 3. Điều kiện sử dụng người chưa đủ 15 tuổi làm việc</w:t>
      </w:r>
      <w:bookmarkEnd w:id="4"/>
      <w:bookmarkEnd w:id="5"/>
    </w:p>
    <w:p w:rsidR="002419CF" w:rsidRPr="00DF4843" w:rsidRDefault="002419CF" w:rsidP="002F38CC">
      <w:pPr>
        <w:pStyle w:val="BodyText"/>
        <w:shd w:val="clear" w:color="auto" w:fill="auto"/>
        <w:spacing w:after="120"/>
        <w:ind w:firstLine="720"/>
        <w:jc w:val="both"/>
        <w:rPr>
          <w:rFonts w:ascii="Arial" w:hAnsi="Arial" w:cs="Arial"/>
          <w:sz w:val="20"/>
          <w:szCs w:val="20"/>
        </w:rPr>
      </w:pPr>
      <w:r w:rsidRPr="00DF4843">
        <w:rPr>
          <w:rStyle w:val="BodyTextChar1"/>
          <w:rFonts w:ascii="Arial" w:hAnsi="Arial" w:cs="Arial"/>
          <w:color w:val="000000"/>
          <w:sz w:val="20"/>
          <w:szCs w:val="20"/>
          <w:lang w:eastAsia="vi-VN"/>
        </w:rPr>
        <w:t>Người sử dụng lao động phải tuân thủ Điều 145 của Bộ luật Lao động khi sử dụng người chưa đủ 15 tuổi làm việc, với các quy định cụ thể sau:</w:t>
      </w:r>
    </w:p>
    <w:p w:rsidR="002419CF" w:rsidRPr="00DF4843" w:rsidRDefault="00A4106E" w:rsidP="002F38CC">
      <w:pPr>
        <w:pStyle w:val="BodyText"/>
        <w:shd w:val="clear" w:color="auto" w:fill="auto"/>
        <w:tabs>
          <w:tab w:val="left" w:pos="1116"/>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1. </w:t>
      </w:r>
      <w:r w:rsidR="002419CF" w:rsidRPr="00DF4843">
        <w:rPr>
          <w:rStyle w:val="BodyTextChar1"/>
          <w:rFonts w:ascii="Arial" w:hAnsi="Arial" w:cs="Arial"/>
          <w:color w:val="000000"/>
          <w:sz w:val="20"/>
          <w:szCs w:val="20"/>
          <w:lang w:eastAsia="vi-VN"/>
        </w:rPr>
        <w:t>Giao kết hợp đồng lao động bằng văn bản với người chưa đủ 15 tuổi và người đại diện theo pháp luật của người đó theo quy định tại Điều 4 của Thông tư này.</w:t>
      </w:r>
    </w:p>
    <w:p w:rsidR="002419CF" w:rsidRPr="00DF4843" w:rsidRDefault="00A4106E" w:rsidP="002F38CC">
      <w:pPr>
        <w:pStyle w:val="BodyText"/>
        <w:shd w:val="clear" w:color="auto" w:fill="auto"/>
        <w:tabs>
          <w:tab w:val="left" w:pos="1116"/>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2. </w:t>
      </w:r>
      <w:r w:rsidR="002419CF" w:rsidRPr="00DF4843">
        <w:rPr>
          <w:rStyle w:val="BodyTextChar1"/>
          <w:rFonts w:ascii="Arial" w:hAnsi="Arial" w:cs="Arial"/>
          <w:color w:val="000000"/>
          <w:sz w:val="20"/>
          <w:szCs w:val="20"/>
          <w:lang w:eastAsia="vi-VN"/>
        </w:rPr>
        <w:t>Bố trí thời giờ làm việc của người chưa đủ 15 tuổi theo quy định tại khoản 1 Điều 146 của Bộ luật Lao động. Người chưa đủ 15 tuổi vừa làm việc vừa học tập hoặc có nhu cầu học tập thì việc bố trí thời giờ làm việc phải bảo đảm không ảnh hưởng đến thời gian học tập của người chưa đủ 15 tuổi.</w:t>
      </w:r>
    </w:p>
    <w:p w:rsidR="002419CF" w:rsidRPr="00DF4843" w:rsidRDefault="00A4106E" w:rsidP="002F38CC">
      <w:pPr>
        <w:pStyle w:val="BodyText"/>
        <w:shd w:val="clear" w:color="auto" w:fill="auto"/>
        <w:tabs>
          <w:tab w:val="left" w:pos="1116"/>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3. </w:t>
      </w:r>
      <w:r w:rsidR="002419CF" w:rsidRPr="00DF4843">
        <w:rPr>
          <w:rStyle w:val="BodyTextChar1"/>
          <w:rFonts w:ascii="Arial" w:hAnsi="Arial" w:cs="Arial"/>
          <w:color w:val="000000"/>
          <w:sz w:val="20"/>
          <w:szCs w:val="20"/>
          <w:lang w:eastAsia="vi-VN"/>
        </w:rPr>
        <w:t>Bố trí các đợt nghỉ giải lao cho người chưa đủ 15 tuổi theo quy định tại khoản 2 Điều 109 của Bộ luật Lao động.</w:t>
      </w:r>
    </w:p>
    <w:p w:rsidR="002419CF" w:rsidRPr="00DF4843" w:rsidRDefault="00730916" w:rsidP="002F38CC">
      <w:pPr>
        <w:pStyle w:val="BodyText"/>
        <w:shd w:val="clear" w:color="auto" w:fill="auto"/>
        <w:tabs>
          <w:tab w:val="left" w:pos="1116"/>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4. </w:t>
      </w:r>
      <w:r w:rsidR="002419CF" w:rsidRPr="00DF4843">
        <w:rPr>
          <w:rStyle w:val="BodyTextChar1"/>
          <w:rFonts w:ascii="Arial" w:hAnsi="Arial" w:cs="Arial"/>
          <w:color w:val="000000"/>
          <w:sz w:val="20"/>
          <w:szCs w:val="20"/>
          <w:lang w:eastAsia="vi-VN"/>
        </w:rPr>
        <w:t xml:space="preserve">Tuân thủ quy định về khám sức khỏe, khám phát hiện bệnh nghề nghiệp và bảo đảm điều </w:t>
      </w:r>
      <w:r w:rsidR="002419CF" w:rsidRPr="00DF4843">
        <w:rPr>
          <w:rStyle w:val="BodyTextChar1"/>
          <w:rFonts w:ascii="Arial" w:hAnsi="Arial" w:cs="Arial"/>
          <w:color w:val="000000"/>
          <w:sz w:val="20"/>
          <w:szCs w:val="20"/>
          <w:lang w:eastAsia="vi-VN"/>
        </w:rPr>
        <w:lastRenderedPageBreak/>
        <w:t xml:space="preserve">kiện làm việc, an toàn, vệ sinh lao động quy định tại điểm c và điểm d khoản 1 Điều 145 của Bộ luật Lao động và Luật </w:t>
      </w:r>
      <w:proofErr w:type="gramStart"/>
      <w:r w:rsidR="002419CF" w:rsidRPr="00DF4843">
        <w:rPr>
          <w:rStyle w:val="BodyTextChar1"/>
          <w:rFonts w:ascii="Arial" w:hAnsi="Arial" w:cs="Arial"/>
          <w:color w:val="000000"/>
          <w:sz w:val="20"/>
          <w:szCs w:val="20"/>
          <w:lang w:eastAsia="vi-VN"/>
        </w:rPr>
        <w:t>An</w:t>
      </w:r>
      <w:proofErr w:type="gramEnd"/>
      <w:r w:rsidR="002419CF" w:rsidRPr="00DF4843">
        <w:rPr>
          <w:rStyle w:val="BodyTextChar1"/>
          <w:rFonts w:ascii="Arial" w:hAnsi="Arial" w:cs="Arial"/>
          <w:color w:val="000000"/>
          <w:sz w:val="20"/>
          <w:szCs w:val="20"/>
          <w:lang w:eastAsia="vi-VN"/>
        </w:rPr>
        <w:t xml:space="preserve"> toàn, vệ sinh lao động.</w:t>
      </w:r>
    </w:p>
    <w:p w:rsidR="002419CF" w:rsidRPr="00DF4843" w:rsidRDefault="00730916" w:rsidP="002F38CC">
      <w:pPr>
        <w:pStyle w:val="BodyText"/>
        <w:shd w:val="clear" w:color="auto" w:fill="auto"/>
        <w:tabs>
          <w:tab w:val="left" w:pos="1097"/>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5. </w:t>
      </w:r>
      <w:r w:rsidR="002419CF" w:rsidRPr="00DF4843">
        <w:rPr>
          <w:rStyle w:val="BodyTextChar1"/>
          <w:rFonts w:ascii="Arial" w:hAnsi="Arial" w:cs="Arial"/>
          <w:color w:val="000000"/>
          <w:sz w:val="20"/>
          <w:szCs w:val="20"/>
          <w:lang w:eastAsia="vi-VN"/>
        </w:rPr>
        <w:t>Chỉ được tuyển dụng và sử dụng người từ đủ 13 tuổi đến chưa đủ 15 tuổi vào làm công việc nhẹ khi công việc đó đáp ứng các điều kiện sau:</w:t>
      </w:r>
    </w:p>
    <w:p w:rsidR="002419CF" w:rsidRPr="00DF4843" w:rsidRDefault="00730916" w:rsidP="002F38CC">
      <w:pPr>
        <w:pStyle w:val="BodyText"/>
        <w:shd w:val="clear" w:color="auto" w:fill="auto"/>
        <w:tabs>
          <w:tab w:val="left" w:pos="1146"/>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a) </w:t>
      </w:r>
      <w:r w:rsidR="002419CF" w:rsidRPr="00DF4843">
        <w:rPr>
          <w:rStyle w:val="BodyTextChar1"/>
          <w:rFonts w:ascii="Arial" w:hAnsi="Arial" w:cs="Arial"/>
          <w:color w:val="000000"/>
          <w:sz w:val="20"/>
          <w:szCs w:val="20"/>
          <w:lang w:eastAsia="vi-VN"/>
        </w:rPr>
        <w:t>Là công việc có trong danh mục quy định tại Điều 8 của Thông tư này;</w:t>
      </w:r>
    </w:p>
    <w:p w:rsidR="002419CF" w:rsidRPr="00DF4843" w:rsidRDefault="00730916" w:rsidP="002F38CC">
      <w:pPr>
        <w:pStyle w:val="BodyText"/>
        <w:shd w:val="clear" w:color="auto" w:fill="auto"/>
        <w:tabs>
          <w:tab w:val="left" w:pos="1130"/>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b) </w:t>
      </w:r>
      <w:r w:rsidR="002419CF" w:rsidRPr="00DF4843">
        <w:rPr>
          <w:rStyle w:val="BodyTextChar1"/>
          <w:rFonts w:ascii="Arial" w:hAnsi="Arial" w:cs="Arial"/>
          <w:color w:val="000000"/>
          <w:sz w:val="20"/>
          <w:szCs w:val="20"/>
          <w:lang w:eastAsia="vi-VN"/>
        </w:rPr>
        <w:t>Nơi làm việc không thuộc các trường hợp quy định tại các điểm a, b, c, d khoản 2 Điều 147 của Bộ luật Lao động và khoản 2 Điều 9 của Thông tư này.</w:t>
      </w:r>
    </w:p>
    <w:p w:rsidR="002419CF" w:rsidRPr="00DF4843" w:rsidRDefault="00730916" w:rsidP="002F38CC">
      <w:pPr>
        <w:pStyle w:val="BodyText"/>
        <w:shd w:val="clear" w:color="auto" w:fill="auto"/>
        <w:tabs>
          <w:tab w:val="left" w:pos="1097"/>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6. </w:t>
      </w:r>
      <w:r w:rsidR="002419CF" w:rsidRPr="00DF4843">
        <w:rPr>
          <w:rStyle w:val="BodyTextChar1"/>
          <w:rFonts w:ascii="Arial" w:hAnsi="Arial" w:cs="Arial"/>
          <w:color w:val="000000"/>
          <w:sz w:val="20"/>
          <w:szCs w:val="20"/>
          <w:lang w:eastAsia="vi-VN"/>
        </w:rPr>
        <w:t>Không được tuyển dụng và sử dụng người chưa đủ 13 tuổi làm việc, trừ các công việc nghệ thuật, thể dục, thể thao nhưng không làm tổn hại đến sự phát triển thể lực, trí lực, nhân cách của người chưa đủ 13 tuổi và phải có sự đồng ý của Sở Lao động - Thương binh và Xã hội theo quy định tại Điều 5 của Thông tư này.</w:t>
      </w:r>
    </w:p>
    <w:p w:rsidR="002419CF" w:rsidRPr="00DF4843" w:rsidRDefault="002419CF" w:rsidP="002F38CC">
      <w:pPr>
        <w:pStyle w:val="Heading20"/>
        <w:keepNext/>
        <w:keepLines/>
        <w:shd w:val="clear" w:color="auto" w:fill="auto"/>
        <w:ind w:firstLine="720"/>
        <w:jc w:val="both"/>
        <w:rPr>
          <w:rFonts w:ascii="Arial" w:hAnsi="Arial" w:cs="Arial"/>
          <w:sz w:val="20"/>
          <w:szCs w:val="20"/>
        </w:rPr>
      </w:pPr>
      <w:bookmarkStart w:id="6" w:name="bookmark6"/>
      <w:bookmarkStart w:id="7" w:name="bookmark7"/>
      <w:r w:rsidRPr="00DF4843">
        <w:rPr>
          <w:rStyle w:val="Heading2"/>
          <w:rFonts w:ascii="Arial" w:hAnsi="Arial" w:cs="Arial"/>
          <w:b/>
          <w:bCs/>
          <w:color w:val="000000"/>
          <w:sz w:val="20"/>
          <w:szCs w:val="20"/>
          <w:lang w:eastAsia="vi-VN"/>
        </w:rPr>
        <w:t xml:space="preserve">Điều </w:t>
      </w:r>
      <w:r w:rsidRPr="00DF4843">
        <w:rPr>
          <w:rStyle w:val="Heading2"/>
          <w:rFonts w:ascii="Arial" w:hAnsi="Arial" w:cs="Arial"/>
          <w:b/>
          <w:bCs/>
          <w:color w:val="000000"/>
          <w:sz w:val="20"/>
          <w:szCs w:val="20"/>
          <w:lang w:val="en-US"/>
        </w:rPr>
        <w:t xml:space="preserve">4. Giao </w:t>
      </w:r>
      <w:r w:rsidRPr="00DF4843">
        <w:rPr>
          <w:rStyle w:val="Heading2"/>
          <w:rFonts w:ascii="Arial" w:hAnsi="Arial" w:cs="Arial"/>
          <w:b/>
          <w:bCs/>
          <w:color w:val="000000"/>
          <w:sz w:val="20"/>
          <w:szCs w:val="20"/>
          <w:lang w:eastAsia="vi-VN"/>
        </w:rPr>
        <w:t xml:space="preserve">kết hợp đồng </w:t>
      </w:r>
      <w:r w:rsidRPr="00DF4843">
        <w:rPr>
          <w:rStyle w:val="Heading2"/>
          <w:rFonts w:ascii="Arial" w:hAnsi="Arial" w:cs="Arial"/>
          <w:b/>
          <w:bCs/>
          <w:color w:val="000000"/>
          <w:sz w:val="20"/>
          <w:szCs w:val="20"/>
          <w:lang w:val="en-US"/>
        </w:rPr>
        <w:t xml:space="preserve">lao </w:t>
      </w:r>
      <w:r w:rsidRPr="00DF4843">
        <w:rPr>
          <w:rStyle w:val="Heading2"/>
          <w:rFonts w:ascii="Arial" w:hAnsi="Arial" w:cs="Arial"/>
          <w:b/>
          <w:bCs/>
          <w:color w:val="000000"/>
          <w:sz w:val="20"/>
          <w:szCs w:val="20"/>
          <w:lang w:eastAsia="vi-VN"/>
        </w:rPr>
        <w:t xml:space="preserve">động để sử dụng người chưa đủ </w:t>
      </w:r>
      <w:r w:rsidRPr="00DF4843">
        <w:rPr>
          <w:rStyle w:val="Heading2"/>
          <w:rFonts w:ascii="Arial" w:hAnsi="Arial" w:cs="Arial"/>
          <w:b/>
          <w:bCs/>
          <w:color w:val="000000"/>
          <w:sz w:val="20"/>
          <w:szCs w:val="20"/>
          <w:lang w:val="en-US"/>
        </w:rPr>
        <w:t xml:space="preserve">15 </w:t>
      </w:r>
      <w:r w:rsidRPr="00DF4843">
        <w:rPr>
          <w:rStyle w:val="Heading2"/>
          <w:rFonts w:ascii="Arial" w:hAnsi="Arial" w:cs="Arial"/>
          <w:b/>
          <w:bCs/>
          <w:color w:val="000000"/>
          <w:sz w:val="20"/>
          <w:szCs w:val="20"/>
          <w:lang w:eastAsia="vi-VN"/>
        </w:rPr>
        <w:t>tuổi</w:t>
      </w:r>
      <w:bookmarkEnd w:id="6"/>
      <w:bookmarkEnd w:id="7"/>
      <w:r w:rsidR="00C710A3" w:rsidRPr="00DF4843">
        <w:rPr>
          <w:rStyle w:val="Heading2"/>
          <w:rFonts w:ascii="Arial" w:hAnsi="Arial" w:cs="Arial"/>
          <w:b/>
          <w:bCs/>
          <w:color w:val="000000"/>
          <w:sz w:val="20"/>
          <w:szCs w:val="20"/>
          <w:lang w:val="en-US" w:eastAsia="vi-VN"/>
        </w:rPr>
        <w:t xml:space="preserve"> </w:t>
      </w:r>
      <w:r w:rsidRPr="00DF4843">
        <w:rPr>
          <w:rStyle w:val="BodyTextChar1"/>
          <w:rFonts w:ascii="Arial" w:hAnsi="Arial" w:cs="Arial"/>
          <w:bCs w:val="0"/>
          <w:color w:val="000000"/>
          <w:sz w:val="20"/>
          <w:szCs w:val="20"/>
          <w:lang w:eastAsia="vi-VN"/>
        </w:rPr>
        <w:t>làm việc</w:t>
      </w:r>
    </w:p>
    <w:p w:rsidR="002419CF" w:rsidRPr="00DF4843" w:rsidRDefault="00730916" w:rsidP="002F38CC">
      <w:pPr>
        <w:pStyle w:val="BodyText"/>
        <w:shd w:val="clear" w:color="auto" w:fill="auto"/>
        <w:tabs>
          <w:tab w:val="left" w:pos="1111"/>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1. </w:t>
      </w:r>
      <w:r w:rsidR="002419CF" w:rsidRPr="00DF4843">
        <w:rPr>
          <w:rStyle w:val="BodyTextChar1"/>
          <w:rFonts w:ascii="Arial" w:hAnsi="Arial" w:cs="Arial"/>
          <w:color w:val="000000"/>
          <w:sz w:val="20"/>
          <w:szCs w:val="20"/>
          <w:lang w:eastAsia="vi-VN"/>
        </w:rPr>
        <w:t>Người giao kết hợp đồng lao động bên phía người sử dụng lao động thực hiện theo quy định tại khoản 3 Điều 18 của Bộ luật Lao động và đáp ứng các điều kiện sau:</w:t>
      </w:r>
    </w:p>
    <w:p w:rsidR="002419CF" w:rsidRPr="00DF4843" w:rsidRDefault="00730916" w:rsidP="002F38CC">
      <w:pPr>
        <w:pStyle w:val="BodyText"/>
        <w:shd w:val="clear" w:color="auto" w:fill="auto"/>
        <w:tabs>
          <w:tab w:val="left" w:pos="1111"/>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 a) </w:t>
      </w:r>
      <w:r w:rsidR="002419CF" w:rsidRPr="00DF4843">
        <w:rPr>
          <w:rStyle w:val="BodyTextChar1"/>
          <w:rFonts w:ascii="Arial" w:hAnsi="Arial" w:cs="Arial"/>
          <w:color w:val="000000"/>
          <w:sz w:val="20"/>
          <w:szCs w:val="20"/>
          <w:lang w:eastAsia="vi-VN"/>
        </w:rPr>
        <w:t>Có phiếu lý lịch tư pháp được cấp không quá 06 tháng kể từ ngày cấp đến ngày giao kết hợp đồng lao động, trong đó không có án tích về hành vi xâm hại trẻ em;</w:t>
      </w:r>
    </w:p>
    <w:p w:rsidR="002419CF" w:rsidRPr="00DF4843" w:rsidRDefault="00730916" w:rsidP="002F38CC">
      <w:pPr>
        <w:pStyle w:val="BodyText"/>
        <w:shd w:val="clear" w:color="auto" w:fill="auto"/>
        <w:tabs>
          <w:tab w:val="left" w:pos="1125"/>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b) </w:t>
      </w:r>
      <w:r w:rsidR="002419CF" w:rsidRPr="00DF4843">
        <w:rPr>
          <w:rStyle w:val="BodyTextChar1"/>
          <w:rFonts w:ascii="Arial" w:hAnsi="Arial" w:cs="Arial"/>
          <w:color w:val="000000"/>
          <w:sz w:val="20"/>
          <w:szCs w:val="20"/>
          <w:lang w:eastAsia="vi-VN"/>
        </w:rPr>
        <w:t>Có Bản cam kết chưa từng bị truy cứu trách nhiệm hình sự, xử phạt vi phạm hành chính về hành vi xâm hại trẻ em theo Mẫu số 02 tại Phụ lục I ban hành kèm theo Thông tư này.</w:t>
      </w:r>
    </w:p>
    <w:p w:rsidR="002419CF" w:rsidRPr="00DF4843" w:rsidRDefault="00730916" w:rsidP="002F38CC">
      <w:pPr>
        <w:pStyle w:val="BodyText"/>
        <w:shd w:val="clear" w:color="auto" w:fill="auto"/>
        <w:tabs>
          <w:tab w:val="left" w:pos="1111"/>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2. </w:t>
      </w:r>
      <w:r w:rsidR="002419CF" w:rsidRPr="00DF4843">
        <w:rPr>
          <w:rStyle w:val="BodyTextChar1"/>
          <w:rFonts w:ascii="Arial" w:hAnsi="Arial" w:cs="Arial"/>
          <w:color w:val="000000"/>
          <w:sz w:val="20"/>
          <w:szCs w:val="20"/>
          <w:lang w:eastAsia="vi-VN"/>
        </w:rPr>
        <w:t>Hợp đồng lao động với người chưa đủ 15 tuổi phải có các nội dung theo quy định tại Điều 21 của Bộ luật Lao động và các nội dung sau:</w:t>
      </w:r>
    </w:p>
    <w:p w:rsidR="002419CF" w:rsidRPr="00DF4843" w:rsidRDefault="00730916" w:rsidP="002F38CC">
      <w:pPr>
        <w:pStyle w:val="BodyText"/>
        <w:shd w:val="clear" w:color="auto" w:fill="auto"/>
        <w:tabs>
          <w:tab w:val="left" w:pos="1111"/>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a) </w:t>
      </w:r>
      <w:r w:rsidR="002419CF" w:rsidRPr="00DF4843">
        <w:rPr>
          <w:rStyle w:val="BodyTextChar1"/>
          <w:rFonts w:ascii="Arial" w:hAnsi="Arial" w:cs="Arial"/>
          <w:color w:val="000000"/>
          <w:sz w:val="20"/>
          <w:szCs w:val="20"/>
          <w:lang w:eastAsia="vi-VN"/>
        </w:rPr>
        <w:t>Họ và tên; ngày, tháng, năm sinh; giới tính; nơi cư trú; số điện thoại (nếu có); số thẻ căn cước công dân hoặc chứng minh nhân dân hoặc hộ chiếu của người đại diện theo pháp luật của người chưa đủ 15 tuổi;</w:t>
      </w:r>
    </w:p>
    <w:p w:rsidR="002419CF" w:rsidRPr="00DF4843" w:rsidRDefault="00730916" w:rsidP="002F38CC">
      <w:pPr>
        <w:pStyle w:val="BodyText"/>
        <w:shd w:val="clear" w:color="auto" w:fill="auto"/>
        <w:tabs>
          <w:tab w:val="left" w:pos="1165"/>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b) </w:t>
      </w:r>
      <w:r w:rsidR="002419CF" w:rsidRPr="00DF4843">
        <w:rPr>
          <w:rStyle w:val="BodyTextChar1"/>
          <w:rFonts w:ascii="Arial" w:hAnsi="Arial" w:cs="Arial"/>
          <w:color w:val="000000"/>
          <w:sz w:val="20"/>
          <w:szCs w:val="20"/>
          <w:lang w:eastAsia="vi-VN"/>
        </w:rPr>
        <w:t>Chỗ ở đối với người chưa đủ 15 tuổi làm việc xa gia đình;</w:t>
      </w:r>
    </w:p>
    <w:p w:rsidR="002419CF" w:rsidRPr="00DF4843" w:rsidRDefault="00730916" w:rsidP="002F38CC">
      <w:pPr>
        <w:pStyle w:val="BodyText"/>
        <w:shd w:val="clear" w:color="auto" w:fill="auto"/>
        <w:tabs>
          <w:tab w:val="left" w:pos="1165"/>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c) </w:t>
      </w:r>
      <w:r w:rsidR="002419CF" w:rsidRPr="00DF4843">
        <w:rPr>
          <w:rStyle w:val="BodyTextChar1"/>
          <w:rFonts w:ascii="Arial" w:hAnsi="Arial" w:cs="Arial"/>
          <w:color w:val="000000"/>
          <w:sz w:val="20"/>
          <w:szCs w:val="20"/>
          <w:lang w:eastAsia="vi-VN"/>
        </w:rPr>
        <w:t>Việc bảo đảm điều kiện học tập.</w:t>
      </w:r>
    </w:p>
    <w:p w:rsidR="002419CF" w:rsidRPr="00DF4843" w:rsidRDefault="00730916" w:rsidP="002F38CC">
      <w:pPr>
        <w:pStyle w:val="BodyText"/>
        <w:shd w:val="clear" w:color="auto" w:fill="auto"/>
        <w:tabs>
          <w:tab w:val="left" w:pos="1183"/>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3. </w:t>
      </w:r>
      <w:r w:rsidR="002419CF" w:rsidRPr="00DF4843">
        <w:rPr>
          <w:rStyle w:val="BodyTextChar1"/>
          <w:rFonts w:ascii="Arial" w:hAnsi="Arial" w:cs="Arial"/>
          <w:color w:val="000000"/>
          <w:sz w:val="20"/>
          <w:szCs w:val="20"/>
          <w:lang w:eastAsia="vi-VN"/>
        </w:rPr>
        <w:t>Hợp đồng lao động đối với người chưa đủ 13 tuổi chỉ có hiệu lực sau khi có văn bản đồng ý của Sở Lao động - Thương binh và Xã hội quy định tại Điều 5 của Thông tư này.</w:t>
      </w:r>
    </w:p>
    <w:p w:rsidR="002419CF" w:rsidRPr="00DF4843" w:rsidRDefault="002419CF" w:rsidP="002F38CC">
      <w:pPr>
        <w:pStyle w:val="BodyText"/>
        <w:shd w:val="clear" w:color="auto" w:fill="auto"/>
        <w:spacing w:after="120"/>
        <w:ind w:firstLine="720"/>
        <w:jc w:val="both"/>
        <w:rPr>
          <w:rFonts w:ascii="Arial" w:hAnsi="Arial" w:cs="Arial"/>
          <w:sz w:val="20"/>
          <w:szCs w:val="20"/>
        </w:rPr>
      </w:pPr>
      <w:r w:rsidRPr="00DF4843">
        <w:rPr>
          <w:rStyle w:val="BodyTextChar1"/>
          <w:rFonts w:ascii="Arial" w:hAnsi="Arial" w:cs="Arial"/>
          <w:b/>
          <w:bCs/>
          <w:color w:val="000000"/>
          <w:sz w:val="20"/>
          <w:szCs w:val="20"/>
          <w:lang w:eastAsia="vi-VN"/>
        </w:rPr>
        <w:t>Điều 5. Thẩm quyền đồng ý việc sử dụng người chưa đủ 13 tuổi làm việc</w:t>
      </w:r>
    </w:p>
    <w:p w:rsidR="002419CF" w:rsidRPr="00DF4843" w:rsidRDefault="002419CF" w:rsidP="002F38CC">
      <w:pPr>
        <w:pStyle w:val="BodyText"/>
        <w:shd w:val="clear" w:color="auto" w:fill="auto"/>
        <w:spacing w:after="120"/>
        <w:ind w:firstLine="720"/>
        <w:jc w:val="both"/>
        <w:rPr>
          <w:rFonts w:ascii="Arial" w:hAnsi="Arial" w:cs="Arial"/>
          <w:sz w:val="20"/>
          <w:szCs w:val="20"/>
        </w:rPr>
      </w:pPr>
      <w:r w:rsidRPr="00DF4843">
        <w:rPr>
          <w:rStyle w:val="BodyTextChar1"/>
          <w:rFonts w:ascii="Arial" w:hAnsi="Arial" w:cs="Arial"/>
          <w:color w:val="000000"/>
          <w:sz w:val="20"/>
          <w:szCs w:val="20"/>
          <w:lang w:eastAsia="vi-VN"/>
        </w:rPr>
        <w:t>Khi tuyển dụng, sử dụng người chưa đủ 13 tuổi làm việc theo quy định tại khoản 3 Điều 145 của Bộ luật Lao động, người sử dụng lao động phải có sự đồng ý của cơ quan sau:</w:t>
      </w:r>
    </w:p>
    <w:p w:rsidR="002419CF" w:rsidRPr="00DF4843" w:rsidRDefault="00723660" w:rsidP="002F38CC">
      <w:pPr>
        <w:pStyle w:val="BodyText"/>
        <w:shd w:val="clear" w:color="auto" w:fill="auto"/>
        <w:tabs>
          <w:tab w:val="left" w:pos="1097"/>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1. </w:t>
      </w:r>
      <w:r w:rsidR="002419CF" w:rsidRPr="00DF4843">
        <w:rPr>
          <w:rStyle w:val="BodyTextChar1"/>
          <w:rFonts w:ascii="Arial" w:hAnsi="Arial" w:cs="Arial"/>
          <w:color w:val="000000"/>
          <w:sz w:val="20"/>
          <w:szCs w:val="20"/>
          <w:lang w:eastAsia="vi-VN"/>
        </w:rPr>
        <w:t>Sở Lao động - Thương binh và Xã hội nơi đặt trụ sở chính hoặc nơi có địa chỉ được ghi trong giấy chứng nhận đăng ký doanh nghiệp, hợp tác xã, liên hiệp hợp tác xã hoặc giấy chứng nhận đăng ký đầu tư hoặc văn bản chấp thuận chủ trương đầu tư hoặc quyết định thành lập cơ quan, tổ chức hoặc hợp đồng hợp tác của tổ hợp tác, trong trường hợp người sử dụng lao động là doanh nghiệp, cơ quan, tổ chức, hợp tác xã.</w:t>
      </w:r>
    </w:p>
    <w:p w:rsidR="002419CF" w:rsidRPr="00DF4843" w:rsidRDefault="00122892" w:rsidP="002F38CC">
      <w:pPr>
        <w:pStyle w:val="BodyText"/>
        <w:shd w:val="clear" w:color="auto" w:fill="auto"/>
        <w:tabs>
          <w:tab w:val="left" w:pos="1080"/>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2. </w:t>
      </w:r>
      <w:r w:rsidR="002419CF" w:rsidRPr="00DF4843">
        <w:rPr>
          <w:rStyle w:val="BodyTextChar1"/>
          <w:rFonts w:ascii="Arial" w:hAnsi="Arial" w:cs="Arial"/>
          <w:color w:val="000000"/>
          <w:sz w:val="20"/>
          <w:szCs w:val="20"/>
          <w:lang w:eastAsia="vi-VN"/>
        </w:rPr>
        <w:t xml:space="preserve">Sở </w:t>
      </w:r>
      <w:r w:rsidR="002419CF" w:rsidRPr="00DF4843">
        <w:rPr>
          <w:rStyle w:val="BodyTextChar1"/>
          <w:rFonts w:ascii="Arial" w:hAnsi="Arial" w:cs="Arial"/>
          <w:color w:val="000000"/>
          <w:sz w:val="20"/>
          <w:szCs w:val="20"/>
          <w:lang w:val="en-US"/>
        </w:rPr>
        <w:t xml:space="preserve">Lao </w:t>
      </w:r>
      <w:r w:rsidR="002419CF" w:rsidRPr="00DF4843">
        <w:rPr>
          <w:rStyle w:val="BodyTextChar1"/>
          <w:rFonts w:ascii="Arial" w:hAnsi="Arial" w:cs="Arial"/>
          <w:color w:val="000000"/>
          <w:sz w:val="20"/>
          <w:szCs w:val="20"/>
          <w:lang w:eastAsia="vi-VN"/>
        </w:rPr>
        <w:t xml:space="preserve">động </w:t>
      </w:r>
      <w:r w:rsidR="002419CF" w:rsidRPr="00DF4843">
        <w:rPr>
          <w:rStyle w:val="BodyTextChar1"/>
          <w:rFonts w:ascii="Arial" w:hAnsi="Arial" w:cs="Arial"/>
          <w:color w:val="000000"/>
          <w:sz w:val="20"/>
          <w:szCs w:val="20"/>
          <w:lang w:val="en-US"/>
        </w:rPr>
        <w:t xml:space="preserve">- </w:t>
      </w:r>
      <w:r w:rsidR="002419CF" w:rsidRPr="00DF4843">
        <w:rPr>
          <w:rStyle w:val="BodyTextChar1"/>
          <w:rFonts w:ascii="Arial" w:hAnsi="Arial" w:cs="Arial"/>
          <w:color w:val="000000"/>
          <w:sz w:val="20"/>
          <w:szCs w:val="20"/>
          <w:lang w:eastAsia="vi-VN"/>
        </w:rPr>
        <w:t xml:space="preserve">Thương </w:t>
      </w:r>
      <w:r w:rsidR="002419CF" w:rsidRPr="00DF4843">
        <w:rPr>
          <w:rStyle w:val="BodyTextChar1"/>
          <w:rFonts w:ascii="Arial" w:hAnsi="Arial" w:cs="Arial"/>
          <w:color w:val="000000"/>
          <w:sz w:val="20"/>
          <w:szCs w:val="20"/>
          <w:lang w:val="en-US"/>
        </w:rPr>
        <w:t xml:space="preserve">binh </w:t>
      </w:r>
      <w:r w:rsidR="002419CF" w:rsidRPr="00DF4843">
        <w:rPr>
          <w:rStyle w:val="BodyTextChar1"/>
          <w:rFonts w:ascii="Arial" w:hAnsi="Arial" w:cs="Arial"/>
          <w:color w:val="000000"/>
          <w:sz w:val="20"/>
          <w:szCs w:val="20"/>
          <w:lang w:eastAsia="vi-VN"/>
        </w:rPr>
        <w:t xml:space="preserve">và Xã hội nơi đăng ký hộ khẩu thường trú hoặc tạm trú của hộ </w:t>
      </w:r>
      <w:r w:rsidR="002419CF" w:rsidRPr="00DF4843">
        <w:rPr>
          <w:rStyle w:val="BodyTextChar1"/>
          <w:rFonts w:ascii="Arial" w:hAnsi="Arial" w:cs="Arial"/>
          <w:color w:val="000000"/>
          <w:sz w:val="20"/>
          <w:szCs w:val="20"/>
          <w:lang w:val="en-US"/>
        </w:rPr>
        <w:t xml:space="preserve">gia </w:t>
      </w:r>
      <w:r w:rsidR="002419CF" w:rsidRPr="00DF4843">
        <w:rPr>
          <w:rStyle w:val="BodyTextChar1"/>
          <w:rFonts w:ascii="Arial" w:hAnsi="Arial" w:cs="Arial"/>
          <w:color w:val="000000"/>
          <w:sz w:val="20"/>
          <w:szCs w:val="20"/>
          <w:lang w:eastAsia="vi-VN"/>
        </w:rPr>
        <w:t xml:space="preserve">đình, cá nhân, </w:t>
      </w:r>
      <w:r w:rsidR="002419CF" w:rsidRPr="00DF4843">
        <w:rPr>
          <w:rStyle w:val="BodyTextChar1"/>
          <w:rFonts w:ascii="Arial" w:hAnsi="Arial" w:cs="Arial"/>
          <w:color w:val="000000"/>
          <w:sz w:val="20"/>
          <w:szCs w:val="20"/>
          <w:lang w:val="en-US"/>
        </w:rPr>
        <w:t xml:space="preserve">trong </w:t>
      </w:r>
      <w:r w:rsidR="002419CF" w:rsidRPr="00DF4843">
        <w:rPr>
          <w:rStyle w:val="BodyTextChar1"/>
          <w:rFonts w:ascii="Arial" w:hAnsi="Arial" w:cs="Arial"/>
          <w:color w:val="000000"/>
          <w:sz w:val="20"/>
          <w:szCs w:val="20"/>
          <w:lang w:eastAsia="vi-VN"/>
        </w:rPr>
        <w:t xml:space="preserve">trường hợp người sử dụng </w:t>
      </w:r>
      <w:r w:rsidR="002419CF" w:rsidRPr="00DF4843">
        <w:rPr>
          <w:rStyle w:val="BodyTextChar1"/>
          <w:rFonts w:ascii="Arial" w:hAnsi="Arial" w:cs="Arial"/>
          <w:color w:val="000000"/>
          <w:sz w:val="20"/>
          <w:szCs w:val="20"/>
          <w:lang w:val="en-US"/>
        </w:rPr>
        <w:t xml:space="preserve">lao </w:t>
      </w:r>
      <w:r w:rsidR="002419CF" w:rsidRPr="00DF4843">
        <w:rPr>
          <w:rStyle w:val="BodyTextChar1"/>
          <w:rFonts w:ascii="Arial" w:hAnsi="Arial" w:cs="Arial"/>
          <w:color w:val="000000"/>
          <w:sz w:val="20"/>
          <w:szCs w:val="20"/>
          <w:lang w:eastAsia="vi-VN"/>
        </w:rPr>
        <w:t xml:space="preserve">động là hộ </w:t>
      </w:r>
      <w:r w:rsidR="002419CF" w:rsidRPr="00DF4843">
        <w:rPr>
          <w:rStyle w:val="BodyTextChar1"/>
          <w:rFonts w:ascii="Arial" w:hAnsi="Arial" w:cs="Arial"/>
          <w:color w:val="000000"/>
          <w:sz w:val="20"/>
          <w:szCs w:val="20"/>
          <w:lang w:val="en-US"/>
        </w:rPr>
        <w:t xml:space="preserve">gia </w:t>
      </w:r>
      <w:r w:rsidR="002419CF" w:rsidRPr="00DF4843">
        <w:rPr>
          <w:rStyle w:val="BodyTextChar1"/>
          <w:rFonts w:ascii="Arial" w:hAnsi="Arial" w:cs="Arial"/>
          <w:color w:val="000000"/>
          <w:sz w:val="20"/>
          <w:szCs w:val="20"/>
          <w:lang w:eastAsia="vi-VN"/>
        </w:rPr>
        <w:t>đình hoặc cá nhân.</w:t>
      </w:r>
    </w:p>
    <w:p w:rsidR="002419CF" w:rsidRPr="00DF4843" w:rsidRDefault="002419CF" w:rsidP="002F38CC">
      <w:pPr>
        <w:pStyle w:val="BodyText"/>
        <w:shd w:val="clear" w:color="auto" w:fill="auto"/>
        <w:spacing w:after="120"/>
        <w:ind w:firstLine="720"/>
        <w:jc w:val="both"/>
        <w:rPr>
          <w:rFonts w:ascii="Arial" w:hAnsi="Arial" w:cs="Arial"/>
          <w:sz w:val="20"/>
          <w:szCs w:val="20"/>
        </w:rPr>
      </w:pPr>
      <w:r w:rsidRPr="00DF4843">
        <w:rPr>
          <w:rStyle w:val="BodyTextChar1"/>
          <w:rFonts w:ascii="Arial" w:hAnsi="Arial" w:cs="Arial"/>
          <w:b/>
          <w:bCs/>
          <w:color w:val="000000"/>
          <w:sz w:val="20"/>
          <w:szCs w:val="20"/>
          <w:lang w:eastAsia="vi-VN"/>
        </w:rPr>
        <w:t>Điều 6. Hồ sơ đề nghị việc sử dụng người chưa đủ 13 tuổi làm việc</w:t>
      </w:r>
    </w:p>
    <w:p w:rsidR="002419CF" w:rsidRPr="00DF4843" w:rsidRDefault="002419CF" w:rsidP="002F38CC">
      <w:pPr>
        <w:pStyle w:val="BodyText"/>
        <w:shd w:val="clear" w:color="auto" w:fill="auto"/>
        <w:spacing w:after="120"/>
        <w:ind w:firstLine="720"/>
        <w:jc w:val="both"/>
        <w:rPr>
          <w:rFonts w:ascii="Arial" w:hAnsi="Arial" w:cs="Arial"/>
          <w:sz w:val="20"/>
          <w:szCs w:val="20"/>
        </w:rPr>
      </w:pPr>
      <w:r w:rsidRPr="00DF4843">
        <w:rPr>
          <w:rStyle w:val="BodyTextChar1"/>
          <w:rFonts w:ascii="Arial" w:hAnsi="Arial" w:cs="Arial"/>
          <w:color w:val="000000"/>
          <w:sz w:val="20"/>
          <w:szCs w:val="20"/>
          <w:lang w:eastAsia="vi-VN"/>
        </w:rPr>
        <w:t>Hồ sơ đề nghị việc sử dụng người chưa đủ 13 tuổi làm việc gồm có:</w:t>
      </w:r>
    </w:p>
    <w:p w:rsidR="002419CF" w:rsidRPr="00DF4843" w:rsidRDefault="00122892" w:rsidP="002F38CC">
      <w:pPr>
        <w:pStyle w:val="BodyText"/>
        <w:shd w:val="clear" w:color="auto" w:fill="auto"/>
        <w:tabs>
          <w:tab w:val="left" w:pos="1047"/>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1. </w:t>
      </w:r>
      <w:r w:rsidR="002419CF" w:rsidRPr="00DF4843">
        <w:rPr>
          <w:rStyle w:val="BodyTextChar1"/>
          <w:rFonts w:ascii="Arial" w:hAnsi="Arial" w:cs="Arial"/>
          <w:color w:val="000000"/>
          <w:sz w:val="20"/>
          <w:szCs w:val="20"/>
          <w:lang w:eastAsia="vi-VN"/>
        </w:rPr>
        <w:t>Văn bản đề nghị việc sử dụng người chưa đủ 13 tuổi làm việc theo Mẫu số 01 tại Phụ lục I ban hành kèm theo Thông tư này.</w:t>
      </w:r>
    </w:p>
    <w:p w:rsidR="002419CF" w:rsidRPr="00DF4843" w:rsidRDefault="00122892" w:rsidP="002F38CC">
      <w:pPr>
        <w:pStyle w:val="BodyText"/>
        <w:shd w:val="clear" w:color="auto" w:fill="auto"/>
        <w:tabs>
          <w:tab w:val="left" w:pos="1056"/>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2. </w:t>
      </w:r>
      <w:r w:rsidR="002419CF" w:rsidRPr="00DF4843">
        <w:rPr>
          <w:rStyle w:val="BodyTextChar1"/>
          <w:rFonts w:ascii="Arial" w:hAnsi="Arial" w:cs="Arial"/>
          <w:color w:val="000000"/>
          <w:sz w:val="20"/>
          <w:szCs w:val="20"/>
          <w:lang w:eastAsia="vi-VN"/>
        </w:rPr>
        <w:t>Bản sao giấy chứng nhận đăng ký doanh nghiệp, hợp tác xã, liên hợp tác xã hoặc giấy chứng nhận đăng ký đầu tư hoặc văn bản chấp thuận chủ trương đầu tư hoặc quyết định thành lập cơ quan, tổ chức hoặc hợp đồng hợp tác của tổ hợp tác, trong trường hợp người sử dụng lao động là doanh nghiệp, cơ quan, tổ chức, hợp tác xã. Bản sao sổ hộ khẩu hoặc giấy tạm trú trong trường hợp người sử dụng lao động là hộ gia đình hoặc cá nhân.</w:t>
      </w:r>
    </w:p>
    <w:p w:rsidR="002419CF" w:rsidRPr="00DF4843" w:rsidRDefault="0054212B" w:rsidP="002F38CC">
      <w:pPr>
        <w:pStyle w:val="BodyText"/>
        <w:shd w:val="clear" w:color="auto" w:fill="auto"/>
        <w:tabs>
          <w:tab w:val="left" w:pos="1061"/>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3. </w:t>
      </w:r>
      <w:r w:rsidR="002419CF" w:rsidRPr="00DF4843">
        <w:rPr>
          <w:rStyle w:val="BodyTextChar1"/>
          <w:rFonts w:ascii="Arial" w:hAnsi="Arial" w:cs="Arial"/>
          <w:color w:val="000000"/>
          <w:sz w:val="20"/>
          <w:szCs w:val="20"/>
          <w:lang w:eastAsia="vi-VN"/>
        </w:rPr>
        <w:t>Bản sao phiếu lý lịch tư pháp của người giao kết hợp đồng lao động bên phía người sử dụng lao động theo quy định tại điểm a khoản 1 Điều 4 của Thông tư này.</w:t>
      </w:r>
    </w:p>
    <w:p w:rsidR="002419CF" w:rsidRPr="00DF4843" w:rsidRDefault="00CF1EDC" w:rsidP="002F38CC">
      <w:pPr>
        <w:pStyle w:val="BodyText"/>
        <w:shd w:val="clear" w:color="auto" w:fill="auto"/>
        <w:tabs>
          <w:tab w:val="left" w:pos="1061"/>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lastRenderedPageBreak/>
        <w:t xml:space="preserve">4. </w:t>
      </w:r>
      <w:r w:rsidR="002419CF" w:rsidRPr="00DF4843">
        <w:rPr>
          <w:rStyle w:val="BodyTextChar1"/>
          <w:rFonts w:ascii="Arial" w:hAnsi="Arial" w:cs="Arial"/>
          <w:color w:val="000000"/>
          <w:sz w:val="20"/>
          <w:szCs w:val="20"/>
          <w:lang w:eastAsia="vi-VN"/>
        </w:rPr>
        <w:t>Bản cam kết chưa từng bị truy cứu trách nhiệm hình sự, xử phạt vi phạm hành chính về hành vi xâm hại trẻ em theo quy định tại điểm b khoản 1 Điều 4 của Thông tư này.</w:t>
      </w:r>
    </w:p>
    <w:p w:rsidR="002419CF" w:rsidRPr="00DF4843" w:rsidRDefault="00CF1EDC" w:rsidP="002F38CC">
      <w:pPr>
        <w:pStyle w:val="BodyText"/>
        <w:shd w:val="clear" w:color="auto" w:fill="auto"/>
        <w:tabs>
          <w:tab w:val="left" w:pos="1071"/>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5. </w:t>
      </w:r>
      <w:r w:rsidR="002419CF" w:rsidRPr="00DF4843">
        <w:rPr>
          <w:rStyle w:val="BodyTextChar1"/>
          <w:rFonts w:ascii="Arial" w:hAnsi="Arial" w:cs="Arial"/>
          <w:color w:val="000000"/>
          <w:sz w:val="20"/>
          <w:szCs w:val="20"/>
          <w:lang w:eastAsia="vi-VN"/>
        </w:rPr>
        <w:t>Hợp đồng lao động hoặc dự thảo hợp đồng lao động giữa người sử dụng lao động với người chưa đủ 13 tuổi và người đại diện theo pháp luật của người đó. Trong trường hợp dự thảo hợp đồng lao động thì phải có Phiếu đồng ý của người đại diện theo pháp luật của người chưa đủ 13 tuổi làm việc theo Mẫu số 03 tại Phụ lục I ban hành kèm theo Thông tư này.</w:t>
      </w:r>
    </w:p>
    <w:p w:rsidR="002419CF" w:rsidRPr="00DF4843" w:rsidRDefault="00CF1EDC" w:rsidP="002F38CC">
      <w:pPr>
        <w:pStyle w:val="BodyText"/>
        <w:shd w:val="clear" w:color="auto" w:fill="auto"/>
        <w:tabs>
          <w:tab w:val="left" w:pos="1056"/>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6. </w:t>
      </w:r>
      <w:r w:rsidR="002419CF" w:rsidRPr="00DF4843">
        <w:rPr>
          <w:rStyle w:val="BodyTextChar1"/>
          <w:rFonts w:ascii="Arial" w:hAnsi="Arial" w:cs="Arial"/>
          <w:color w:val="000000"/>
          <w:sz w:val="20"/>
          <w:szCs w:val="20"/>
          <w:lang w:eastAsia="vi-VN"/>
        </w:rPr>
        <w:t>Bản sao giấy khai sinh, giấy khám sức khỏe của người chưa đủ 13 tuổi. Thời khóa biểu hoặc chương trình học tập của cơ sở giáo dục nơi người chưa đủ 13 tuổi đang học tập nếu đang đi học.</w:t>
      </w:r>
    </w:p>
    <w:p w:rsidR="002419CF" w:rsidRPr="00DF4843" w:rsidRDefault="002419CF" w:rsidP="002F38CC">
      <w:pPr>
        <w:pStyle w:val="BodyText"/>
        <w:shd w:val="clear" w:color="auto" w:fill="auto"/>
        <w:spacing w:after="120"/>
        <w:ind w:firstLine="720"/>
        <w:jc w:val="both"/>
        <w:rPr>
          <w:rFonts w:ascii="Arial" w:hAnsi="Arial" w:cs="Arial"/>
          <w:sz w:val="20"/>
          <w:szCs w:val="20"/>
        </w:rPr>
      </w:pPr>
      <w:r w:rsidRPr="00DF4843">
        <w:rPr>
          <w:rStyle w:val="BodyTextChar1"/>
          <w:rFonts w:ascii="Arial" w:hAnsi="Arial" w:cs="Arial"/>
          <w:b/>
          <w:bCs/>
          <w:color w:val="000000"/>
          <w:sz w:val="20"/>
          <w:szCs w:val="20"/>
          <w:lang w:eastAsia="vi-VN"/>
        </w:rPr>
        <w:t>Điều 7. Trình tự, thủ tục đề nghị việc sử dụng người chưa đủ 13 tuổi làm việc</w:t>
      </w:r>
    </w:p>
    <w:p w:rsidR="002419CF" w:rsidRPr="00DF4843" w:rsidRDefault="002A7B1E" w:rsidP="002F38CC">
      <w:pPr>
        <w:pStyle w:val="BodyText"/>
        <w:shd w:val="clear" w:color="auto" w:fill="auto"/>
        <w:tabs>
          <w:tab w:val="left" w:pos="1066"/>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1. </w:t>
      </w:r>
      <w:r w:rsidR="002419CF" w:rsidRPr="00DF4843">
        <w:rPr>
          <w:rStyle w:val="BodyTextChar1"/>
          <w:rFonts w:ascii="Arial" w:hAnsi="Arial" w:cs="Arial"/>
          <w:color w:val="000000"/>
          <w:sz w:val="20"/>
          <w:szCs w:val="20"/>
          <w:lang w:eastAsia="vi-VN"/>
        </w:rPr>
        <w:t>Khi có nhu cầu sử dụng người chưa đủ 13 tuổi làm việc, người sử dụng lao động gửi trực tiếp hoặc qua đường bưu điện hoặc trực tuyến 01 bộ hồ sơ đối với từng người chưa đủ 13 tuổi làm việc quy định tại Điều 6 của Thông tư này đến Sở Lao động - Thương binh và Xã hội quy định tại Điều 5 của Thông tư này.</w:t>
      </w:r>
    </w:p>
    <w:p w:rsidR="002419CF" w:rsidRPr="00DF4843" w:rsidRDefault="00561D64" w:rsidP="002F38CC">
      <w:pPr>
        <w:pStyle w:val="BodyText"/>
        <w:shd w:val="clear" w:color="auto" w:fill="auto"/>
        <w:tabs>
          <w:tab w:val="left" w:pos="1088"/>
        </w:tabs>
        <w:spacing w:after="120"/>
        <w:ind w:firstLine="720"/>
        <w:jc w:val="both"/>
        <w:rPr>
          <w:rFonts w:ascii="Arial" w:hAnsi="Arial" w:cs="Arial"/>
          <w:sz w:val="20"/>
          <w:szCs w:val="20"/>
        </w:rPr>
      </w:pPr>
      <w:r w:rsidRPr="00DF4843">
        <w:rPr>
          <w:rStyle w:val="BodyTextChar1"/>
          <w:rFonts w:ascii="Arial" w:hAnsi="Arial" w:cs="Arial"/>
          <w:iCs/>
          <w:color w:val="000000"/>
          <w:sz w:val="20"/>
          <w:szCs w:val="20"/>
          <w:lang w:val="en-US" w:eastAsia="vi-VN"/>
        </w:rPr>
        <w:t xml:space="preserve">2. </w:t>
      </w:r>
      <w:r w:rsidR="002419CF" w:rsidRPr="00DF4843">
        <w:rPr>
          <w:rStyle w:val="BodyTextChar1"/>
          <w:rFonts w:ascii="Arial" w:hAnsi="Arial" w:cs="Arial"/>
          <w:iCs/>
          <w:color w:val="000000"/>
          <w:sz w:val="20"/>
          <w:szCs w:val="20"/>
          <w:lang w:eastAsia="vi-VN"/>
        </w:rPr>
        <w:t>Sở</w:t>
      </w:r>
      <w:r w:rsidR="002419CF" w:rsidRPr="00DF4843">
        <w:rPr>
          <w:rStyle w:val="BodyTextChar1"/>
          <w:rFonts w:ascii="Arial" w:hAnsi="Arial" w:cs="Arial"/>
          <w:color w:val="000000"/>
          <w:sz w:val="20"/>
          <w:szCs w:val="20"/>
          <w:lang w:eastAsia="vi-VN"/>
        </w:rPr>
        <w:t xml:space="preserve"> Lao động - Thương binh và Xã hội tiếp nhận hồ sơ đề nghị việc sử dụng người chưa đủ 13 tuổi làm việc khi có đủ các thành phần hồ sơ quy định tại Điều 6 của Thông tư này.</w:t>
      </w:r>
    </w:p>
    <w:p w:rsidR="002419CF" w:rsidRPr="00DF4843" w:rsidRDefault="00B83025" w:rsidP="002F38CC">
      <w:pPr>
        <w:pStyle w:val="BodyText"/>
        <w:shd w:val="clear" w:color="auto" w:fill="auto"/>
        <w:tabs>
          <w:tab w:val="left" w:pos="1093"/>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3. </w:t>
      </w:r>
      <w:r w:rsidR="002419CF" w:rsidRPr="00DF4843">
        <w:rPr>
          <w:rStyle w:val="BodyTextChar1"/>
          <w:rFonts w:ascii="Arial" w:hAnsi="Arial" w:cs="Arial"/>
          <w:color w:val="000000"/>
          <w:sz w:val="20"/>
          <w:szCs w:val="20"/>
          <w:lang w:eastAsia="vi-VN"/>
        </w:rPr>
        <w:t>Trong thời hạn 10 ngày làm việc kể từ ngày nhận đủ hồ sơ theo quy định tại khoản 2 Điều này, Sở Lao động - Thương binh và Xã hội phối hợp với các cơ quan, tổ chức có liên quan tiến hành xác minh thông tin (nếu cần), thẩm định hồ sơ và trả lời bằng văn bản cho người sử dụng lao động việc đồng ý sử dụng người chưa đủ 13 tuổi làm việc theo Mẫu số 04 tại Phụ lục I ban hành kèm theo Thông tư này.</w:t>
      </w:r>
    </w:p>
    <w:p w:rsidR="002419CF" w:rsidRPr="00DF4843" w:rsidRDefault="002419CF" w:rsidP="00DB4320">
      <w:pPr>
        <w:pStyle w:val="BodyText"/>
        <w:shd w:val="clear" w:color="auto" w:fill="auto"/>
        <w:spacing w:after="0"/>
        <w:ind w:firstLine="720"/>
        <w:jc w:val="both"/>
        <w:rPr>
          <w:rFonts w:ascii="Arial" w:hAnsi="Arial" w:cs="Arial"/>
          <w:sz w:val="20"/>
          <w:szCs w:val="20"/>
        </w:rPr>
      </w:pPr>
      <w:r w:rsidRPr="00DF4843">
        <w:rPr>
          <w:rStyle w:val="BodyTextChar1"/>
          <w:rFonts w:ascii="Arial" w:hAnsi="Arial" w:cs="Arial"/>
          <w:color w:val="000000"/>
          <w:sz w:val="20"/>
          <w:szCs w:val="20"/>
          <w:lang w:eastAsia="vi-VN"/>
        </w:rPr>
        <w:t>Trường hợp không đồng ý việc sử dụng người chưa đủ 13 tuổi làm việc, Sở Lao động - Thương binh và Xã hội phải có văn bản trả lời nêu rõ lý do, gửi người sử dụng lao động.</w:t>
      </w:r>
    </w:p>
    <w:p w:rsidR="00C710A3" w:rsidRPr="00DF4843" w:rsidRDefault="00C710A3" w:rsidP="00DB4320">
      <w:pPr>
        <w:pStyle w:val="BodyText"/>
        <w:shd w:val="clear" w:color="auto" w:fill="auto"/>
        <w:spacing w:after="0"/>
        <w:jc w:val="center"/>
        <w:rPr>
          <w:rStyle w:val="BodyTextChar1"/>
          <w:rFonts w:ascii="Arial" w:hAnsi="Arial" w:cs="Arial"/>
          <w:b/>
          <w:bCs/>
          <w:color w:val="000000"/>
          <w:sz w:val="20"/>
          <w:szCs w:val="20"/>
          <w:lang w:eastAsia="vi-VN"/>
        </w:rPr>
      </w:pPr>
    </w:p>
    <w:p w:rsidR="002419CF" w:rsidRPr="00DF4843" w:rsidRDefault="002419CF" w:rsidP="00DB4320">
      <w:pPr>
        <w:pStyle w:val="BodyText"/>
        <w:shd w:val="clear" w:color="auto" w:fill="auto"/>
        <w:spacing w:after="0"/>
        <w:jc w:val="center"/>
        <w:rPr>
          <w:rFonts w:ascii="Arial" w:hAnsi="Arial" w:cs="Arial"/>
          <w:sz w:val="20"/>
          <w:szCs w:val="20"/>
        </w:rPr>
      </w:pPr>
      <w:r w:rsidRPr="00DF4843">
        <w:rPr>
          <w:rStyle w:val="BodyTextChar1"/>
          <w:rFonts w:ascii="Arial" w:hAnsi="Arial" w:cs="Arial"/>
          <w:b/>
          <w:bCs/>
          <w:color w:val="000000"/>
          <w:sz w:val="20"/>
          <w:szCs w:val="20"/>
          <w:lang w:eastAsia="vi-VN"/>
        </w:rPr>
        <w:t>Chương III</w:t>
      </w:r>
    </w:p>
    <w:p w:rsidR="002419CF" w:rsidRPr="00DF4843" w:rsidRDefault="002419CF" w:rsidP="00DB4320">
      <w:pPr>
        <w:pStyle w:val="Heading20"/>
        <w:keepNext/>
        <w:keepLines/>
        <w:shd w:val="clear" w:color="auto" w:fill="auto"/>
        <w:spacing w:after="0"/>
        <w:jc w:val="center"/>
        <w:rPr>
          <w:rStyle w:val="BodyTextChar1"/>
          <w:rFonts w:ascii="Arial" w:hAnsi="Arial" w:cs="Arial"/>
          <w:bCs w:val="0"/>
          <w:color w:val="000000"/>
          <w:sz w:val="20"/>
          <w:szCs w:val="20"/>
          <w:lang w:eastAsia="vi-VN"/>
        </w:rPr>
      </w:pPr>
      <w:bookmarkStart w:id="8" w:name="bookmark8"/>
      <w:bookmarkStart w:id="9" w:name="bookmark9"/>
      <w:r w:rsidRPr="00DF4843">
        <w:rPr>
          <w:rStyle w:val="Heading2"/>
          <w:rFonts w:ascii="Arial" w:hAnsi="Arial" w:cs="Arial"/>
          <w:b/>
          <w:bCs/>
          <w:color w:val="000000"/>
          <w:sz w:val="20"/>
          <w:szCs w:val="20"/>
          <w:lang w:eastAsia="vi-VN"/>
        </w:rPr>
        <w:t>DANH MỤC NGHỀ, CÔNG VIỆC, NƠI LÀM VIỆC ÁP DỤNG</w:t>
      </w:r>
      <w:bookmarkEnd w:id="8"/>
      <w:bookmarkEnd w:id="9"/>
      <w:r w:rsidR="00C710A3" w:rsidRPr="00DF4843">
        <w:rPr>
          <w:rStyle w:val="Heading2"/>
          <w:rFonts w:ascii="Arial" w:hAnsi="Arial" w:cs="Arial"/>
          <w:b/>
          <w:bCs/>
          <w:color w:val="000000"/>
          <w:sz w:val="20"/>
          <w:szCs w:val="20"/>
          <w:lang w:val="en-US" w:eastAsia="vi-VN"/>
        </w:rPr>
        <w:t xml:space="preserve"> </w:t>
      </w:r>
      <w:r w:rsidRPr="00DF4843">
        <w:rPr>
          <w:rStyle w:val="BodyTextChar1"/>
          <w:rFonts w:ascii="Arial" w:hAnsi="Arial" w:cs="Arial"/>
          <w:bCs w:val="0"/>
          <w:color w:val="000000"/>
          <w:sz w:val="20"/>
          <w:szCs w:val="20"/>
          <w:lang w:eastAsia="vi-VN"/>
        </w:rPr>
        <w:t>ĐỐI VỚI LAO ĐỘNG CHƯA THÀNH NIÊN</w:t>
      </w:r>
    </w:p>
    <w:p w:rsidR="00C710A3" w:rsidRPr="00DF4843" w:rsidRDefault="00C710A3" w:rsidP="00DB4320">
      <w:pPr>
        <w:pStyle w:val="Heading20"/>
        <w:keepNext/>
        <w:keepLines/>
        <w:shd w:val="clear" w:color="auto" w:fill="auto"/>
        <w:spacing w:after="0"/>
        <w:jc w:val="center"/>
        <w:rPr>
          <w:rFonts w:ascii="Arial" w:hAnsi="Arial" w:cs="Arial"/>
          <w:sz w:val="20"/>
          <w:szCs w:val="20"/>
        </w:rPr>
      </w:pPr>
    </w:p>
    <w:p w:rsidR="002419CF" w:rsidRPr="00DF4843" w:rsidRDefault="002419CF" w:rsidP="002F38CC">
      <w:pPr>
        <w:pStyle w:val="BodyText"/>
        <w:shd w:val="clear" w:color="auto" w:fill="auto"/>
        <w:spacing w:after="120"/>
        <w:ind w:firstLine="720"/>
        <w:jc w:val="both"/>
        <w:rPr>
          <w:rFonts w:ascii="Arial" w:hAnsi="Arial" w:cs="Arial"/>
          <w:sz w:val="20"/>
          <w:szCs w:val="20"/>
        </w:rPr>
      </w:pPr>
      <w:r w:rsidRPr="00DF4843">
        <w:rPr>
          <w:rStyle w:val="BodyTextChar1"/>
          <w:rFonts w:ascii="Arial" w:hAnsi="Arial" w:cs="Arial"/>
          <w:b/>
          <w:bCs/>
          <w:color w:val="000000"/>
          <w:sz w:val="20"/>
          <w:szCs w:val="20"/>
          <w:lang w:eastAsia="vi-VN"/>
        </w:rPr>
        <w:t>Điều 8. Danh mục công việc nhẹ người từ đủ 13 tuổi đến chưa đủ 15 tuổi được làm</w:t>
      </w:r>
    </w:p>
    <w:p w:rsidR="002419CF" w:rsidRPr="00DF4843" w:rsidRDefault="002419CF" w:rsidP="002F38CC">
      <w:pPr>
        <w:pStyle w:val="BodyText"/>
        <w:shd w:val="clear" w:color="auto" w:fill="auto"/>
        <w:spacing w:after="120"/>
        <w:ind w:firstLine="720"/>
        <w:jc w:val="both"/>
        <w:rPr>
          <w:rFonts w:ascii="Arial" w:hAnsi="Arial" w:cs="Arial"/>
          <w:sz w:val="20"/>
          <w:szCs w:val="20"/>
        </w:rPr>
      </w:pPr>
      <w:r w:rsidRPr="00DF4843">
        <w:rPr>
          <w:rStyle w:val="BodyTextChar1"/>
          <w:rFonts w:ascii="Arial" w:hAnsi="Arial" w:cs="Arial"/>
          <w:color w:val="000000"/>
          <w:sz w:val="20"/>
          <w:szCs w:val="20"/>
          <w:lang w:eastAsia="vi-VN"/>
        </w:rPr>
        <w:t>Ban hành kèm theo Thông tư này Phụ lục II - Danh mục công việc nhẹ người từ đủ 13 tuổi đến chưa đủ 15 tuổi được làm.</w:t>
      </w:r>
    </w:p>
    <w:p w:rsidR="002419CF" w:rsidRPr="00DF4843" w:rsidRDefault="002419CF" w:rsidP="002F38CC">
      <w:pPr>
        <w:pStyle w:val="BodyText"/>
        <w:shd w:val="clear" w:color="auto" w:fill="auto"/>
        <w:spacing w:after="120"/>
        <w:ind w:firstLine="720"/>
        <w:jc w:val="both"/>
        <w:rPr>
          <w:rFonts w:ascii="Arial" w:hAnsi="Arial" w:cs="Arial"/>
          <w:sz w:val="20"/>
          <w:szCs w:val="20"/>
        </w:rPr>
      </w:pPr>
      <w:r w:rsidRPr="00DF4843">
        <w:rPr>
          <w:rStyle w:val="BodyTextChar1"/>
          <w:rFonts w:ascii="Arial" w:hAnsi="Arial" w:cs="Arial"/>
          <w:b/>
          <w:bCs/>
          <w:color w:val="000000"/>
          <w:sz w:val="20"/>
          <w:szCs w:val="20"/>
          <w:lang w:eastAsia="vi-VN"/>
        </w:rPr>
        <w:t>Điều 9. Danh mục công việc, nơi làm việc gây tổn hại đến sự phát triển thể lực, trí lực, nhân cách của người chưa thành niên</w:t>
      </w:r>
    </w:p>
    <w:p w:rsidR="002419CF" w:rsidRPr="00DF4843" w:rsidRDefault="004A4A54" w:rsidP="002F38CC">
      <w:pPr>
        <w:pStyle w:val="BodyText"/>
        <w:shd w:val="clear" w:color="auto" w:fill="auto"/>
        <w:tabs>
          <w:tab w:val="left" w:pos="1088"/>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1. </w:t>
      </w:r>
      <w:r w:rsidR="002419CF" w:rsidRPr="00DF4843">
        <w:rPr>
          <w:rStyle w:val="BodyTextChar1"/>
          <w:rFonts w:ascii="Arial" w:hAnsi="Arial" w:cs="Arial"/>
          <w:color w:val="000000"/>
          <w:sz w:val="20"/>
          <w:szCs w:val="20"/>
          <w:lang w:eastAsia="vi-VN"/>
        </w:rPr>
        <w:t>Ban hành kèm theo Thông tư này Phụ lục III - Danh mục công việc gây tổn hại đến sự phát triển thể lực, trí lực, nhân cách của người chưa thành niên theo quy định tại điểm h khoản 1 Điều 147 của Bộ luật Lao động.</w:t>
      </w:r>
    </w:p>
    <w:p w:rsidR="002419CF" w:rsidRPr="00DF4843" w:rsidRDefault="00973AA4" w:rsidP="002F38CC">
      <w:pPr>
        <w:pStyle w:val="BodyText"/>
        <w:shd w:val="clear" w:color="auto" w:fill="auto"/>
        <w:tabs>
          <w:tab w:val="left" w:pos="1083"/>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2. </w:t>
      </w:r>
      <w:r w:rsidR="002419CF" w:rsidRPr="00DF4843">
        <w:rPr>
          <w:rStyle w:val="BodyTextChar1"/>
          <w:rFonts w:ascii="Arial" w:hAnsi="Arial" w:cs="Arial"/>
          <w:color w:val="000000"/>
          <w:sz w:val="20"/>
          <w:szCs w:val="20"/>
          <w:lang w:eastAsia="vi-VN"/>
        </w:rPr>
        <w:t>Ban hành kèm theo Thông tư này Phụ lục IV - Danh mục nơi làm việc gây tổn hại đến sự phát triển thể lực, trí lực, nhân cách của người chưa thành niên theo quy định tại điểm đ khoản 2 Điều 147 của Bộ luật Lao động.</w:t>
      </w:r>
    </w:p>
    <w:p w:rsidR="002419CF" w:rsidRPr="00DF4843" w:rsidRDefault="002419CF" w:rsidP="002F38CC">
      <w:pPr>
        <w:pStyle w:val="BodyText"/>
        <w:shd w:val="clear" w:color="auto" w:fill="auto"/>
        <w:spacing w:after="120"/>
        <w:ind w:firstLine="720"/>
        <w:jc w:val="both"/>
        <w:rPr>
          <w:rFonts w:ascii="Arial" w:hAnsi="Arial" w:cs="Arial"/>
          <w:sz w:val="20"/>
          <w:szCs w:val="20"/>
        </w:rPr>
      </w:pPr>
      <w:r w:rsidRPr="00DF4843">
        <w:rPr>
          <w:rStyle w:val="BodyTextChar1"/>
          <w:rFonts w:ascii="Arial" w:hAnsi="Arial" w:cs="Arial"/>
          <w:b/>
          <w:bCs/>
          <w:color w:val="000000"/>
          <w:sz w:val="20"/>
          <w:szCs w:val="20"/>
          <w:lang w:eastAsia="vi-VN"/>
        </w:rPr>
        <w:t>Điều 10. Danh mục nghề, công việc người từ đủ 15 tuổi đến chưa đủ 18 tuổi có thể được làm thêm giờ, làm việc vào ban đêm</w:t>
      </w:r>
    </w:p>
    <w:p w:rsidR="002419CF" w:rsidRPr="00DF4843" w:rsidRDefault="002419CF" w:rsidP="00DB4320">
      <w:pPr>
        <w:pStyle w:val="BodyText"/>
        <w:shd w:val="clear" w:color="auto" w:fill="auto"/>
        <w:spacing w:after="0"/>
        <w:ind w:firstLine="720"/>
        <w:jc w:val="both"/>
        <w:rPr>
          <w:rFonts w:ascii="Arial" w:hAnsi="Arial" w:cs="Arial"/>
          <w:sz w:val="20"/>
          <w:szCs w:val="20"/>
        </w:rPr>
      </w:pPr>
      <w:r w:rsidRPr="00DF4843">
        <w:rPr>
          <w:rStyle w:val="BodyTextChar1"/>
          <w:rFonts w:ascii="Arial" w:hAnsi="Arial" w:cs="Arial"/>
          <w:color w:val="000000"/>
          <w:sz w:val="20"/>
          <w:szCs w:val="20"/>
          <w:lang w:eastAsia="vi-VN"/>
        </w:rPr>
        <w:t>Ban hành kèm theo Thông tư này Phụ lục V - Danh mục nghề, công việc người từ đủ 15 tuổi đến chưa đủ 18 tuổi có thể được làm thêm giờ, làm việc vào ban đêm.</w:t>
      </w:r>
    </w:p>
    <w:p w:rsidR="00C710A3" w:rsidRPr="00DF4843" w:rsidRDefault="00C710A3" w:rsidP="00DB4320">
      <w:pPr>
        <w:pStyle w:val="BodyText"/>
        <w:shd w:val="clear" w:color="auto" w:fill="auto"/>
        <w:spacing w:after="0"/>
        <w:jc w:val="center"/>
        <w:rPr>
          <w:rStyle w:val="BodyTextChar1"/>
          <w:rFonts w:ascii="Arial" w:hAnsi="Arial" w:cs="Arial"/>
          <w:b/>
          <w:bCs/>
          <w:color w:val="000000"/>
          <w:sz w:val="20"/>
          <w:szCs w:val="20"/>
          <w:lang w:eastAsia="vi-VN"/>
        </w:rPr>
      </w:pPr>
    </w:p>
    <w:p w:rsidR="002419CF" w:rsidRPr="00DF4843" w:rsidRDefault="002419CF" w:rsidP="00DB4320">
      <w:pPr>
        <w:pStyle w:val="BodyText"/>
        <w:shd w:val="clear" w:color="auto" w:fill="auto"/>
        <w:spacing w:after="0"/>
        <w:jc w:val="center"/>
        <w:rPr>
          <w:rStyle w:val="BodyTextChar1"/>
          <w:rFonts w:ascii="Arial" w:hAnsi="Arial" w:cs="Arial"/>
          <w:b/>
          <w:bCs/>
          <w:color w:val="000000"/>
          <w:sz w:val="20"/>
          <w:szCs w:val="20"/>
          <w:lang w:eastAsia="vi-VN"/>
        </w:rPr>
      </w:pPr>
      <w:r w:rsidRPr="00DF4843">
        <w:rPr>
          <w:rStyle w:val="BodyTextChar1"/>
          <w:rFonts w:ascii="Arial" w:hAnsi="Arial" w:cs="Arial"/>
          <w:b/>
          <w:bCs/>
          <w:color w:val="000000"/>
          <w:sz w:val="20"/>
          <w:szCs w:val="20"/>
          <w:lang w:eastAsia="vi-VN"/>
        </w:rPr>
        <w:t xml:space="preserve">Chương </w:t>
      </w:r>
      <w:r w:rsidRPr="00DF4843">
        <w:rPr>
          <w:rStyle w:val="BodyTextChar1"/>
          <w:rFonts w:ascii="Arial" w:hAnsi="Arial" w:cs="Arial"/>
          <w:b/>
          <w:bCs/>
          <w:color w:val="000000"/>
          <w:sz w:val="20"/>
          <w:szCs w:val="20"/>
          <w:lang w:val="en-US"/>
        </w:rPr>
        <w:t>IV</w:t>
      </w:r>
      <w:r w:rsidRPr="00DF4843">
        <w:rPr>
          <w:rStyle w:val="BodyTextChar1"/>
          <w:rFonts w:ascii="Arial" w:hAnsi="Arial" w:cs="Arial"/>
          <w:b/>
          <w:bCs/>
          <w:color w:val="000000"/>
          <w:sz w:val="20"/>
          <w:szCs w:val="20"/>
          <w:lang w:val="en-US"/>
        </w:rPr>
        <w:br/>
      </w:r>
      <w:r w:rsidRPr="00DF4843">
        <w:rPr>
          <w:rStyle w:val="BodyTextChar1"/>
          <w:rFonts w:ascii="Arial" w:hAnsi="Arial" w:cs="Arial"/>
          <w:b/>
          <w:bCs/>
          <w:color w:val="000000"/>
          <w:sz w:val="20"/>
          <w:szCs w:val="20"/>
          <w:lang w:eastAsia="vi-VN"/>
        </w:rPr>
        <w:t>TỔ CHỨC THỰC HIỆN</w:t>
      </w:r>
    </w:p>
    <w:p w:rsidR="00C710A3" w:rsidRPr="00DF4843" w:rsidRDefault="00C710A3" w:rsidP="00DB4320">
      <w:pPr>
        <w:pStyle w:val="BodyText"/>
        <w:shd w:val="clear" w:color="auto" w:fill="auto"/>
        <w:spacing w:after="0"/>
        <w:jc w:val="center"/>
        <w:rPr>
          <w:rFonts w:ascii="Arial" w:hAnsi="Arial" w:cs="Arial"/>
          <w:sz w:val="20"/>
          <w:szCs w:val="20"/>
        </w:rPr>
      </w:pPr>
    </w:p>
    <w:p w:rsidR="002419CF" w:rsidRPr="00DF4843" w:rsidRDefault="002419CF" w:rsidP="002F38CC">
      <w:pPr>
        <w:pStyle w:val="BodyText"/>
        <w:shd w:val="clear" w:color="auto" w:fill="auto"/>
        <w:spacing w:after="120"/>
        <w:ind w:firstLine="720"/>
        <w:jc w:val="both"/>
        <w:rPr>
          <w:rFonts w:ascii="Arial" w:hAnsi="Arial" w:cs="Arial"/>
          <w:sz w:val="20"/>
          <w:szCs w:val="20"/>
        </w:rPr>
      </w:pPr>
      <w:r w:rsidRPr="00DF4843">
        <w:rPr>
          <w:rStyle w:val="BodyTextChar1"/>
          <w:rFonts w:ascii="Arial" w:hAnsi="Arial" w:cs="Arial"/>
          <w:b/>
          <w:bCs/>
          <w:color w:val="000000"/>
          <w:sz w:val="20"/>
          <w:szCs w:val="20"/>
          <w:lang w:eastAsia="vi-VN"/>
        </w:rPr>
        <w:t>Điều 11. Trách nhiệm của Sở Lao động - Thương binh và Xã hội</w:t>
      </w:r>
    </w:p>
    <w:p w:rsidR="002419CF" w:rsidRPr="00DF4843" w:rsidRDefault="00973AA4" w:rsidP="002F38CC">
      <w:pPr>
        <w:pStyle w:val="BodyText"/>
        <w:shd w:val="clear" w:color="auto" w:fill="auto"/>
        <w:tabs>
          <w:tab w:val="left" w:pos="1126"/>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1. </w:t>
      </w:r>
      <w:r w:rsidR="002419CF" w:rsidRPr="00DF4843">
        <w:rPr>
          <w:rStyle w:val="BodyTextChar1"/>
          <w:rFonts w:ascii="Arial" w:hAnsi="Arial" w:cs="Arial"/>
          <w:color w:val="000000"/>
          <w:sz w:val="20"/>
          <w:szCs w:val="20"/>
          <w:lang w:eastAsia="vi-VN"/>
        </w:rPr>
        <w:t>Chủ trì, phối hợp với cơ quan chuyên môn thuộc Ủy ban nhân dân tỉnh, thành phố trực thuộc trung ương về y tế, văn hóa, thể thao và du lịch, giáo dục và các cơ quan, tổ chức liên quan thường xuyên đôn đốc, giám sát việc thực hiện Thông tư này.</w:t>
      </w:r>
    </w:p>
    <w:p w:rsidR="002419CF" w:rsidRPr="00DF4843" w:rsidRDefault="00973AA4" w:rsidP="002F38CC">
      <w:pPr>
        <w:pStyle w:val="BodyText"/>
        <w:shd w:val="clear" w:color="auto" w:fill="auto"/>
        <w:tabs>
          <w:tab w:val="left" w:pos="110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2. </w:t>
      </w:r>
      <w:r w:rsidR="002419CF" w:rsidRPr="00DF4843">
        <w:rPr>
          <w:rStyle w:val="BodyTextChar1"/>
          <w:rFonts w:ascii="Arial" w:hAnsi="Arial" w:cs="Arial"/>
          <w:color w:val="000000"/>
          <w:sz w:val="20"/>
          <w:szCs w:val="20"/>
          <w:lang w:eastAsia="vi-VN"/>
        </w:rPr>
        <w:t>Hướng dẫn, kiểm tra, thanh tra việc sử dụng lao động chưa thành niên làm việc trên địa bàn.</w:t>
      </w:r>
    </w:p>
    <w:p w:rsidR="002419CF" w:rsidRPr="00DF4843" w:rsidRDefault="00973AA4" w:rsidP="002F38CC">
      <w:pPr>
        <w:pStyle w:val="BodyText"/>
        <w:shd w:val="clear" w:color="auto" w:fill="auto"/>
        <w:tabs>
          <w:tab w:val="left" w:pos="1112"/>
        </w:tabs>
        <w:spacing w:after="120"/>
        <w:ind w:firstLine="720"/>
        <w:jc w:val="both"/>
        <w:rPr>
          <w:rFonts w:ascii="Arial" w:hAnsi="Arial" w:cs="Arial"/>
          <w:sz w:val="20"/>
          <w:szCs w:val="20"/>
          <w:lang w:val="en-US"/>
        </w:rPr>
      </w:pPr>
      <w:r w:rsidRPr="00DF4843">
        <w:rPr>
          <w:rStyle w:val="BodyTextChar1"/>
          <w:rFonts w:ascii="Arial" w:hAnsi="Arial" w:cs="Arial"/>
          <w:color w:val="000000"/>
          <w:sz w:val="20"/>
          <w:szCs w:val="20"/>
          <w:lang w:val="en-US" w:eastAsia="vi-VN"/>
        </w:rPr>
        <w:t xml:space="preserve">3. </w:t>
      </w:r>
      <w:r w:rsidR="002419CF" w:rsidRPr="00DF4843">
        <w:rPr>
          <w:rStyle w:val="BodyTextChar1"/>
          <w:rFonts w:ascii="Arial" w:hAnsi="Arial" w:cs="Arial"/>
          <w:color w:val="000000"/>
          <w:sz w:val="20"/>
          <w:szCs w:val="20"/>
          <w:lang w:eastAsia="vi-VN"/>
        </w:rPr>
        <w:t xml:space="preserve">Tổ chức đào tạo, bồi dưỡng, nâng cao năng lực chuyên môn, nghiệp vụ về quản lý, kiểm </w:t>
      </w:r>
      <w:r w:rsidR="002419CF" w:rsidRPr="00DF4843">
        <w:rPr>
          <w:rStyle w:val="BodyTextChar1"/>
          <w:rFonts w:ascii="Arial" w:hAnsi="Arial" w:cs="Arial"/>
          <w:color w:val="000000"/>
          <w:sz w:val="20"/>
          <w:szCs w:val="20"/>
          <w:lang w:eastAsia="vi-VN"/>
        </w:rPr>
        <w:lastRenderedPageBreak/>
        <w:t>tra, thanh tra việc sử dụng lao động chưa thành niên.</w:t>
      </w:r>
    </w:p>
    <w:p w:rsidR="002419CF" w:rsidRPr="00DF4843" w:rsidRDefault="00973AA4" w:rsidP="002F38CC">
      <w:pPr>
        <w:pStyle w:val="BodyText"/>
        <w:shd w:val="clear" w:color="auto" w:fill="auto"/>
        <w:tabs>
          <w:tab w:val="left" w:pos="1098"/>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4. </w:t>
      </w:r>
      <w:r w:rsidR="002419CF" w:rsidRPr="00DF4843">
        <w:rPr>
          <w:rStyle w:val="BodyTextChar1"/>
          <w:rFonts w:ascii="Arial" w:hAnsi="Arial" w:cs="Arial"/>
          <w:color w:val="000000"/>
          <w:sz w:val="20"/>
          <w:szCs w:val="20"/>
          <w:lang w:eastAsia="vi-VN"/>
        </w:rPr>
        <w:t>Ứng dụng công nghệ thông tin trong quản lý việc sử dụng lao động chưa thành niên.</w:t>
      </w:r>
    </w:p>
    <w:p w:rsidR="002419CF" w:rsidRPr="00DF4843" w:rsidRDefault="00973AA4" w:rsidP="002F38CC">
      <w:pPr>
        <w:pStyle w:val="BodyText"/>
        <w:shd w:val="clear" w:color="auto" w:fill="auto"/>
        <w:tabs>
          <w:tab w:val="left" w:pos="1117"/>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5. </w:t>
      </w:r>
      <w:r w:rsidR="002419CF" w:rsidRPr="00DF4843">
        <w:rPr>
          <w:rStyle w:val="BodyTextChar1"/>
          <w:rFonts w:ascii="Arial" w:hAnsi="Arial" w:cs="Arial"/>
          <w:color w:val="000000"/>
          <w:sz w:val="20"/>
          <w:szCs w:val="20"/>
          <w:lang w:eastAsia="vi-VN"/>
        </w:rPr>
        <w:t>Trước ngày 25 tháng 12 hằng năm, báo cáo Bộ Lao động - Thương binh và Xã hội về tình hình đồng ý sử dụng người chưa đủ 13 tuổi làm việc trên địa bàn theo Mẫu số 05 tại Phụ lục I ban hành kèm theo Thông tư này.</w:t>
      </w:r>
    </w:p>
    <w:p w:rsidR="002419CF" w:rsidRPr="00DF4843" w:rsidRDefault="002419CF" w:rsidP="002F38CC">
      <w:pPr>
        <w:pStyle w:val="BodyText"/>
        <w:shd w:val="clear" w:color="auto" w:fill="auto"/>
        <w:spacing w:after="120"/>
        <w:ind w:firstLine="720"/>
        <w:jc w:val="both"/>
        <w:rPr>
          <w:rFonts w:ascii="Arial" w:hAnsi="Arial" w:cs="Arial"/>
          <w:sz w:val="20"/>
          <w:szCs w:val="20"/>
        </w:rPr>
      </w:pPr>
      <w:r w:rsidRPr="00DF4843">
        <w:rPr>
          <w:rStyle w:val="BodyTextChar1"/>
          <w:rFonts w:ascii="Arial" w:hAnsi="Arial" w:cs="Arial"/>
          <w:b/>
          <w:bCs/>
          <w:color w:val="000000"/>
          <w:sz w:val="20"/>
          <w:szCs w:val="20"/>
          <w:lang w:eastAsia="vi-VN"/>
        </w:rPr>
        <w:t>Điều 12. Trách nhiệm của người sử dụng lao động</w:t>
      </w:r>
    </w:p>
    <w:p w:rsidR="002419CF" w:rsidRPr="00DF4843" w:rsidRDefault="008D0B5B" w:rsidP="002F38CC">
      <w:pPr>
        <w:pStyle w:val="BodyText"/>
        <w:shd w:val="clear" w:color="auto" w:fill="auto"/>
        <w:tabs>
          <w:tab w:val="left" w:pos="1107"/>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1. </w:t>
      </w:r>
      <w:r w:rsidR="002419CF" w:rsidRPr="00DF4843">
        <w:rPr>
          <w:rStyle w:val="BodyTextChar1"/>
          <w:rFonts w:ascii="Arial" w:hAnsi="Arial" w:cs="Arial"/>
          <w:color w:val="000000"/>
          <w:sz w:val="20"/>
          <w:szCs w:val="20"/>
          <w:lang w:eastAsia="vi-VN"/>
        </w:rPr>
        <w:t>Lập Sổ theo dõi tình hình sử dụng lao động chưa thành niên theo Mẫu số 06 tại Phụ lục I ban hành kèm theo Thông tư này và thường xuyên cập nhật thông tin vào Sổ theo dõi.</w:t>
      </w:r>
    </w:p>
    <w:p w:rsidR="002419CF" w:rsidRPr="00DF4843" w:rsidRDefault="008D0B5B" w:rsidP="002F38CC">
      <w:pPr>
        <w:pStyle w:val="BodyText"/>
        <w:shd w:val="clear" w:color="auto" w:fill="auto"/>
        <w:tabs>
          <w:tab w:val="left" w:pos="110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2. </w:t>
      </w:r>
      <w:r w:rsidR="002419CF" w:rsidRPr="00DF4843">
        <w:rPr>
          <w:rStyle w:val="BodyTextChar1"/>
          <w:rFonts w:ascii="Arial" w:hAnsi="Arial" w:cs="Arial"/>
          <w:color w:val="000000"/>
          <w:sz w:val="20"/>
          <w:szCs w:val="20"/>
          <w:lang w:eastAsia="vi-VN"/>
        </w:rPr>
        <w:t>Tôn trọng, lấy ý kiến của người chưa thành niên về những vấn đề có liên quan đến quyền và lợi ích của họ.</w:t>
      </w:r>
    </w:p>
    <w:p w:rsidR="002419CF" w:rsidRPr="00DF4843" w:rsidRDefault="008D0B5B" w:rsidP="002F38CC">
      <w:pPr>
        <w:pStyle w:val="BodyText"/>
        <w:shd w:val="clear" w:color="auto" w:fill="auto"/>
        <w:tabs>
          <w:tab w:val="left" w:pos="111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3. </w:t>
      </w:r>
      <w:r w:rsidR="002419CF" w:rsidRPr="00DF4843">
        <w:rPr>
          <w:rStyle w:val="BodyTextChar1"/>
          <w:rFonts w:ascii="Arial" w:hAnsi="Arial" w:cs="Arial"/>
          <w:color w:val="000000"/>
          <w:sz w:val="20"/>
          <w:szCs w:val="20"/>
          <w:lang w:eastAsia="vi-VN"/>
        </w:rPr>
        <w:t>Thường xuyên kiểm tra, giám sát bảo đảm an toàn cho người chưa thành niên tại nơi làm việc.</w:t>
      </w:r>
    </w:p>
    <w:p w:rsidR="002419CF" w:rsidRPr="00DF4843" w:rsidRDefault="008D0B5B" w:rsidP="002F38CC">
      <w:pPr>
        <w:pStyle w:val="BodyText"/>
        <w:shd w:val="clear" w:color="auto" w:fill="auto"/>
        <w:tabs>
          <w:tab w:val="left" w:pos="1107"/>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4. </w:t>
      </w:r>
      <w:r w:rsidR="002419CF" w:rsidRPr="00DF4843">
        <w:rPr>
          <w:rStyle w:val="BodyTextChar1"/>
          <w:rFonts w:ascii="Arial" w:hAnsi="Arial" w:cs="Arial"/>
          <w:color w:val="000000"/>
          <w:sz w:val="20"/>
          <w:szCs w:val="20"/>
          <w:lang w:eastAsia="vi-VN"/>
        </w:rPr>
        <w:t>Trong trường hợp sức khỏe người chưa thanh niên không còn phù hợp với công việc thì phải thông báo cho người chưa thành niên, đối với trường hợp người chưa đủ 15 tuổi thì đồng thời phải thông báo cho người đại diện theo pháp luật của người đó.</w:t>
      </w:r>
    </w:p>
    <w:p w:rsidR="002419CF" w:rsidRPr="00DF4843" w:rsidRDefault="00AD3422" w:rsidP="00DB4320">
      <w:pPr>
        <w:pStyle w:val="BodyText"/>
        <w:shd w:val="clear" w:color="auto" w:fill="auto"/>
        <w:tabs>
          <w:tab w:val="left" w:pos="1122"/>
        </w:tabs>
        <w:spacing w:after="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5. </w:t>
      </w:r>
      <w:r w:rsidR="002419CF" w:rsidRPr="00DF4843">
        <w:rPr>
          <w:rStyle w:val="BodyTextChar1"/>
          <w:rFonts w:ascii="Arial" w:hAnsi="Arial" w:cs="Arial"/>
          <w:color w:val="000000"/>
          <w:sz w:val="20"/>
          <w:szCs w:val="20"/>
          <w:lang w:eastAsia="vi-VN"/>
        </w:rPr>
        <w:t>Thực hiện đầy đủ các quy định của pháp luật hiện hành về bảo vệ trẻ em.</w:t>
      </w:r>
    </w:p>
    <w:p w:rsidR="00C710A3" w:rsidRPr="00DF4843" w:rsidRDefault="00C710A3" w:rsidP="00DB4320">
      <w:pPr>
        <w:pStyle w:val="BodyText"/>
        <w:shd w:val="clear" w:color="auto" w:fill="auto"/>
        <w:spacing w:after="0"/>
        <w:jc w:val="center"/>
        <w:rPr>
          <w:rStyle w:val="BodyTextChar1"/>
          <w:rFonts w:ascii="Arial" w:hAnsi="Arial" w:cs="Arial"/>
          <w:b/>
          <w:bCs/>
          <w:color w:val="000000"/>
          <w:sz w:val="20"/>
          <w:szCs w:val="20"/>
          <w:lang w:eastAsia="vi-VN"/>
        </w:rPr>
      </w:pPr>
    </w:p>
    <w:p w:rsidR="002419CF" w:rsidRPr="00DF4843" w:rsidRDefault="002419CF" w:rsidP="00DB4320">
      <w:pPr>
        <w:pStyle w:val="BodyText"/>
        <w:shd w:val="clear" w:color="auto" w:fill="auto"/>
        <w:spacing w:after="0"/>
        <w:jc w:val="center"/>
        <w:rPr>
          <w:rFonts w:ascii="Arial" w:hAnsi="Arial" w:cs="Arial"/>
          <w:sz w:val="20"/>
          <w:szCs w:val="20"/>
        </w:rPr>
      </w:pPr>
      <w:r w:rsidRPr="00DF4843">
        <w:rPr>
          <w:rStyle w:val="BodyTextChar1"/>
          <w:rFonts w:ascii="Arial" w:hAnsi="Arial" w:cs="Arial"/>
          <w:b/>
          <w:bCs/>
          <w:color w:val="000000"/>
          <w:sz w:val="20"/>
          <w:szCs w:val="20"/>
          <w:lang w:eastAsia="vi-VN"/>
        </w:rPr>
        <w:t>Chương V</w:t>
      </w:r>
    </w:p>
    <w:p w:rsidR="002419CF" w:rsidRPr="00DF4843" w:rsidRDefault="002419CF" w:rsidP="00DB4320">
      <w:pPr>
        <w:pStyle w:val="BodyText"/>
        <w:shd w:val="clear" w:color="auto" w:fill="auto"/>
        <w:spacing w:after="0"/>
        <w:jc w:val="center"/>
        <w:rPr>
          <w:rStyle w:val="BodyTextChar1"/>
          <w:rFonts w:ascii="Arial" w:hAnsi="Arial" w:cs="Arial"/>
          <w:b/>
          <w:bCs/>
          <w:color w:val="000000"/>
          <w:sz w:val="20"/>
          <w:szCs w:val="20"/>
          <w:lang w:eastAsia="vi-VN"/>
        </w:rPr>
      </w:pPr>
      <w:r w:rsidRPr="00DF4843">
        <w:rPr>
          <w:rStyle w:val="BodyTextChar1"/>
          <w:rFonts w:ascii="Arial" w:hAnsi="Arial" w:cs="Arial"/>
          <w:b/>
          <w:bCs/>
          <w:color w:val="000000"/>
          <w:sz w:val="20"/>
          <w:szCs w:val="20"/>
          <w:lang w:eastAsia="vi-VN"/>
        </w:rPr>
        <w:t>ĐIỀU KHOẢN THI HÀNH</w:t>
      </w:r>
    </w:p>
    <w:p w:rsidR="00C710A3" w:rsidRPr="00DF4843" w:rsidRDefault="00C710A3" w:rsidP="00DB4320">
      <w:pPr>
        <w:pStyle w:val="BodyText"/>
        <w:shd w:val="clear" w:color="auto" w:fill="auto"/>
        <w:spacing w:after="0"/>
        <w:jc w:val="center"/>
        <w:rPr>
          <w:rFonts w:ascii="Arial" w:hAnsi="Arial" w:cs="Arial"/>
          <w:sz w:val="20"/>
          <w:szCs w:val="20"/>
        </w:rPr>
      </w:pPr>
    </w:p>
    <w:p w:rsidR="002419CF" w:rsidRPr="00DF4843" w:rsidRDefault="002419CF" w:rsidP="002F38CC">
      <w:pPr>
        <w:pStyle w:val="BodyText"/>
        <w:shd w:val="clear" w:color="auto" w:fill="auto"/>
        <w:spacing w:after="120"/>
        <w:ind w:firstLine="720"/>
        <w:jc w:val="both"/>
        <w:rPr>
          <w:rFonts w:ascii="Arial" w:hAnsi="Arial" w:cs="Arial"/>
          <w:sz w:val="20"/>
          <w:szCs w:val="20"/>
        </w:rPr>
      </w:pPr>
      <w:r w:rsidRPr="00DF4843">
        <w:rPr>
          <w:rStyle w:val="BodyTextChar1"/>
          <w:rFonts w:ascii="Arial" w:hAnsi="Arial" w:cs="Arial"/>
          <w:b/>
          <w:bCs/>
          <w:color w:val="000000"/>
          <w:sz w:val="20"/>
          <w:szCs w:val="20"/>
          <w:lang w:eastAsia="vi-VN"/>
        </w:rPr>
        <w:t>Điều 13. Hiệu lực thi hành</w:t>
      </w:r>
    </w:p>
    <w:p w:rsidR="00C710A3" w:rsidRPr="00DF4843" w:rsidRDefault="009846B8" w:rsidP="002F38CC">
      <w:pPr>
        <w:pStyle w:val="BodyText"/>
        <w:shd w:val="clear" w:color="auto" w:fill="auto"/>
        <w:tabs>
          <w:tab w:val="left" w:pos="1098"/>
        </w:tabs>
        <w:spacing w:after="120"/>
        <w:ind w:firstLine="720"/>
        <w:jc w:val="both"/>
        <w:rPr>
          <w:rStyle w:val="BodyTextChar1"/>
          <w:rFonts w:ascii="Arial" w:hAnsi="Arial" w:cs="Arial"/>
          <w:color w:val="000000"/>
          <w:sz w:val="20"/>
          <w:szCs w:val="20"/>
          <w:lang w:eastAsia="vi-VN"/>
        </w:rPr>
      </w:pPr>
      <w:r w:rsidRPr="00DF4843">
        <w:rPr>
          <w:rStyle w:val="BodyTextChar1"/>
          <w:rFonts w:ascii="Arial" w:hAnsi="Arial" w:cs="Arial"/>
          <w:color w:val="000000"/>
          <w:sz w:val="20"/>
          <w:szCs w:val="20"/>
          <w:lang w:val="en-US" w:eastAsia="vi-VN"/>
        </w:rPr>
        <w:t xml:space="preserve">1. </w:t>
      </w:r>
      <w:r w:rsidR="002419CF" w:rsidRPr="00DF4843">
        <w:rPr>
          <w:rStyle w:val="BodyTextChar1"/>
          <w:rFonts w:ascii="Arial" w:hAnsi="Arial" w:cs="Arial"/>
          <w:color w:val="000000"/>
          <w:sz w:val="20"/>
          <w:szCs w:val="20"/>
          <w:lang w:eastAsia="vi-VN"/>
        </w:rPr>
        <w:t>Thông tư này có hiệu lực thi hành kể từ ngày 15 tháng 3 năm 2021.</w:t>
      </w:r>
    </w:p>
    <w:p w:rsidR="009846B8" w:rsidRPr="00DF4843" w:rsidRDefault="009846B8" w:rsidP="002F38CC">
      <w:pPr>
        <w:pStyle w:val="BodyText"/>
        <w:shd w:val="clear" w:color="auto" w:fill="auto"/>
        <w:tabs>
          <w:tab w:val="left" w:pos="1098"/>
        </w:tabs>
        <w:spacing w:after="120"/>
        <w:ind w:firstLine="720"/>
        <w:jc w:val="both"/>
        <w:rPr>
          <w:rStyle w:val="BodyTextChar1"/>
          <w:rFonts w:ascii="Arial" w:hAnsi="Arial" w:cs="Arial"/>
          <w:sz w:val="20"/>
          <w:szCs w:val="20"/>
        </w:rPr>
      </w:pPr>
      <w:r w:rsidRPr="00DF4843">
        <w:rPr>
          <w:rStyle w:val="fontstyle01"/>
          <w:rFonts w:ascii="Arial" w:hAnsi="Arial" w:cs="Arial"/>
          <w:sz w:val="20"/>
          <w:szCs w:val="20"/>
        </w:rPr>
        <w:t>2. Kể từ ngày Thông tư này có hiệu lực thi hành, các Thông tư sau hết</w:t>
      </w:r>
      <w:r w:rsidRPr="00DF4843">
        <w:rPr>
          <w:rStyle w:val="fontstyle01"/>
          <w:rFonts w:ascii="Arial" w:hAnsi="Arial" w:cs="Arial"/>
          <w:sz w:val="20"/>
          <w:szCs w:val="20"/>
          <w:lang w:val="en-US"/>
        </w:rPr>
        <w:t xml:space="preserve"> </w:t>
      </w:r>
      <w:r w:rsidRPr="00DF4843">
        <w:rPr>
          <w:rStyle w:val="fontstyle01"/>
          <w:rFonts w:ascii="Arial" w:hAnsi="Arial" w:cs="Arial"/>
          <w:sz w:val="20"/>
          <w:szCs w:val="20"/>
        </w:rPr>
        <w:t>hiệu lực thi hành:</w:t>
      </w:r>
    </w:p>
    <w:p w:rsidR="002419CF" w:rsidRPr="00DF4843" w:rsidRDefault="00AD3422" w:rsidP="002F38CC">
      <w:pPr>
        <w:pStyle w:val="BodyText"/>
        <w:shd w:val="clear" w:color="auto" w:fill="auto"/>
        <w:tabs>
          <w:tab w:val="left" w:pos="1126"/>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a) </w:t>
      </w:r>
      <w:r w:rsidR="002419CF" w:rsidRPr="00DF4843">
        <w:rPr>
          <w:rStyle w:val="BodyTextChar1"/>
          <w:rFonts w:ascii="Arial" w:hAnsi="Arial" w:cs="Arial"/>
          <w:color w:val="000000"/>
          <w:sz w:val="20"/>
          <w:szCs w:val="20"/>
          <w:lang w:eastAsia="vi-VN"/>
        </w:rPr>
        <w:t>Thông tư số 10/2013/TT-BLĐTBXH ngày 10 tháng 6 năm 2013 của Bộ trưởng Bộ Lao động - Thương binh và Xã hội ban hành Danh mục các công việc và nơi làm việc cấm sử dụng lao động là người chưa thành niên;</w:t>
      </w:r>
    </w:p>
    <w:p w:rsidR="002419CF" w:rsidRPr="00DF4843" w:rsidRDefault="009846B8" w:rsidP="00DB4320">
      <w:pPr>
        <w:pStyle w:val="BodyText"/>
        <w:shd w:val="clear" w:color="auto" w:fill="auto"/>
        <w:tabs>
          <w:tab w:val="left" w:pos="1141"/>
        </w:tabs>
        <w:spacing w:after="0"/>
        <w:ind w:firstLine="720"/>
        <w:jc w:val="both"/>
        <w:rPr>
          <w:rStyle w:val="BodyTextChar1"/>
          <w:rFonts w:ascii="Arial" w:hAnsi="Arial" w:cs="Arial"/>
          <w:sz w:val="20"/>
          <w:szCs w:val="20"/>
        </w:rPr>
      </w:pPr>
      <w:r w:rsidRPr="00DF4843">
        <w:rPr>
          <w:rStyle w:val="BodyTextChar1"/>
          <w:rFonts w:ascii="Arial" w:hAnsi="Arial" w:cs="Arial"/>
          <w:color w:val="000000"/>
          <w:sz w:val="20"/>
          <w:szCs w:val="20"/>
          <w:lang w:val="en-US" w:eastAsia="vi-VN"/>
        </w:rPr>
        <w:t xml:space="preserve">b) </w:t>
      </w:r>
      <w:r w:rsidR="002419CF" w:rsidRPr="00DF4843">
        <w:rPr>
          <w:rStyle w:val="BodyTextChar1"/>
          <w:rFonts w:ascii="Arial" w:hAnsi="Arial" w:cs="Arial"/>
          <w:color w:val="000000"/>
          <w:sz w:val="20"/>
          <w:szCs w:val="20"/>
          <w:lang w:eastAsia="vi-VN"/>
        </w:rPr>
        <w:t>Thông tư số 11/2013/TT-BLĐTBXH ngày 11 tháng 6 năm 2013 của Bộ trưởng Bộ Lao động - Thương binh và Xã hội ban hành Danh mục công việc nhẹ được sử dụng người dưới 15 tuổi làm việc./.</w:t>
      </w:r>
    </w:p>
    <w:p w:rsidR="00C710A3" w:rsidRPr="00DF4843" w:rsidRDefault="00C710A3" w:rsidP="00DB4320">
      <w:pPr>
        <w:pStyle w:val="BodyText"/>
        <w:shd w:val="clear" w:color="auto" w:fill="auto"/>
        <w:tabs>
          <w:tab w:val="left" w:pos="1141"/>
        </w:tabs>
        <w:spacing w:after="0"/>
        <w:ind w:firstLine="720"/>
        <w:jc w:val="both"/>
        <w:rPr>
          <w:rStyle w:val="BodyTextChar1"/>
          <w:rFonts w:ascii="Arial" w:hAnsi="Arial" w:cs="Arial"/>
          <w:color w:val="000000"/>
          <w:sz w:val="20"/>
          <w:szCs w:val="20"/>
          <w:lang w:eastAsia="vi-VN"/>
        </w:rPr>
      </w:pPr>
    </w:p>
    <w:tbl>
      <w:tblPr>
        <w:tblW w:w="0" w:type="auto"/>
        <w:tblInd w:w="108" w:type="dxa"/>
        <w:tblLook w:val="04A0" w:firstRow="1" w:lastRow="0" w:firstColumn="1" w:lastColumn="0" w:noHBand="0" w:noVBand="1"/>
      </w:tblPr>
      <w:tblGrid>
        <w:gridCol w:w="5255"/>
        <w:gridCol w:w="3657"/>
      </w:tblGrid>
      <w:tr w:rsidR="00C710A3" w:rsidRPr="002419CF" w:rsidTr="002419CF">
        <w:tc>
          <w:tcPr>
            <w:tcW w:w="5310" w:type="dxa"/>
            <w:shd w:val="clear" w:color="auto" w:fill="auto"/>
          </w:tcPr>
          <w:p w:rsidR="00C710A3" w:rsidRPr="002419CF" w:rsidRDefault="00C710A3" w:rsidP="002419CF">
            <w:pPr>
              <w:pStyle w:val="Bodytext20"/>
              <w:shd w:val="clear" w:color="auto" w:fill="auto"/>
              <w:jc w:val="both"/>
              <w:rPr>
                <w:rFonts w:ascii="Arial" w:hAnsi="Arial" w:cs="Arial"/>
                <w:sz w:val="20"/>
                <w:szCs w:val="20"/>
              </w:rPr>
            </w:pPr>
            <w:r w:rsidRPr="002419CF">
              <w:rPr>
                <w:rStyle w:val="Bodytext2"/>
                <w:rFonts w:ascii="Arial" w:hAnsi="Arial" w:cs="Arial"/>
                <w:b/>
                <w:bCs/>
                <w:i/>
                <w:iCs/>
                <w:color w:val="000000"/>
                <w:sz w:val="20"/>
                <w:szCs w:val="20"/>
                <w:lang w:eastAsia="vi-VN"/>
              </w:rPr>
              <w:t>Nơi nhận:</w:t>
            </w:r>
          </w:p>
          <w:p w:rsidR="00C710A3" w:rsidRPr="002419CF" w:rsidRDefault="009846B8" w:rsidP="002419CF">
            <w:pPr>
              <w:pStyle w:val="Bodytext20"/>
              <w:shd w:val="clear" w:color="auto" w:fill="auto"/>
              <w:tabs>
                <w:tab w:val="left" w:pos="272"/>
              </w:tabs>
              <w:jc w:val="both"/>
              <w:rPr>
                <w:rFonts w:ascii="Arial" w:hAnsi="Arial" w:cs="Arial"/>
                <w:sz w:val="20"/>
                <w:szCs w:val="20"/>
              </w:rPr>
            </w:pPr>
            <w:r w:rsidRPr="002419CF">
              <w:rPr>
                <w:rStyle w:val="Bodytext2"/>
                <w:rFonts w:ascii="Arial" w:hAnsi="Arial" w:cs="Arial"/>
                <w:color w:val="000000"/>
                <w:sz w:val="20"/>
                <w:szCs w:val="20"/>
                <w:lang w:val="en-US" w:eastAsia="vi-VN"/>
              </w:rPr>
              <w:t xml:space="preserve">- </w:t>
            </w:r>
            <w:r w:rsidR="00C710A3" w:rsidRPr="002419CF">
              <w:rPr>
                <w:rStyle w:val="Bodytext2"/>
                <w:rFonts w:ascii="Arial" w:hAnsi="Arial" w:cs="Arial"/>
                <w:color w:val="000000"/>
                <w:sz w:val="20"/>
                <w:szCs w:val="20"/>
                <w:lang w:eastAsia="vi-VN"/>
              </w:rPr>
              <w:t>Thủ tướng và các Phó Thủ tướng Chính phủ;</w:t>
            </w:r>
          </w:p>
          <w:p w:rsidR="00C710A3" w:rsidRPr="002419CF" w:rsidRDefault="009846B8" w:rsidP="002419CF">
            <w:pPr>
              <w:pStyle w:val="Bodytext20"/>
              <w:shd w:val="clear" w:color="auto" w:fill="auto"/>
              <w:tabs>
                <w:tab w:val="left" w:pos="272"/>
              </w:tabs>
              <w:jc w:val="both"/>
              <w:rPr>
                <w:rFonts w:ascii="Arial" w:hAnsi="Arial" w:cs="Arial"/>
                <w:sz w:val="20"/>
                <w:szCs w:val="20"/>
              </w:rPr>
            </w:pPr>
            <w:r w:rsidRPr="002419CF">
              <w:rPr>
                <w:rStyle w:val="Bodytext2"/>
                <w:rFonts w:ascii="Arial" w:hAnsi="Arial" w:cs="Arial"/>
                <w:color w:val="000000"/>
                <w:sz w:val="20"/>
                <w:szCs w:val="20"/>
                <w:lang w:val="en-US" w:eastAsia="vi-VN"/>
              </w:rPr>
              <w:t xml:space="preserve">- </w:t>
            </w:r>
            <w:r w:rsidR="00C710A3" w:rsidRPr="002419CF">
              <w:rPr>
                <w:rStyle w:val="Bodytext2"/>
                <w:rFonts w:ascii="Arial" w:hAnsi="Arial" w:cs="Arial"/>
                <w:color w:val="000000"/>
                <w:sz w:val="20"/>
                <w:szCs w:val="20"/>
                <w:lang w:eastAsia="vi-VN"/>
              </w:rPr>
              <w:t>Văn phòng Trung ương Đảng và các Ban của Đảng;</w:t>
            </w:r>
          </w:p>
          <w:p w:rsidR="00C710A3" w:rsidRPr="002419CF" w:rsidRDefault="009846B8" w:rsidP="002419CF">
            <w:pPr>
              <w:pStyle w:val="Bodytext20"/>
              <w:shd w:val="clear" w:color="auto" w:fill="auto"/>
              <w:tabs>
                <w:tab w:val="left" w:pos="272"/>
              </w:tabs>
              <w:jc w:val="both"/>
              <w:rPr>
                <w:rFonts w:ascii="Arial" w:hAnsi="Arial" w:cs="Arial"/>
                <w:sz w:val="20"/>
                <w:szCs w:val="20"/>
              </w:rPr>
            </w:pPr>
            <w:r w:rsidRPr="002419CF">
              <w:rPr>
                <w:rStyle w:val="Bodytext2"/>
                <w:rFonts w:ascii="Arial" w:hAnsi="Arial" w:cs="Arial"/>
                <w:color w:val="000000"/>
                <w:sz w:val="20"/>
                <w:szCs w:val="20"/>
                <w:lang w:val="en-US" w:eastAsia="vi-VN"/>
              </w:rPr>
              <w:t xml:space="preserve">- </w:t>
            </w:r>
            <w:r w:rsidR="00C710A3" w:rsidRPr="002419CF">
              <w:rPr>
                <w:rStyle w:val="Bodytext2"/>
                <w:rFonts w:ascii="Arial" w:hAnsi="Arial" w:cs="Arial"/>
                <w:color w:val="000000"/>
                <w:sz w:val="20"/>
                <w:szCs w:val="20"/>
                <w:lang w:eastAsia="vi-VN"/>
              </w:rPr>
              <w:t>Văn phòng Quốc hội,</w:t>
            </w:r>
          </w:p>
          <w:p w:rsidR="00C710A3" w:rsidRPr="002419CF" w:rsidRDefault="009846B8" w:rsidP="002419CF">
            <w:pPr>
              <w:pStyle w:val="Bodytext20"/>
              <w:shd w:val="clear" w:color="auto" w:fill="auto"/>
              <w:tabs>
                <w:tab w:val="left" w:pos="272"/>
              </w:tabs>
              <w:jc w:val="both"/>
              <w:rPr>
                <w:rFonts w:ascii="Arial" w:hAnsi="Arial" w:cs="Arial"/>
                <w:sz w:val="20"/>
                <w:szCs w:val="20"/>
              </w:rPr>
            </w:pPr>
            <w:r w:rsidRPr="002419CF">
              <w:rPr>
                <w:rStyle w:val="Bodytext2"/>
                <w:rFonts w:ascii="Arial" w:hAnsi="Arial" w:cs="Arial"/>
                <w:color w:val="000000"/>
                <w:sz w:val="20"/>
                <w:szCs w:val="20"/>
                <w:lang w:val="en-US" w:eastAsia="vi-VN"/>
              </w:rPr>
              <w:t xml:space="preserve">- </w:t>
            </w:r>
            <w:r w:rsidR="00C710A3" w:rsidRPr="002419CF">
              <w:rPr>
                <w:rStyle w:val="Bodytext2"/>
                <w:rFonts w:ascii="Arial" w:hAnsi="Arial" w:cs="Arial"/>
                <w:color w:val="000000"/>
                <w:sz w:val="20"/>
                <w:szCs w:val="20"/>
                <w:lang w:eastAsia="vi-VN"/>
              </w:rPr>
              <w:t>Văn phòng Chủ tịch nước;</w:t>
            </w:r>
          </w:p>
          <w:p w:rsidR="00C710A3" w:rsidRPr="002419CF" w:rsidRDefault="009846B8" w:rsidP="002419CF">
            <w:pPr>
              <w:pStyle w:val="Bodytext20"/>
              <w:shd w:val="clear" w:color="auto" w:fill="auto"/>
              <w:tabs>
                <w:tab w:val="left" w:pos="272"/>
              </w:tabs>
              <w:jc w:val="both"/>
              <w:rPr>
                <w:rFonts w:ascii="Arial" w:hAnsi="Arial" w:cs="Arial"/>
                <w:sz w:val="20"/>
                <w:szCs w:val="20"/>
              </w:rPr>
            </w:pPr>
            <w:r w:rsidRPr="002419CF">
              <w:rPr>
                <w:rStyle w:val="Bodytext2"/>
                <w:rFonts w:ascii="Arial" w:hAnsi="Arial" w:cs="Arial"/>
                <w:color w:val="000000"/>
                <w:sz w:val="20"/>
                <w:szCs w:val="20"/>
                <w:lang w:val="en-US" w:eastAsia="vi-VN"/>
              </w:rPr>
              <w:t xml:space="preserve">- </w:t>
            </w:r>
            <w:r w:rsidR="00C710A3" w:rsidRPr="002419CF">
              <w:rPr>
                <w:rStyle w:val="Bodytext2"/>
                <w:rFonts w:ascii="Arial" w:hAnsi="Arial" w:cs="Arial"/>
                <w:color w:val="000000"/>
                <w:sz w:val="20"/>
                <w:szCs w:val="20"/>
                <w:lang w:eastAsia="vi-VN"/>
              </w:rPr>
              <w:t>Văn phòng Chính phủ;</w:t>
            </w:r>
          </w:p>
          <w:p w:rsidR="00C710A3" w:rsidRPr="002419CF" w:rsidRDefault="009846B8" w:rsidP="002419CF">
            <w:pPr>
              <w:pStyle w:val="Bodytext20"/>
              <w:shd w:val="clear" w:color="auto" w:fill="auto"/>
              <w:tabs>
                <w:tab w:val="left" w:pos="272"/>
              </w:tabs>
              <w:jc w:val="both"/>
              <w:rPr>
                <w:rFonts w:ascii="Arial" w:hAnsi="Arial" w:cs="Arial"/>
                <w:sz w:val="20"/>
                <w:szCs w:val="20"/>
              </w:rPr>
            </w:pPr>
            <w:r w:rsidRPr="002419CF">
              <w:rPr>
                <w:rStyle w:val="Bodytext2"/>
                <w:rFonts w:ascii="Arial" w:hAnsi="Arial" w:cs="Arial"/>
                <w:color w:val="000000"/>
                <w:sz w:val="20"/>
                <w:szCs w:val="20"/>
                <w:lang w:val="en-US" w:eastAsia="vi-VN"/>
              </w:rPr>
              <w:t xml:space="preserve">- </w:t>
            </w:r>
            <w:r w:rsidR="00C710A3" w:rsidRPr="002419CF">
              <w:rPr>
                <w:rStyle w:val="Bodytext2"/>
                <w:rFonts w:ascii="Arial" w:hAnsi="Arial" w:cs="Arial"/>
                <w:color w:val="000000"/>
                <w:sz w:val="20"/>
                <w:szCs w:val="20"/>
                <w:lang w:eastAsia="vi-VN"/>
              </w:rPr>
              <w:t>Các Bộ, cơ quan ngang Bộ, cơ quan thuộc Chính phủ;</w:t>
            </w:r>
          </w:p>
          <w:p w:rsidR="00C710A3" w:rsidRPr="002419CF" w:rsidRDefault="009846B8" w:rsidP="002419CF">
            <w:pPr>
              <w:pStyle w:val="Bodytext20"/>
              <w:shd w:val="clear" w:color="auto" w:fill="auto"/>
              <w:tabs>
                <w:tab w:val="left" w:pos="272"/>
              </w:tabs>
              <w:jc w:val="both"/>
              <w:rPr>
                <w:rFonts w:ascii="Arial" w:hAnsi="Arial" w:cs="Arial"/>
                <w:sz w:val="20"/>
                <w:szCs w:val="20"/>
              </w:rPr>
            </w:pPr>
            <w:r w:rsidRPr="002419CF">
              <w:rPr>
                <w:rStyle w:val="Bodytext2"/>
                <w:rFonts w:ascii="Arial" w:hAnsi="Arial" w:cs="Arial"/>
                <w:color w:val="000000"/>
                <w:sz w:val="20"/>
                <w:szCs w:val="20"/>
                <w:lang w:val="en-US" w:eastAsia="vi-VN"/>
              </w:rPr>
              <w:t xml:space="preserve">- </w:t>
            </w:r>
            <w:r w:rsidR="00C710A3" w:rsidRPr="002419CF">
              <w:rPr>
                <w:rStyle w:val="Bodytext2"/>
                <w:rFonts w:ascii="Arial" w:hAnsi="Arial" w:cs="Arial"/>
                <w:color w:val="000000"/>
                <w:sz w:val="20"/>
                <w:szCs w:val="20"/>
                <w:lang w:eastAsia="vi-VN"/>
              </w:rPr>
              <w:t>HĐND, UBND tỉnh, thành phố trực thuộc TW;</w:t>
            </w:r>
          </w:p>
          <w:p w:rsidR="00C710A3" w:rsidRPr="002419CF" w:rsidRDefault="009846B8" w:rsidP="002419CF">
            <w:pPr>
              <w:pStyle w:val="Bodytext20"/>
              <w:shd w:val="clear" w:color="auto" w:fill="auto"/>
              <w:tabs>
                <w:tab w:val="left" w:pos="272"/>
              </w:tabs>
              <w:jc w:val="both"/>
              <w:rPr>
                <w:rFonts w:ascii="Arial" w:hAnsi="Arial" w:cs="Arial"/>
                <w:sz w:val="20"/>
                <w:szCs w:val="20"/>
              </w:rPr>
            </w:pPr>
            <w:r w:rsidRPr="002419CF">
              <w:rPr>
                <w:rStyle w:val="Bodytext2"/>
                <w:rFonts w:ascii="Arial" w:hAnsi="Arial" w:cs="Arial"/>
                <w:color w:val="000000"/>
                <w:sz w:val="20"/>
                <w:szCs w:val="20"/>
                <w:lang w:val="en-US" w:eastAsia="vi-VN"/>
              </w:rPr>
              <w:t xml:space="preserve">- </w:t>
            </w:r>
            <w:r w:rsidRPr="002419CF">
              <w:rPr>
                <w:rStyle w:val="Bodytext2"/>
                <w:rFonts w:ascii="Arial" w:hAnsi="Arial" w:cs="Arial"/>
                <w:color w:val="000000"/>
                <w:sz w:val="20"/>
                <w:szCs w:val="20"/>
                <w:lang w:eastAsia="vi-VN"/>
              </w:rPr>
              <w:t>Tòa án nhân dân tố</w:t>
            </w:r>
            <w:r w:rsidR="00C710A3" w:rsidRPr="002419CF">
              <w:rPr>
                <w:rStyle w:val="Bodytext2"/>
                <w:rFonts w:ascii="Arial" w:hAnsi="Arial" w:cs="Arial"/>
                <w:color w:val="000000"/>
                <w:sz w:val="20"/>
                <w:szCs w:val="20"/>
                <w:lang w:eastAsia="vi-VN"/>
              </w:rPr>
              <w:t>i cao;</w:t>
            </w:r>
          </w:p>
          <w:p w:rsidR="00C710A3" w:rsidRPr="002419CF" w:rsidRDefault="009846B8" w:rsidP="002419CF">
            <w:pPr>
              <w:pStyle w:val="Bodytext20"/>
              <w:shd w:val="clear" w:color="auto" w:fill="auto"/>
              <w:tabs>
                <w:tab w:val="left" w:pos="272"/>
              </w:tabs>
              <w:jc w:val="both"/>
              <w:rPr>
                <w:rFonts w:ascii="Arial" w:hAnsi="Arial" w:cs="Arial"/>
                <w:sz w:val="20"/>
                <w:szCs w:val="20"/>
              </w:rPr>
            </w:pPr>
            <w:r w:rsidRPr="002419CF">
              <w:rPr>
                <w:rStyle w:val="Bodytext2"/>
                <w:rFonts w:ascii="Arial" w:hAnsi="Arial" w:cs="Arial"/>
                <w:color w:val="000000"/>
                <w:sz w:val="20"/>
                <w:szCs w:val="20"/>
                <w:lang w:val="en-US" w:eastAsia="vi-VN"/>
              </w:rPr>
              <w:t xml:space="preserve">- </w:t>
            </w:r>
            <w:r w:rsidR="00C710A3" w:rsidRPr="002419CF">
              <w:rPr>
                <w:rStyle w:val="Bodytext2"/>
                <w:rFonts w:ascii="Arial" w:hAnsi="Arial" w:cs="Arial"/>
                <w:color w:val="000000"/>
                <w:sz w:val="20"/>
                <w:szCs w:val="20"/>
                <w:lang w:eastAsia="vi-VN"/>
              </w:rPr>
              <w:t>Viện Kiểm sát nhân dân tối cao;</w:t>
            </w:r>
          </w:p>
          <w:p w:rsidR="00C710A3" w:rsidRPr="002419CF" w:rsidRDefault="009846B8" w:rsidP="002419CF">
            <w:pPr>
              <w:pStyle w:val="Bodytext20"/>
              <w:shd w:val="clear" w:color="auto" w:fill="auto"/>
              <w:tabs>
                <w:tab w:val="left" w:pos="272"/>
              </w:tabs>
              <w:jc w:val="both"/>
              <w:rPr>
                <w:rFonts w:ascii="Arial" w:hAnsi="Arial" w:cs="Arial"/>
                <w:sz w:val="20"/>
                <w:szCs w:val="20"/>
              </w:rPr>
            </w:pPr>
            <w:r w:rsidRPr="002419CF">
              <w:rPr>
                <w:rStyle w:val="Bodytext2"/>
                <w:rFonts w:ascii="Arial" w:hAnsi="Arial" w:cs="Arial"/>
                <w:color w:val="000000"/>
                <w:sz w:val="20"/>
                <w:szCs w:val="20"/>
                <w:lang w:val="en-US" w:eastAsia="vi-VN"/>
              </w:rPr>
              <w:t xml:space="preserve">- </w:t>
            </w:r>
            <w:r w:rsidR="00C710A3" w:rsidRPr="002419CF">
              <w:rPr>
                <w:rStyle w:val="Bodytext2"/>
                <w:rFonts w:ascii="Arial" w:hAnsi="Arial" w:cs="Arial"/>
                <w:color w:val="000000"/>
                <w:sz w:val="20"/>
                <w:szCs w:val="20"/>
                <w:lang w:eastAsia="vi-VN"/>
              </w:rPr>
              <w:t>Kiểm toán Nhà nước;</w:t>
            </w:r>
          </w:p>
          <w:p w:rsidR="00C710A3" w:rsidRPr="002419CF" w:rsidRDefault="009846B8" w:rsidP="002419CF">
            <w:pPr>
              <w:pStyle w:val="Bodytext20"/>
              <w:shd w:val="clear" w:color="auto" w:fill="auto"/>
              <w:tabs>
                <w:tab w:val="left" w:pos="272"/>
              </w:tabs>
              <w:jc w:val="both"/>
              <w:rPr>
                <w:rFonts w:ascii="Arial" w:hAnsi="Arial" w:cs="Arial"/>
                <w:sz w:val="20"/>
                <w:szCs w:val="20"/>
              </w:rPr>
            </w:pPr>
            <w:r w:rsidRPr="002419CF">
              <w:rPr>
                <w:rStyle w:val="Bodytext2"/>
                <w:rFonts w:ascii="Arial" w:hAnsi="Arial" w:cs="Arial"/>
                <w:color w:val="000000"/>
                <w:sz w:val="20"/>
                <w:szCs w:val="20"/>
                <w:lang w:val="en-US" w:eastAsia="vi-VN"/>
              </w:rPr>
              <w:t xml:space="preserve">- </w:t>
            </w:r>
            <w:r w:rsidR="00C710A3" w:rsidRPr="002419CF">
              <w:rPr>
                <w:rStyle w:val="Bodytext2"/>
                <w:rFonts w:ascii="Arial" w:hAnsi="Arial" w:cs="Arial"/>
                <w:color w:val="000000"/>
                <w:sz w:val="20"/>
                <w:szCs w:val="20"/>
                <w:lang w:eastAsia="vi-VN"/>
              </w:rPr>
              <w:t>Cơ quan Trung ương các đoàn thể và các Hội;</w:t>
            </w:r>
          </w:p>
          <w:p w:rsidR="00C710A3" w:rsidRPr="002419CF" w:rsidRDefault="009846B8" w:rsidP="002419CF">
            <w:pPr>
              <w:pStyle w:val="Bodytext20"/>
              <w:shd w:val="clear" w:color="auto" w:fill="auto"/>
              <w:tabs>
                <w:tab w:val="left" w:pos="272"/>
              </w:tabs>
              <w:jc w:val="both"/>
              <w:rPr>
                <w:rFonts w:ascii="Arial" w:hAnsi="Arial" w:cs="Arial"/>
                <w:sz w:val="20"/>
                <w:szCs w:val="20"/>
              </w:rPr>
            </w:pPr>
            <w:r w:rsidRPr="002419CF">
              <w:rPr>
                <w:rStyle w:val="Bodytext2"/>
                <w:rFonts w:ascii="Arial" w:hAnsi="Arial" w:cs="Arial"/>
                <w:color w:val="000000"/>
                <w:sz w:val="20"/>
                <w:szCs w:val="20"/>
                <w:lang w:val="en-US" w:eastAsia="vi-VN"/>
              </w:rPr>
              <w:t xml:space="preserve">- </w:t>
            </w:r>
            <w:r w:rsidR="00C710A3" w:rsidRPr="002419CF">
              <w:rPr>
                <w:rStyle w:val="Bodytext2"/>
                <w:rFonts w:ascii="Arial" w:hAnsi="Arial" w:cs="Arial"/>
                <w:color w:val="000000"/>
                <w:sz w:val="20"/>
                <w:szCs w:val="20"/>
                <w:lang w:eastAsia="vi-VN"/>
              </w:rPr>
              <w:t>Cục Kiểm tra văn bản QPPL (Bộ Tư pháp);</w:t>
            </w:r>
          </w:p>
          <w:p w:rsidR="00C710A3" w:rsidRPr="002419CF" w:rsidRDefault="009846B8" w:rsidP="002419CF">
            <w:pPr>
              <w:pStyle w:val="Bodytext20"/>
              <w:shd w:val="clear" w:color="auto" w:fill="auto"/>
              <w:tabs>
                <w:tab w:val="left" w:pos="272"/>
              </w:tabs>
              <w:jc w:val="both"/>
              <w:rPr>
                <w:rFonts w:ascii="Arial" w:hAnsi="Arial" w:cs="Arial"/>
                <w:sz w:val="20"/>
                <w:szCs w:val="20"/>
              </w:rPr>
            </w:pPr>
            <w:r w:rsidRPr="002419CF">
              <w:rPr>
                <w:rStyle w:val="Bodytext2"/>
                <w:rFonts w:ascii="Arial" w:hAnsi="Arial" w:cs="Arial"/>
                <w:color w:val="000000"/>
                <w:sz w:val="20"/>
                <w:szCs w:val="20"/>
                <w:lang w:val="en-US" w:eastAsia="vi-VN"/>
              </w:rPr>
              <w:t xml:space="preserve">- </w:t>
            </w:r>
            <w:r w:rsidR="00C710A3" w:rsidRPr="002419CF">
              <w:rPr>
                <w:rStyle w:val="Bodytext2"/>
                <w:rFonts w:ascii="Arial" w:hAnsi="Arial" w:cs="Arial"/>
                <w:color w:val="000000"/>
                <w:sz w:val="20"/>
                <w:szCs w:val="20"/>
                <w:lang w:eastAsia="vi-VN"/>
              </w:rPr>
              <w:t>Sở LĐTBXH các tỉnh, thành phố trực thuộc Trung ương</w:t>
            </w:r>
          </w:p>
          <w:p w:rsidR="00C710A3" w:rsidRPr="002419CF" w:rsidRDefault="009846B8" w:rsidP="002419CF">
            <w:pPr>
              <w:pStyle w:val="Bodytext20"/>
              <w:shd w:val="clear" w:color="auto" w:fill="auto"/>
              <w:tabs>
                <w:tab w:val="left" w:pos="272"/>
              </w:tabs>
              <w:jc w:val="both"/>
              <w:rPr>
                <w:rFonts w:ascii="Arial" w:hAnsi="Arial" w:cs="Arial"/>
                <w:sz w:val="20"/>
                <w:szCs w:val="20"/>
              </w:rPr>
            </w:pPr>
            <w:r w:rsidRPr="002419CF">
              <w:rPr>
                <w:rStyle w:val="Bodytext2"/>
                <w:rFonts w:ascii="Arial" w:hAnsi="Arial" w:cs="Arial"/>
                <w:color w:val="000000"/>
                <w:sz w:val="20"/>
                <w:szCs w:val="20"/>
                <w:lang w:val="en-US" w:eastAsia="vi-VN"/>
              </w:rPr>
              <w:t xml:space="preserve">- </w:t>
            </w:r>
            <w:r w:rsidR="00C710A3" w:rsidRPr="002419CF">
              <w:rPr>
                <w:rStyle w:val="Bodytext2"/>
                <w:rFonts w:ascii="Arial" w:hAnsi="Arial" w:cs="Arial"/>
                <w:color w:val="000000"/>
                <w:sz w:val="20"/>
                <w:szCs w:val="20"/>
                <w:lang w:eastAsia="vi-VN"/>
              </w:rPr>
              <w:t>Công báo;</w:t>
            </w:r>
          </w:p>
          <w:p w:rsidR="00C710A3" w:rsidRPr="002419CF" w:rsidRDefault="009846B8" w:rsidP="002419CF">
            <w:pPr>
              <w:pStyle w:val="Bodytext20"/>
              <w:shd w:val="clear" w:color="auto" w:fill="auto"/>
              <w:tabs>
                <w:tab w:val="left" w:pos="272"/>
              </w:tabs>
              <w:jc w:val="both"/>
              <w:rPr>
                <w:rFonts w:ascii="Arial" w:hAnsi="Arial" w:cs="Arial"/>
                <w:sz w:val="20"/>
                <w:szCs w:val="20"/>
              </w:rPr>
            </w:pPr>
            <w:r w:rsidRPr="002419CF">
              <w:rPr>
                <w:rStyle w:val="Bodytext2"/>
                <w:rFonts w:ascii="Arial" w:hAnsi="Arial" w:cs="Arial"/>
                <w:color w:val="000000"/>
                <w:sz w:val="20"/>
                <w:szCs w:val="20"/>
                <w:lang w:val="en-US" w:eastAsia="vi-VN"/>
              </w:rPr>
              <w:t xml:space="preserve">- </w:t>
            </w:r>
            <w:r w:rsidR="00C710A3" w:rsidRPr="002419CF">
              <w:rPr>
                <w:rStyle w:val="Bodytext2"/>
                <w:rFonts w:ascii="Arial" w:hAnsi="Arial" w:cs="Arial"/>
                <w:color w:val="000000"/>
                <w:sz w:val="20"/>
                <w:szCs w:val="20"/>
                <w:lang w:eastAsia="vi-VN"/>
              </w:rPr>
              <w:t>Cổng thông tin điện tử Chính phủ;</w:t>
            </w:r>
          </w:p>
          <w:p w:rsidR="00C710A3" w:rsidRPr="002419CF" w:rsidRDefault="009846B8" w:rsidP="002419CF">
            <w:pPr>
              <w:pStyle w:val="Bodytext20"/>
              <w:shd w:val="clear" w:color="auto" w:fill="auto"/>
              <w:tabs>
                <w:tab w:val="left" w:pos="272"/>
              </w:tabs>
              <w:jc w:val="both"/>
              <w:rPr>
                <w:rFonts w:ascii="Arial" w:hAnsi="Arial" w:cs="Arial"/>
                <w:sz w:val="20"/>
                <w:szCs w:val="20"/>
              </w:rPr>
            </w:pPr>
            <w:r w:rsidRPr="002419CF">
              <w:rPr>
                <w:rStyle w:val="Bodytext2"/>
                <w:rFonts w:ascii="Arial" w:hAnsi="Arial" w:cs="Arial"/>
                <w:color w:val="000000"/>
                <w:sz w:val="20"/>
                <w:szCs w:val="20"/>
                <w:lang w:val="en-US" w:eastAsia="vi-VN"/>
              </w:rPr>
              <w:t xml:space="preserve">- </w:t>
            </w:r>
            <w:r w:rsidR="00C710A3" w:rsidRPr="002419CF">
              <w:rPr>
                <w:rStyle w:val="Bodytext2"/>
                <w:rFonts w:ascii="Arial" w:hAnsi="Arial" w:cs="Arial"/>
                <w:color w:val="000000"/>
                <w:sz w:val="20"/>
                <w:szCs w:val="20"/>
                <w:lang w:eastAsia="vi-VN"/>
              </w:rPr>
              <w:t>Cổng thông tin điện tử Bộ LĐTBXH;</w:t>
            </w:r>
          </w:p>
          <w:p w:rsidR="00C710A3" w:rsidRPr="002419CF" w:rsidRDefault="009846B8" w:rsidP="002419CF">
            <w:pPr>
              <w:pStyle w:val="Bodytext20"/>
              <w:shd w:val="clear" w:color="auto" w:fill="auto"/>
              <w:tabs>
                <w:tab w:val="left" w:pos="272"/>
              </w:tabs>
              <w:jc w:val="both"/>
              <w:rPr>
                <w:rFonts w:ascii="Arial" w:hAnsi="Arial" w:cs="Arial"/>
                <w:sz w:val="20"/>
                <w:szCs w:val="20"/>
              </w:rPr>
            </w:pPr>
            <w:r w:rsidRPr="002419CF">
              <w:rPr>
                <w:rStyle w:val="Bodytext2"/>
                <w:rFonts w:ascii="Arial" w:hAnsi="Arial" w:cs="Arial"/>
                <w:color w:val="000000"/>
                <w:sz w:val="20"/>
                <w:szCs w:val="20"/>
                <w:lang w:val="en-US" w:eastAsia="vi-VN"/>
              </w:rPr>
              <w:t xml:space="preserve">- </w:t>
            </w:r>
            <w:r w:rsidR="00C710A3" w:rsidRPr="002419CF">
              <w:rPr>
                <w:rStyle w:val="Bodytext2"/>
                <w:rFonts w:ascii="Arial" w:hAnsi="Arial" w:cs="Arial"/>
                <w:color w:val="000000"/>
                <w:sz w:val="20"/>
                <w:szCs w:val="20"/>
                <w:lang w:eastAsia="vi-VN"/>
              </w:rPr>
              <w:t>Lưu: Văn thư, Cục TE, Cục ATLĐ (30 bản).</w:t>
            </w:r>
          </w:p>
        </w:tc>
        <w:tc>
          <w:tcPr>
            <w:tcW w:w="3690" w:type="dxa"/>
            <w:shd w:val="clear" w:color="auto" w:fill="auto"/>
          </w:tcPr>
          <w:p w:rsidR="00DB4320" w:rsidRPr="002419CF" w:rsidRDefault="009846B8" w:rsidP="002419CF">
            <w:pPr>
              <w:pStyle w:val="BodyText"/>
              <w:shd w:val="clear" w:color="auto" w:fill="auto"/>
              <w:tabs>
                <w:tab w:val="left" w:pos="1141"/>
              </w:tabs>
              <w:spacing w:after="0"/>
              <w:jc w:val="center"/>
              <w:rPr>
                <w:rFonts w:ascii="Arial" w:hAnsi="Arial" w:cs="Arial"/>
                <w:b/>
                <w:sz w:val="20"/>
                <w:szCs w:val="20"/>
                <w:lang w:val="en-US"/>
              </w:rPr>
            </w:pPr>
            <w:r w:rsidRPr="002419CF">
              <w:rPr>
                <w:rFonts w:ascii="Arial" w:hAnsi="Arial" w:cs="Arial"/>
                <w:b/>
                <w:sz w:val="20"/>
                <w:szCs w:val="20"/>
                <w:lang w:val="en-US"/>
              </w:rPr>
              <w:t>BỘ TRƯỞNG</w:t>
            </w:r>
            <w:r w:rsidRPr="002419CF">
              <w:rPr>
                <w:rFonts w:ascii="Arial" w:hAnsi="Arial" w:cs="Arial"/>
                <w:b/>
                <w:sz w:val="20"/>
                <w:szCs w:val="20"/>
                <w:lang w:val="en-US"/>
              </w:rPr>
              <w:br/>
            </w:r>
          </w:p>
          <w:p w:rsidR="00DB4320" w:rsidRPr="002419CF" w:rsidRDefault="00DB4320" w:rsidP="002419CF">
            <w:pPr>
              <w:pStyle w:val="BodyText"/>
              <w:shd w:val="clear" w:color="auto" w:fill="auto"/>
              <w:tabs>
                <w:tab w:val="left" w:pos="1141"/>
              </w:tabs>
              <w:spacing w:after="0"/>
              <w:jc w:val="center"/>
              <w:rPr>
                <w:rFonts w:ascii="Arial" w:hAnsi="Arial" w:cs="Arial"/>
                <w:b/>
                <w:sz w:val="20"/>
                <w:szCs w:val="20"/>
                <w:lang w:val="en-US"/>
              </w:rPr>
            </w:pPr>
          </w:p>
          <w:p w:rsidR="00DB4320" w:rsidRPr="002419CF" w:rsidRDefault="00DB4320" w:rsidP="002419CF">
            <w:pPr>
              <w:pStyle w:val="BodyText"/>
              <w:shd w:val="clear" w:color="auto" w:fill="auto"/>
              <w:tabs>
                <w:tab w:val="left" w:pos="1141"/>
              </w:tabs>
              <w:spacing w:after="0"/>
              <w:jc w:val="center"/>
              <w:rPr>
                <w:rFonts w:ascii="Arial" w:hAnsi="Arial" w:cs="Arial"/>
                <w:b/>
                <w:sz w:val="20"/>
                <w:szCs w:val="20"/>
                <w:lang w:val="en-US"/>
              </w:rPr>
            </w:pPr>
          </w:p>
          <w:p w:rsidR="00DB4320" w:rsidRPr="002419CF" w:rsidRDefault="00DB4320" w:rsidP="002419CF">
            <w:pPr>
              <w:pStyle w:val="BodyText"/>
              <w:shd w:val="clear" w:color="auto" w:fill="auto"/>
              <w:tabs>
                <w:tab w:val="left" w:pos="1141"/>
              </w:tabs>
              <w:spacing w:after="0"/>
              <w:jc w:val="center"/>
              <w:rPr>
                <w:rFonts w:ascii="Arial" w:hAnsi="Arial" w:cs="Arial"/>
                <w:b/>
                <w:sz w:val="20"/>
                <w:szCs w:val="20"/>
                <w:lang w:val="en-US"/>
              </w:rPr>
            </w:pPr>
          </w:p>
          <w:p w:rsidR="00DB4320" w:rsidRPr="002419CF" w:rsidRDefault="00DB4320" w:rsidP="002419CF">
            <w:pPr>
              <w:pStyle w:val="BodyText"/>
              <w:shd w:val="clear" w:color="auto" w:fill="auto"/>
              <w:tabs>
                <w:tab w:val="left" w:pos="1141"/>
              </w:tabs>
              <w:spacing w:after="0"/>
              <w:jc w:val="center"/>
              <w:rPr>
                <w:rFonts w:ascii="Arial" w:hAnsi="Arial" w:cs="Arial"/>
                <w:b/>
                <w:sz w:val="20"/>
                <w:szCs w:val="20"/>
                <w:lang w:val="en-US"/>
              </w:rPr>
            </w:pPr>
          </w:p>
          <w:p w:rsidR="00DB4320" w:rsidRPr="002419CF" w:rsidRDefault="00DB4320" w:rsidP="002419CF">
            <w:pPr>
              <w:pStyle w:val="BodyText"/>
              <w:shd w:val="clear" w:color="auto" w:fill="auto"/>
              <w:tabs>
                <w:tab w:val="left" w:pos="1141"/>
              </w:tabs>
              <w:spacing w:after="0"/>
              <w:jc w:val="center"/>
              <w:rPr>
                <w:rFonts w:ascii="Arial" w:hAnsi="Arial" w:cs="Arial"/>
                <w:b/>
                <w:sz w:val="20"/>
                <w:szCs w:val="20"/>
                <w:lang w:val="en-US"/>
              </w:rPr>
            </w:pPr>
          </w:p>
          <w:p w:rsidR="00C710A3" w:rsidRPr="002419CF" w:rsidRDefault="009846B8" w:rsidP="002419CF">
            <w:pPr>
              <w:pStyle w:val="BodyText"/>
              <w:shd w:val="clear" w:color="auto" w:fill="auto"/>
              <w:tabs>
                <w:tab w:val="left" w:pos="1141"/>
              </w:tabs>
              <w:spacing w:after="0"/>
              <w:jc w:val="center"/>
              <w:rPr>
                <w:rFonts w:ascii="Arial" w:hAnsi="Arial" w:cs="Arial"/>
                <w:b/>
                <w:sz w:val="20"/>
                <w:szCs w:val="20"/>
                <w:lang w:val="en-US"/>
              </w:rPr>
            </w:pPr>
            <w:r w:rsidRPr="002419CF">
              <w:rPr>
                <w:rFonts w:ascii="Arial" w:hAnsi="Arial" w:cs="Arial"/>
                <w:b/>
                <w:sz w:val="20"/>
                <w:szCs w:val="20"/>
                <w:lang w:val="en-US"/>
              </w:rPr>
              <w:t>Đào Ngọc Dung</w:t>
            </w:r>
          </w:p>
        </w:tc>
      </w:tr>
    </w:tbl>
    <w:p w:rsidR="00C710A3" w:rsidRPr="00DF4843" w:rsidRDefault="00C710A3" w:rsidP="002F38CC">
      <w:pPr>
        <w:pStyle w:val="BodyText"/>
        <w:shd w:val="clear" w:color="auto" w:fill="auto"/>
        <w:tabs>
          <w:tab w:val="left" w:pos="1141"/>
        </w:tabs>
        <w:spacing w:after="120"/>
        <w:ind w:firstLine="720"/>
        <w:jc w:val="both"/>
        <w:rPr>
          <w:rFonts w:ascii="Arial" w:hAnsi="Arial" w:cs="Arial"/>
          <w:sz w:val="20"/>
          <w:szCs w:val="20"/>
        </w:rPr>
      </w:pPr>
    </w:p>
    <w:p w:rsidR="00C710A3" w:rsidRPr="00DF4843" w:rsidRDefault="00C710A3" w:rsidP="002F38CC">
      <w:pPr>
        <w:pStyle w:val="Bodytext20"/>
        <w:shd w:val="clear" w:color="auto" w:fill="auto"/>
        <w:tabs>
          <w:tab w:val="left" w:pos="272"/>
        </w:tabs>
        <w:spacing w:after="120"/>
        <w:ind w:firstLine="720"/>
        <w:jc w:val="both"/>
        <w:rPr>
          <w:rStyle w:val="Bodytext2"/>
          <w:rFonts w:ascii="Arial" w:hAnsi="Arial" w:cs="Arial"/>
          <w:color w:val="000000"/>
          <w:sz w:val="20"/>
          <w:szCs w:val="20"/>
          <w:lang w:eastAsia="vi-VN"/>
        </w:rPr>
      </w:pPr>
    </w:p>
    <w:p w:rsidR="00C710A3" w:rsidRPr="00DF4843" w:rsidRDefault="00C710A3" w:rsidP="002F38CC">
      <w:pPr>
        <w:pStyle w:val="Bodytext20"/>
        <w:shd w:val="clear" w:color="auto" w:fill="auto"/>
        <w:tabs>
          <w:tab w:val="left" w:pos="272"/>
        </w:tabs>
        <w:spacing w:after="120"/>
        <w:ind w:firstLine="720"/>
        <w:jc w:val="both"/>
        <w:rPr>
          <w:rFonts w:ascii="Arial" w:hAnsi="Arial" w:cs="Arial"/>
          <w:sz w:val="20"/>
          <w:szCs w:val="20"/>
        </w:rPr>
        <w:sectPr w:rsidR="00C710A3" w:rsidRPr="00DF4843" w:rsidSect="00C710A3">
          <w:type w:val="continuous"/>
          <w:pgSz w:w="11900" w:h="16840" w:code="9"/>
          <w:pgMar w:top="1440" w:right="1440" w:bottom="1440" w:left="1440" w:header="0" w:footer="3" w:gutter="0"/>
          <w:cols w:space="720"/>
          <w:noEndnote/>
          <w:docGrid w:linePitch="360"/>
        </w:sectPr>
      </w:pPr>
    </w:p>
    <w:p w:rsidR="002419CF" w:rsidRPr="00DF4843" w:rsidRDefault="002419CF" w:rsidP="000E3B54">
      <w:pPr>
        <w:pStyle w:val="Heading20"/>
        <w:keepNext/>
        <w:keepLines/>
        <w:shd w:val="clear" w:color="auto" w:fill="auto"/>
        <w:spacing w:after="0"/>
        <w:jc w:val="center"/>
        <w:rPr>
          <w:rFonts w:ascii="Arial" w:hAnsi="Arial" w:cs="Arial"/>
          <w:sz w:val="20"/>
          <w:szCs w:val="20"/>
        </w:rPr>
      </w:pPr>
      <w:bookmarkStart w:id="10" w:name="bookmark10"/>
      <w:bookmarkStart w:id="11" w:name="bookmark11"/>
      <w:r w:rsidRPr="00DF4843">
        <w:rPr>
          <w:rStyle w:val="Heading2"/>
          <w:rFonts w:ascii="Arial" w:hAnsi="Arial" w:cs="Arial"/>
          <w:b/>
          <w:bCs/>
          <w:color w:val="000000"/>
          <w:sz w:val="20"/>
          <w:szCs w:val="20"/>
          <w:lang w:eastAsia="vi-VN"/>
        </w:rPr>
        <w:lastRenderedPageBreak/>
        <w:t xml:space="preserve">Phụ lục </w:t>
      </w:r>
      <w:r w:rsidRPr="00DF4843">
        <w:rPr>
          <w:rStyle w:val="Heading2"/>
          <w:rFonts w:ascii="Arial" w:hAnsi="Arial" w:cs="Arial"/>
          <w:b/>
          <w:bCs/>
          <w:color w:val="000000"/>
          <w:sz w:val="20"/>
          <w:szCs w:val="20"/>
          <w:lang w:val="en-US"/>
        </w:rPr>
        <w:t>I</w:t>
      </w:r>
      <w:bookmarkEnd w:id="10"/>
      <w:bookmarkEnd w:id="11"/>
    </w:p>
    <w:p w:rsidR="002419CF" w:rsidRPr="00DF4843" w:rsidRDefault="009846B8" w:rsidP="000E3B54">
      <w:pPr>
        <w:pStyle w:val="BodyText"/>
        <w:shd w:val="clear" w:color="auto" w:fill="auto"/>
        <w:spacing w:after="0"/>
        <w:jc w:val="center"/>
        <w:rPr>
          <w:rStyle w:val="BodyTextChar1"/>
          <w:rFonts w:ascii="Arial" w:hAnsi="Arial" w:cs="Arial"/>
          <w:i/>
          <w:iCs/>
          <w:color w:val="000000"/>
          <w:sz w:val="20"/>
          <w:szCs w:val="20"/>
          <w:lang w:eastAsia="vi-VN"/>
        </w:rPr>
      </w:pPr>
      <w:r w:rsidRPr="00DF4843">
        <w:rPr>
          <w:rStyle w:val="BodyTextChar1"/>
          <w:rFonts w:ascii="Arial" w:hAnsi="Arial" w:cs="Arial"/>
          <w:i/>
          <w:iCs/>
          <w:color w:val="000000"/>
          <w:sz w:val="20"/>
          <w:szCs w:val="20"/>
          <w:lang w:val="en-US"/>
        </w:rPr>
        <w:t>(Ban hành kèm theo</w:t>
      </w:r>
      <w:r w:rsidR="002419CF" w:rsidRPr="00DF4843">
        <w:rPr>
          <w:rStyle w:val="BodyTextChar1"/>
          <w:rFonts w:ascii="Arial" w:hAnsi="Arial" w:cs="Arial"/>
          <w:i/>
          <w:iCs/>
          <w:color w:val="000000"/>
          <w:sz w:val="20"/>
          <w:szCs w:val="20"/>
          <w:lang w:val="en-US"/>
        </w:rPr>
        <w:t xml:space="preserve"> </w:t>
      </w:r>
      <w:r w:rsidR="002419CF" w:rsidRPr="00DF4843">
        <w:rPr>
          <w:rStyle w:val="BodyTextChar1"/>
          <w:rFonts w:ascii="Arial" w:hAnsi="Arial" w:cs="Arial"/>
          <w:i/>
          <w:iCs/>
          <w:color w:val="000000"/>
          <w:sz w:val="20"/>
          <w:szCs w:val="20"/>
          <w:lang w:eastAsia="vi-VN"/>
        </w:rPr>
        <w:t>Thông tư số 09/2020/TT-BLĐTBXH ngày 12</w:t>
      </w:r>
      <w:r w:rsidRPr="00DF4843">
        <w:rPr>
          <w:rStyle w:val="BodyTextChar1"/>
          <w:rFonts w:ascii="Arial" w:hAnsi="Arial" w:cs="Arial"/>
          <w:i/>
          <w:iCs/>
          <w:color w:val="000000"/>
          <w:sz w:val="20"/>
          <w:szCs w:val="20"/>
          <w:lang w:val="en-US" w:eastAsia="vi-VN"/>
        </w:rPr>
        <w:t xml:space="preserve"> </w:t>
      </w:r>
      <w:r w:rsidR="002419CF" w:rsidRPr="00DF4843">
        <w:rPr>
          <w:rStyle w:val="BodyTextChar1"/>
          <w:rFonts w:ascii="Arial" w:hAnsi="Arial" w:cs="Arial"/>
          <w:i/>
          <w:iCs/>
          <w:color w:val="000000"/>
          <w:sz w:val="20"/>
          <w:szCs w:val="20"/>
          <w:lang w:eastAsia="vi-VN"/>
        </w:rPr>
        <w:t xml:space="preserve">tháng </w:t>
      </w:r>
      <w:r w:rsidR="002419CF" w:rsidRPr="00DF4843">
        <w:rPr>
          <w:rStyle w:val="BodyTextChar1"/>
          <w:rFonts w:ascii="Arial" w:hAnsi="Arial" w:cs="Arial"/>
          <w:i/>
          <w:iCs/>
          <w:color w:val="000000"/>
          <w:sz w:val="20"/>
          <w:szCs w:val="20"/>
          <w:lang w:val="en-US"/>
        </w:rPr>
        <w:t xml:space="preserve">11 </w:t>
      </w:r>
      <w:r w:rsidR="002419CF" w:rsidRPr="00DF4843">
        <w:rPr>
          <w:rStyle w:val="BodyTextChar1"/>
          <w:rFonts w:ascii="Arial" w:hAnsi="Arial" w:cs="Arial"/>
          <w:i/>
          <w:iCs/>
          <w:color w:val="000000"/>
          <w:sz w:val="20"/>
          <w:szCs w:val="20"/>
          <w:lang w:eastAsia="vi-VN"/>
        </w:rPr>
        <w:t>năm</w:t>
      </w:r>
      <w:r w:rsidR="00C710A3" w:rsidRPr="00DF4843">
        <w:rPr>
          <w:rStyle w:val="BodyTextChar1"/>
          <w:rFonts w:ascii="Arial" w:hAnsi="Arial" w:cs="Arial"/>
          <w:i/>
          <w:iCs/>
          <w:color w:val="000000"/>
          <w:sz w:val="20"/>
          <w:szCs w:val="20"/>
          <w:lang w:val="en-US" w:eastAsia="vi-VN"/>
        </w:rPr>
        <w:t xml:space="preserve"> </w:t>
      </w:r>
      <w:r w:rsidRPr="00DF4843">
        <w:rPr>
          <w:rStyle w:val="BodyTextChar1"/>
          <w:rFonts w:ascii="Arial" w:hAnsi="Arial" w:cs="Arial"/>
          <w:i/>
          <w:iCs/>
          <w:color w:val="000000"/>
          <w:sz w:val="20"/>
          <w:szCs w:val="20"/>
          <w:lang w:val="en-US" w:eastAsia="vi-VN"/>
        </w:rPr>
        <w:t xml:space="preserve">2020 </w:t>
      </w:r>
      <w:r w:rsidR="002B08D5">
        <w:rPr>
          <w:rStyle w:val="BodyTextChar1"/>
          <w:rFonts w:ascii="Arial" w:hAnsi="Arial" w:cs="Arial"/>
          <w:i/>
          <w:iCs/>
          <w:color w:val="000000"/>
          <w:sz w:val="20"/>
          <w:szCs w:val="20"/>
          <w:lang w:val="en-US" w:eastAsia="vi-VN"/>
        </w:rPr>
        <w:t xml:space="preserve">của </w:t>
      </w:r>
      <w:r w:rsidR="002419CF" w:rsidRPr="00DF4843">
        <w:rPr>
          <w:rStyle w:val="BodyTextChar1"/>
          <w:rFonts w:ascii="Arial" w:hAnsi="Arial" w:cs="Arial"/>
          <w:i/>
          <w:iCs/>
          <w:color w:val="000000"/>
          <w:sz w:val="20"/>
          <w:szCs w:val="20"/>
          <w:lang w:eastAsia="vi-VN"/>
        </w:rPr>
        <w:t>Bộ trưởng Bộ Lao động - Thương binh và Xã hội)</w:t>
      </w:r>
    </w:p>
    <w:p w:rsidR="009846B8" w:rsidRPr="00DF4843" w:rsidRDefault="009846B8" w:rsidP="000E3B54">
      <w:pPr>
        <w:pStyle w:val="BodyText"/>
        <w:shd w:val="clear" w:color="auto" w:fill="auto"/>
        <w:spacing w:after="0"/>
        <w:jc w:val="center"/>
        <w:rPr>
          <w:rStyle w:val="BodyTextChar1"/>
          <w:rFonts w:ascii="Arial" w:hAnsi="Arial" w:cs="Arial"/>
          <w:i/>
          <w:iCs/>
          <w:color w:val="000000"/>
          <w:sz w:val="20"/>
          <w:szCs w:val="20"/>
          <w:lang w:val="en-US" w:eastAsia="vi-VN"/>
        </w:rPr>
      </w:pPr>
      <w:r w:rsidRPr="00DF4843">
        <w:rPr>
          <w:rStyle w:val="BodyTextChar1"/>
          <w:rFonts w:ascii="Arial" w:hAnsi="Arial" w:cs="Arial"/>
          <w:i/>
          <w:iCs/>
          <w:color w:val="000000"/>
          <w:sz w:val="20"/>
          <w:szCs w:val="20"/>
          <w:lang w:val="en-US" w:eastAsia="vi-VN"/>
        </w:rPr>
        <w:t>_______________</w:t>
      </w:r>
    </w:p>
    <w:p w:rsidR="00C710A3" w:rsidRPr="00DF4843" w:rsidRDefault="00C710A3" w:rsidP="000E3B54">
      <w:pPr>
        <w:pStyle w:val="BodyText"/>
        <w:shd w:val="clear" w:color="auto" w:fill="auto"/>
        <w:spacing w:after="0"/>
        <w:jc w:val="center"/>
        <w:rPr>
          <w:rFonts w:ascii="Arial" w:hAnsi="Arial" w:cs="Arial"/>
          <w:sz w:val="20"/>
          <w:szCs w:val="20"/>
        </w:rPr>
      </w:pPr>
    </w:p>
    <w:tbl>
      <w:tblPr>
        <w:tblW w:w="5000" w:type="pct"/>
        <w:jc w:val="right"/>
        <w:tblCellMar>
          <w:left w:w="0" w:type="dxa"/>
          <w:right w:w="0" w:type="dxa"/>
        </w:tblCellMar>
        <w:tblLook w:val="0000" w:firstRow="0" w:lastRow="0" w:firstColumn="0" w:lastColumn="0" w:noHBand="0" w:noVBand="0"/>
      </w:tblPr>
      <w:tblGrid>
        <w:gridCol w:w="1496"/>
        <w:gridCol w:w="7514"/>
      </w:tblGrid>
      <w:tr w:rsidR="002419CF" w:rsidRPr="00DF4843" w:rsidTr="000E3B54">
        <w:trPr>
          <w:trHeight w:val="576"/>
          <w:jc w:val="right"/>
        </w:trPr>
        <w:tc>
          <w:tcPr>
            <w:tcW w:w="830" w:type="pct"/>
            <w:tcBorders>
              <w:top w:val="single" w:sz="4" w:space="0" w:color="auto"/>
              <w:left w:val="single" w:sz="4" w:space="0" w:color="auto"/>
              <w:bottom w:val="nil"/>
              <w:right w:val="nil"/>
            </w:tcBorders>
            <w:shd w:val="clear" w:color="auto" w:fill="FFFFFF"/>
            <w:vAlign w:val="center"/>
          </w:tcPr>
          <w:p w:rsidR="002419CF" w:rsidRPr="00DF4843" w:rsidRDefault="002419CF" w:rsidP="000E3B54">
            <w:pPr>
              <w:pStyle w:val="Other0"/>
              <w:shd w:val="clear" w:color="auto" w:fill="auto"/>
              <w:spacing w:after="0"/>
              <w:jc w:val="center"/>
              <w:rPr>
                <w:rFonts w:ascii="Arial" w:hAnsi="Arial" w:cs="Arial"/>
                <w:sz w:val="20"/>
                <w:szCs w:val="20"/>
              </w:rPr>
            </w:pPr>
            <w:r w:rsidRPr="00DF4843">
              <w:rPr>
                <w:rStyle w:val="Other"/>
                <w:rFonts w:ascii="Arial" w:hAnsi="Arial" w:cs="Arial"/>
                <w:color w:val="000000"/>
                <w:sz w:val="20"/>
                <w:szCs w:val="20"/>
                <w:lang w:eastAsia="vi-VN"/>
              </w:rPr>
              <w:t>Mẫu số 01</w:t>
            </w:r>
          </w:p>
        </w:tc>
        <w:tc>
          <w:tcPr>
            <w:tcW w:w="4170" w:type="pct"/>
            <w:tcBorders>
              <w:top w:val="single" w:sz="4" w:space="0" w:color="auto"/>
              <w:left w:val="single" w:sz="4" w:space="0" w:color="auto"/>
              <w:bottom w:val="nil"/>
              <w:right w:val="single" w:sz="4" w:space="0" w:color="auto"/>
            </w:tcBorders>
            <w:shd w:val="clear" w:color="auto" w:fill="FFFFFF"/>
            <w:vAlign w:val="center"/>
          </w:tcPr>
          <w:p w:rsidR="002419CF" w:rsidRPr="00DF4843" w:rsidRDefault="002419CF" w:rsidP="000E3B54">
            <w:pPr>
              <w:pStyle w:val="Other0"/>
              <w:shd w:val="clear" w:color="auto" w:fill="auto"/>
              <w:spacing w:after="0"/>
              <w:rPr>
                <w:rFonts w:ascii="Arial" w:hAnsi="Arial" w:cs="Arial"/>
                <w:sz w:val="20"/>
                <w:szCs w:val="20"/>
              </w:rPr>
            </w:pPr>
            <w:r w:rsidRPr="00DF4843">
              <w:rPr>
                <w:rStyle w:val="Other"/>
                <w:rFonts w:ascii="Arial" w:hAnsi="Arial" w:cs="Arial"/>
                <w:color w:val="000000"/>
                <w:sz w:val="20"/>
                <w:szCs w:val="20"/>
                <w:lang w:eastAsia="vi-VN"/>
              </w:rPr>
              <w:t>Văn bản đề nghị việc sử dụng người chưa đủ 13 tuổi làm việc</w:t>
            </w:r>
          </w:p>
        </w:tc>
      </w:tr>
      <w:tr w:rsidR="002419CF" w:rsidRPr="00DF4843" w:rsidTr="000E3B54">
        <w:trPr>
          <w:trHeight w:val="576"/>
          <w:jc w:val="right"/>
        </w:trPr>
        <w:tc>
          <w:tcPr>
            <w:tcW w:w="830" w:type="pct"/>
            <w:tcBorders>
              <w:top w:val="single" w:sz="4" w:space="0" w:color="auto"/>
              <w:left w:val="single" w:sz="4" w:space="0" w:color="auto"/>
              <w:bottom w:val="nil"/>
              <w:right w:val="nil"/>
            </w:tcBorders>
            <w:shd w:val="clear" w:color="auto" w:fill="FFFFFF"/>
            <w:vAlign w:val="center"/>
          </w:tcPr>
          <w:p w:rsidR="002419CF" w:rsidRPr="00DF4843" w:rsidRDefault="002419CF" w:rsidP="000E3B54">
            <w:pPr>
              <w:pStyle w:val="Other0"/>
              <w:shd w:val="clear" w:color="auto" w:fill="auto"/>
              <w:spacing w:after="0"/>
              <w:jc w:val="center"/>
              <w:rPr>
                <w:rFonts w:ascii="Arial" w:hAnsi="Arial" w:cs="Arial"/>
                <w:sz w:val="20"/>
                <w:szCs w:val="20"/>
              </w:rPr>
            </w:pPr>
            <w:r w:rsidRPr="00DF4843">
              <w:rPr>
                <w:rStyle w:val="Other"/>
                <w:rFonts w:ascii="Arial" w:hAnsi="Arial" w:cs="Arial"/>
                <w:color w:val="000000"/>
                <w:sz w:val="20"/>
                <w:szCs w:val="20"/>
                <w:lang w:eastAsia="vi-VN"/>
              </w:rPr>
              <w:t>Mẫu số 02</w:t>
            </w:r>
          </w:p>
        </w:tc>
        <w:tc>
          <w:tcPr>
            <w:tcW w:w="4170" w:type="pct"/>
            <w:tcBorders>
              <w:top w:val="single" w:sz="4" w:space="0" w:color="auto"/>
              <w:left w:val="single" w:sz="4" w:space="0" w:color="auto"/>
              <w:bottom w:val="nil"/>
              <w:right w:val="single" w:sz="4" w:space="0" w:color="auto"/>
            </w:tcBorders>
            <w:shd w:val="clear" w:color="auto" w:fill="FFFFFF"/>
            <w:vAlign w:val="center"/>
          </w:tcPr>
          <w:p w:rsidR="002419CF" w:rsidRPr="00DF4843" w:rsidRDefault="002419CF" w:rsidP="000E3B54">
            <w:pPr>
              <w:pStyle w:val="Other0"/>
              <w:shd w:val="clear" w:color="auto" w:fill="auto"/>
              <w:spacing w:after="0"/>
              <w:rPr>
                <w:rFonts w:ascii="Arial" w:hAnsi="Arial" w:cs="Arial"/>
                <w:sz w:val="20"/>
                <w:szCs w:val="20"/>
              </w:rPr>
            </w:pPr>
            <w:r w:rsidRPr="00DF4843">
              <w:rPr>
                <w:rStyle w:val="Other"/>
                <w:rFonts w:ascii="Arial" w:hAnsi="Arial" w:cs="Arial"/>
                <w:color w:val="000000"/>
                <w:sz w:val="20"/>
                <w:szCs w:val="20"/>
                <w:lang w:eastAsia="vi-VN"/>
              </w:rPr>
              <w:t>Bản cam kết chưa từng bị truy cứu trách nhiệm hình sự, xử phạt vi phạm hành chính về hành vi xâm hại trẻ em</w:t>
            </w:r>
          </w:p>
        </w:tc>
      </w:tr>
      <w:tr w:rsidR="002419CF" w:rsidRPr="00DF4843" w:rsidTr="000E3B54">
        <w:trPr>
          <w:trHeight w:val="576"/>
          <w:jc w:val="right"/>
        </w:trPr>
        <w:tc>
          <w:tcPr>
            <w:tcW w:w="830" w:type="pct"/>
            <w:tcBorders>
              <w:top w:val="single" w:sz="4" w:space="0" w:color="auto"/>
              <w:left w:val="single" w:sz="4" w:space="0" w:color="auto"/>
              <w:bottom w:val="nil"/>
              <w:right w:val="nil"/>
            </w:tcBorders>
            <w:shd w:val="clear" w:color="auto" w:fill="FFFFFF"/>
            <w:vAlign w:val="center"/>
          </w:tcPr>
          <w:p w:rsidR="002419CF" w:rsidRPr="00DF4843" w:rsidRDefault="002419CF" w:rsidP="000E3B54">
            <w:pPr>
              <w:pStyle w:val="Other0"/>
              <w:shd w:val="clear" w:color="auto" w:fill="auto"/>
              <w:spacing w:after="0"/>
              <w:jc w:val="center"/>
              <w:rPr>
                <w:rFonts w:ascii="Arial" w:hAnsi="Arial" w:cs="Arial"/>
                <w:sz w:val="20"/>
                <w:szCs w:val="20"/>
              </w:rPr>
            </w:pPr>
            <w:r w:rsidRPr="00DF4843">
              <w:rPr>
                <w:rStyle w:val="Other"/>
                <w:rFonts w:ascii="Arial" w:hAnsi="Arial" w:cs="Arial"/>
                <w:color w:val="000000"/>
                <w:sz w:val="20"/>
                <w:szCs w:val="20"/>
                <w:lang w:eastAsia="vi-VN"/>
              </w:rPr>
              <w:t>Mẫu số 03</w:t>
            </w:r>
          </w:p>
        </w:tc>
        <w:tc>
          <w:tcPr>
            <w:tcW w:w="4170" w:type="pct"/>
            <w:tcBorders>
              <w:top w:val="single" w:sz="4" w:space="0" w:color="auto"/>
              <w:left w:val="single" w:sz="4" w:space="0" w:color="auto"/>
              <w:bottom w:val="nil"/>
              <w:right w:val="single" w:sz="4" w:space="0" w:color="auto"/>
            </w:tcBorders>
            <w:shd w:val="clear" w:color="auto" w:fill="FFFFFF"/>
            <w:vAlign w:val="center"/>
          </w:tcPr>
          <w:p w:rsidR="002419CF" w:rsidRPr="00DF4843" w:rsidRDefault="002419CF" w:rsidP="000E3B54">
            <w:pPr>
              <w:pStyle w:val="Other0"/>
              <w:shd w:val="clear" w:color="auto" w:fill="auto"/>
              <w:spacing w:after="0"/>
              <w:rPr>
                <w:rFonts w:ascii="Arial" w:hAnsi="Arial" w:cs="Arial"/>
                <w:sz w:val="20"/>
                <w:szCs w:val="20"/>
              </w:rPr>
            </w:pPr>
            <w:r w:rsidRPr="00DF4843">
              <w:rPr>
                <w:rStyle w:val="Other"/>
                <w:rFonts w:ascii="Arial" w:hAnsi="Arial" w:cs="Arial"/>
                <w:color w:val="000000"/>
                <w:sz w:val="20"/>
                <w:szCs w:val="20"/>
                <w:lang w:eastAsia="vi-VN"/>
              </w:rPr>
              <w:t>Phiếu đồng ý của người đại diện theo pháp luật của người chưa đủ 13 tuổi làm việc</w:t>
            </w:r>
          </w:p>
        </w:tc>
      </w:tr>
      <w:tr w:rsidR="002419CF" w:rsidRPr="00DF4843" w:rsidTr="000E3B54">
        <w:trPr>
          <w:trHeight w:val="576"/>
          <w:jc w:val="right"/>
        </w:trPr>
        <w:tc>
          <w:tcPr>
            <w:tcW w:w="830" w:type="pct"/>
            <w:tcBorders>
              <w:top w:val="single" w:sz="4" w:space="0" w:color="auto"/>
              <w:left w:val="single" w:sz="4" w:space="0" w:color="auto"/>
              <w:bottom w:val="nil"/>
              <w:right w:val="nil"/>
            </w:tcBorders>
            <w:shd w:val="clear" w:color="auto" w:fill="FFFFFF"/>
            <w:vAlign w:val="center"/>
          </w:tcPr>
          <w:p w:rsidR="002419CF" w:rsidRPr="00DF4843" w:rsidRDefault="002419CF" w:rsidP="000E3B54">
            <w:pPr>
              <w:pStyle w:val="Other0"/>
              <w:shd w:val="clear" w:color="auto" w:fill="auto"/>
              <w:spacing w:after="0"/>
              <w:jc w:val="center"/>
              <w:rPr>
                <w:rFonts w:ascii="Arial" w:hAnsi="Arial" w:cs="Arial"/>
                <w:sz w:val="20"/>
                <w:szCs w:val="20"/>
              </w:rPr>
            </w:pPr>
            <w:r w:rsidRPr="00DF4843">
              <w:rPr>
                <w:rStyle w:val="Other"/>
                <w:rFonts w:ascii="Arial" w:hAnsi="Arial" w:cs="Arial"/>
                <w:color w:val="000000"/>
                <w:sz w:val="20"/>
                <w:szCs w:val="20"/>
                <w:lang w:eastAsia="vi-VN"/>
              </w:rPr>
              <w:t>Mẫu số 04</w:t>
            </w:r>
          </w:p>
        </w:tc>
        <w:tc>
          <w:tcPr>
            <w:tcW w:w="4170" w:type="pct"/>
            <w:tcBorders>
              <w:top w:val="single" w:sz="4" w:space="0" w:color="auto"/>
              <w:left w:val="single" w:sz="4" w:space="0" w:color="auto"/>
              <w:bottom w:val="nil"/>
              <w:right w:val="single" w:sz="4" w:space="0" w:color="auto"/>
            </w:tcBorders>
            <w:shd w:val="clear" w:color="auto" w:fill="FFFFFF"/>
            <w:vAlign w:val="center"/>
          </w:tcPr>
          <w:p w:rsidR="002419CF" w:rsidRPr="00DF4843" w:rsidRDefault="002419CF" w:rsidP="000E3B54">
            <w:pPr>
              <w:pStyle w:val="Other0"/>
              <w:shd w:val="clear" w:color="auto" w:fill="auto"/>
              <w:spacing w:after="0"/>
              <w:rPr>
                <w:rFonts w:ascii="Arial" w:hAnsi="Arial" w:cs="Arial"/>
                <w:sz w:val="20"/>
                <w:szCs w:val="20"/>
              </w:rPr>
            </w:pPr>
            <w:r w:rsidRPr="00DF4843">
              <w:rPr>
                <w:rStyle w:val="Other"/>
                <w:rFonts w:ascii="Arial" w:hAnsi="Arial" w:cs="Arial"/>
                <w:color w:val="000000"/>
                <w:sz w:val="20"/>
                <w:szCs w:val="20"/>
                <w:lang w:eastAsia="vi-VN"/>
              </w:rPr>
              <w:t>Văn bản đồng ý việc sử dụng người chưa đủ 13 tuổi làm việc</w:t>
            </w:r>
          </w:p>
        </w:tc>
      </w:tr>
      <w:tr w:rsidR="002419CF" w:rsidRPr="00DF4843" w:rsidTr="000E3B54">
        <w:trPr>
          <w:trHeight w:val="576"/>
          <w:jc w:val="right"/>
        </w:trPr>
        <w:tc>
          <w:tcPr>
            <w:tcW w:w="830" w:type="pct"/>
            <w:tcBorders>
              <w:top w:val="single" w:sz="4" w:space="0" w:color="auto"/>
              <w:left w:val="single" w:sz="4" w:space="0" w:color="auto"/>
              <w:bottom w:val="nil"/>
              <w:right w:val="nil"/>
            </w:tcBorders>
            <w:shd w:val="clear" w:color="auto" w:fill="FFFFFF"/>
            <w:vAlign w:val="center"/>
          </w:tcPr>
          <w:p w:rsidR="002419CF" w:rsidRPr="00DF4843" w:rsidRDefault="002419CF" w:rsidP="000E3B54">
            <w:pPr>
              <w:pStyle w:val="Other0"/>
              <w:shd w:val="clear" w:color="auto" w:fill="auto"/>
              <w:spacing w:after="0"/>
              <w:jc w:val="center"/>
              <w:rPr>
                <w:rFonts w:ascii="Arial" w:hAnsi="Arial" w:cs="Arial"/>
                <w:sz w:val="20"/>
                <w:szCs w:val="20"/>
              </w:rPr>
            </w:pPr>
            <w:r w:rsidRPr="00DF4843">
              <w:rPr>
                <w:rStyle w:val="Other"/>
                <w:rFonts w:ascii="Arial" w:hAnsi="Arial" w:cs="Arial"/>
                <w:color w:val="000000"/>
                <w:sz w:val="20"/>
                <w:szCs w:val="20"/>
                <w:lang w:eastAsia="vi-VN"/>
              </w:rPr>
              <w:t>Mẫu số 05</w:t>
            </w:r>
          </w:p>
        </w:tc>
        <w:tc>
          <w:tcPr>
            <w:tcW w:w="4170" w:type="pct"/>
            <w:tcBorders>
              <w:top w:val="single" w:sz="4" w:space="0" w:color="auto"/>
              <w:left w:val="single" w:sz="4" w:space="0" w:color="auto"/>
              <w:bottom w:val="nil"/>
              <w:right w:val="single" w:sz="4" w:space="0" w:color="auto"/>
            </w:tcBorders>
            <w:shd w:val="clear" w:color="auto" w:fill="FFFFFF"/>
            <w:vAlign w:val="center"/>
          </w:tcPr>
          <w:p w:rsidR="002419CF" w:rsidRPr="00DF4843" w:rsidRDefault="002419CF" w:rsidP="000E3B54">
            <w:pPr>
              <w:pStyle w:val="Other0"/>
              <w:shd w:val="clear" w:color="auto" w:fill="auto"/>
              <w:spacing w:after="0"/>
              <w:rPr>
                <w:rFonts w:ascii="Arial" w:hAnsi="Arial" w:cs="Arial"/>
                <w:sz w:val="20"/>
                <w:szCs w:val="20"/>
              </w:rPr>
            </w:pPr>
            <w:r w:rsidRPr="00DF4843">
              <w:rPr>
                <w:rStyle w:val="Other"/>
                <w:rFonts w:ascii="Arial" w:hAnsi="Arial" w:cs="Arial"/>
                <w:color w:val="000000"/>
                <w:sz w:val="20"/>
                <w:szCs w:val="20"/>
                <w:lang w:eastAsia="vi-VN"/>
              </w:rPr>
              <w:t>Báo cáo tình hình đồng ý sử dụng người chưa đủ 13 tuổi làm việc</w:t>
            </w:r>
          </w:p>
        </w:tc>
      </w:tr>
      <w:tr w:rsidR="002419CF" w:rsidRPr="00DF4843" w:rsidTr="000E3B54">
        <w:trPr>
          <w:trHeight w:val="576"/>
          <w:jc w:val="right"/>
        </w:trPr>
        <w:tc>
          <w:tcPr>
            <w:tcW w:w="830" w:type="pct"/>
            <w:tcBorders>
              <w:top w:val="single" w:sz="4" w:space="0" w:color="auto"/>
              <w:left w:val="single" w:sz="4" w:space="0" w:color="auto"/>
              <w:bottom w:val="single" w:sz="4" w:space="0" w:color="auto"/>
              <w:right w:val="nil"/>
            </w:tcBorders>
            <w:shd w:val="clear" w:color="auto" w:fill="FFFFFF"/>
            <w:vAlign w:val="center"/>
          </w:tcPr>
          <w:p w:rsidR="002419CF" w:rsidRPr="00DF4843" w:rsidRDefault="002419CF" w:rsidP="000E3B54">
            <w:pPr>
              <w:pStyle w:val="Other0"/>
              <w:shd w:val="clear" w:color="auto" w:fill="auto"/>
              <w:spacing w:after="0"/>
              <w:jc w:val="center"/>
              <w:rPr>
                <w:rFonts w:ascii="Arial" w:hAnsi="Arial" w:cs="Arial"/>
                <w:sz w:val="20"/>
                <w:szCs w:val="20"/>
              </w:rPr>
            </w:pPr>
            <w:r w:rsidRPr="00DF4843">
              <w:rPr>
                <w:rStyle w:val="Other"/>
                <w:rFonts w:ascii="Arial" w:hAnsi="Arial" w:cs="Arial"/>
                <w:color w:val="000000"/>
                <w:sz w:val="20"/>
                <w:szCs w:val="20"/>
                <w:lang w:eastAsia="vi-VN"/>
              </w:rPr>
              <w:t>Mẫu số 06</w:t>
            </w:r>
          </w:p>
        </w:tc>
        <w:tc>
          <w:tcPr>
            <w:tcW w:w="4170" w:type="pct"/>
            <w:tcBorders>
              <w:top w:val="single" w:sz="4" w:space="0" w:color="auto"/>
              <w:left w:val="single" w:sz="4" w:space="0" w:color="auto"/>
              <w:bottom w:val="single" w:sz="4" w:space="0" w:color="auto"/>
              <w:right w:val="single" w:sz="4" w:space="0" w:color="auto"/>
            </w:tcBorders>
            <w:shd w:val="clear" w:color="auto" w:fill="FFFFFF"/>
            <w:vAlign w:val="center"/>
          </w:tcPr>
          <w:p w:rsidR="002419CF" w:rsidRPr="00DF4843" w:rsidRDefault="002419CF" w:rsidP="000E3B54">
            <w:pPr>
              <w:pStyle w:val="Other0"/>
              <w:shd w:val="clear" w:color="auto" w:fill="auto"/>
              <w:spacing w:after="0"/>
              <w:rPr>
                <w:rFonts w:ascii="Arial" w:hAnsi="Arial" w:cs="Arial"/>
                <w:sz w:val="20"/>
                <w:szCs w:val="20"/>
              </w:rPr>
            </w:pPr>
            <w:r w:rsidRPr="00DF4843">
              <w:rPr>
                <w:rStyle w:val="Other"/>
                <w:rFonts w:ascii="Arial" w:hAnsi="Arial" w:cs="Arial"/>
                <w:color w:val="000000"/>
                <w:sz w:val="20"/>
                <w:szCs w:val="20"/>
                <w:lang w:eastAsia="vi-VN"/>
              </w:rPr>
              <w:t>Sổ theo dõi tình hình sử dụng lao động chưa thành niên</w:t>
            </w:r>
          </w:p>
        </w:tc>
      </w:tr>
    </w:tbl>
    <w:p w:rsidR="002419CF" w:rsidRPr="00DF4843" w:rsidRDefault="002419CF" w:rsidP="002F38CC">
      <w:pPr>
        <w:pStyle w:val="BodyText"/>
        <w:shd w:val="clear" w:color="auto" w:fill="auto"/>
        <w:spacing w:after="120"/>
        <w:ind w:firstLine="720"/>
        <w:jc w:val="both"/>
        <w:rPr>
          <w:rFonts w:ascii="Arial" w:hAnsi="Arial" w:cs="Arial"/>
          <w:sz w:val="20"/>
          <w:szCs w:val="20"/>
        </w:rPr>
        <w:sectPr w:rsidR="002419CF" w:rsidRPr="00DF4843" w:rsidSect="00C710A3">
          <w:pgSz w:w="11900" w:h="16840" w:code="9"/>
          <w:pgMar w:top="1440" w:right="1440" w:bottom="1440" w:left="1440" w:header="0" w:footer="3" w:gutter="0"/>
          <w:cols w:space="720"/>
          <w:noEndnote/>
          <w:docGrid w:linePitch="360"/>
        </w:sectPr>
      </w:pPr>
    </w:p>
    <w:p w:rsidR="002419CF" w:rsidRPr="00DF4843" w:rsidRDefault="002419CF" w:rsidP="002F38CC">
      <w:pPr>
        <w:pStyle w:val="Heading20"/>
        <w:keepNext/>
        <w:keepLines/>
        <w:shd w:val="clear" w:color="auto" w:fill="auto"/>
        <w:ind w:firstLine="720"/>
        <w:jc w:val="both"/>
        <w:rPr>
          <w:rStyle w:val="Heading2"/>
          <w:rFonts w:ascii="Arial" w:hAnsi="Arial" w:cs="Arial"/>
          <w:b/>
          <w:bCs/>
          <w:color w:val="000000"/>
          <w:sz w:val="20"/>
          <w:szCs w:val="20"/>
          <w:lang w:eastAsia="vi-VN"/>
        </w:rPr>
      </w:pPr>
      <w:bookmarkStart w:id="12" w:name="bookmark14"/>
      <w:bookmarkStart w:id="13" w:name="bookmark15"/>
      <w:r w:rsidRPr="00DF4843">
        <w:rPr>
          <w:rStyle w:val="Heading2"/>
          <w:rFonts w:ascii="Arial" w:hAnsi="Arial" w:cs="Arial"/>
          <w:b/>
          <w:bCs/>
          <w:color w:val="000000"/>
          <w:sz w:val="20"/>
          <w:szCs w:val="20"/>
          <w:lang w:eastAsia="vi-VN"/>
        </w:rPr>
        <w:lastRenderedPageBreak/>
        <w:t>Mẫu số 01. Văn bản đề nghị việc sử dụng người chưa đủ 13 tuổi làm việc</w:t>
      </w:r>
      <w:bookmarkEnd w:id="12"/>
      <w:bookmarkEnd w:id="13"/>
    </w:p>
    <w:p w:rsidR="009846B8" w:rsidRPr="00DF4843" w:rsidRDefault="009846B8" w:rsidP="002F38CC">
      <w:pPr>
        <w:pStyle w:val="Heading20"/>
        <w:keepNext/>
        <w:keepLines/>
        <w:shd w:val="clear" w:color="auto" w:fill="auto"/>
        <w:ind w:firstLine="720"/>
        <w:jc w:val="both"/>
        <w:rPr>
          <w:rFonts w:ascii="Arial" w:hAnsi="Arial" w:cs="Arial"/>
          <w:sz w:val="20"/>
          <w:szCs w:val="20"/>
          <w:lang w:val="en-US"/>
        </w:rPr>
      </w:pPr>
      <w:r w:rsidRPr="00DF4843">
        <w:rPr>
          <w:rStyle w:val="Heading2"/>
          <w:rFonts w:ascii="Arial" w:hAnsi="Arial" w:cs="Arial"/>
          <w:bCs/>
          <w:color w:val="000000"/>
          <w:sz w:val="20"/>
          <w:szCs w:val="20"/>
          <w:lang w:val="en-US" w:eastAsia="vi-VN"/>
        </w:rPr>
        <w:t>____________________________________</w:t>
      </w:r>
    </w:p>
    <w:p w:rsidR="00C710A3" w:rsidRPr="00DF4843" w:rsidRDefault="00C710A3" w:rsidP="000E3B54">
      <w:pPr>
        <w:pStyle w:val="Bodytext20"/>
        <w:shd w:val="clear" w:color="auto" w:fill="auto"/>
        <w:tabs>
          <w:tab w:val="left" w:pos="5042"/>
        </w:tabs>
        <w:jc w:val="center"/>
        <w:rPr>
          <w:rStyle w:val="Bodytext2"/>
          <w:rFonts w:ascii="Arial" w:hAnsi="Arial" w:cs="Arial"/>
          <w:color w:val="000000"/>
          <w:sz w:val="20"/>
          <w:szCs w:val="20"/>
          <w:lang w:eastAsia="vi-VN"/>
        </w:rPr>
      </w:pPr>
    </w:p>
    <w:tbl>
      <w:tblPr>
        <w:tblW w:w="0" w:type="auto"/>
        <w:tblInd w:w="108" w:type="dxa"/>
        <w:tblLook w:val="04A0" w:firstRow="1" w:lastRow="0" w:firstColumn="1" w:lastColumn="0" w:noHBand="0" w:noVBand="1"/>
      </w:tblPr>
      <w:tblGrid>
        <w:gridCol w:w="3353"/>
        <w:gridCol w:w="5559"/>
      </w:tblGrid>
      <w:tr w:rsidR="00C710A3" w:rsidRPr="002419CF" w:rsidTr="002419CF">
        <w:trPr>
          <w:trHeight w:val="936"/>
        </w:trPr>
        <w:tc>
          <w:tcPr>
            <w:tcW w:w="3780" w:type="dxa"/>
            <w:shd w:val="clear" w:color="auto" w:fill="auto"/>
          </w:tcPr>
          <w:p w:rsidR="00C710A3" w:rsidRPr="002419CF" w:rsidRDefault="00C710A3" w:rsidP="002419CF">
            <w:pPr>
              <w:pStyle w:val="BodyText"/>
              <w:shd w:val="clear" w:color="auto" w:fill="auto"/>
              <w:tabs>
                <w:tab w:val="left" w:pos="5903"/>
              </w:tabs>
              <w:spacing w:after="0"/>
              <w:jc w:val="center"/>
              <w:rPr>
                <w:rStyle w:val="BodyTextChar1"/>
                <w:rFonts w:ascii="Arial" w:hAnsi="Arial" w:cs="Arial"/>
                <w:color w:val="000000"/>
                <w:sz w:val="20"/>
                <w:szCs w:val="20"/>
                <w:lang w:eastAsia="vi-VN"/>
              </w:rPr>
            </w:pPr>
            <w:r w:rsidRPr="002419CF">
              <w:rPr>
                <w:rStyle w:val="Bodytext2"/>
                <w:rFonts w:ascii="Arial" w:hAnsi="Arial" w:cs="Arial"/>
                <w:color w:val="000000"/>
                <w:sz w:val="20"/>
                <w:szCs w:val="20"/>
                <w:lang w:eastAsia="vi-VN"/>
              </w:rPr>
              <w:t>(Tên doanh nghiệp/</w:t>
            </w:r>
            <w:r w:rsidRPr="002419CF">
              <w:rPr>
                <w:rStyle w:val="Bodytext2"/>
                <w:rFonts w:ascii="Arial" w:hAnsi="Arial" w:cs="Arial"/>
                <w:color w:val="000000"/>
                <w:sz w:val="20"/>
                <w:szCs w:val="20"/>
                <w:lang w:val="en-US" w:eastAsia="vi-VN"/>
              </w:rPr>
              <w:t xml:space="preserve"> </w:t>
            </w:r>
            <w:r w:rsidRPr="002419CF">
              <w:rPr>
                <w:rStyle w:val="BodyTextChar1"/>
                <w:rFonts w:ascii="Arial" w:hAnsi="Arial" w:cs="Arial"/>
                <w:color w:val="000000"/>
                <w:sz w:val="20"/>
                <w:szCs w:val="20"/>
                <w:lang w:eastAsia="vi-VN"/>
              </w:rPr>
              <w:t>Cơ quan/tổ chức/hợp tác</w:t>
            </w:r>
            <w:r w:rsidRPr="002419CF">
              <w:rPr>
                <w:rStyle w:val="BodyTextChar1"/>
                <w:rFonts w:ascii="Arial" w:hAnsi="Arial" w:cs="Arial"/>
                <w:color w:val="000000"/>
                <w:sz w:val="20"/>
                <w:szCs w:val="20"/>
                <w:lang w:val="en-US" w:eastAsia="vi-VN"/>
              </w:rPr>
              <w:t xml:space="preserve"> </w:t>
            </w:r>
            <w:r w:rsidR="009846B8" w:rsidRPr="002419CF">
              <w:rPr>
                <w:rStyle w:val="BodyTextChar1"/>
                <w:rFonts w:ascii="Arial" w:hAnsi="Arial" w:cs="Arial"/>
                <w:color w:val="000000"/>
                <w:sz w:val="20"/>
                <w:szCs w:val="20"/>
                <w:lang w:eastAsia="vi-VN"/>
              </w:rPr>
              <w:t>xã/hộ gia đình/cá nhân</w:t>
            </w:r>
            <w:r w:rsidRPr="002419CF">
              <w:rPr>
                <w:rStyle w:val="BodyTextChar1"/>
                <w:rFonts w:ascii="Arial" w:hAnsi="Arial" w:cs="Arial"/>
                <w:color w:val="000000"/>
                <w:sz w:val="20"/>
                <w:szCs w:val="20"/>
                <w:lang w:eastAsia="vi-VN"/>
              </w:rPr>
              <w:t>)</w:t>
            </w:r>
          </w:p>
          <w:p w:rsidR="009846B8" w:rsidRPr="002419CF" w:rsidRDefault="009846B8" w:rsidP="002419CF">
            <w:pPr>
              <w:pStyle w:val="BodyText"/>
              <w:shd w:val="clear" w:color="auto" w:fill="auto"/>
              <w:tabs>
                <w:tab w:val="left" w:pos="5903"/>
              </w:tabs>
              <w:spacing w:after="0"/>
              <w:jc w:val="center"/>
              <w:rPr>
                <w:rStyle w:val="BodyTextChar1"/>
                <w:rFonts w:ascii="Arial" w:hAnsi="Arial" w:cs="Arial"/>
                <w:color w:val="000000"/>
                <w:sz w:val="20"/>
                <w:szCs w:val="20"/>
                <w:lang w:val="en-US" w:eastAsia="vi-VN"/>
              </w:rPr>
            </w:pPr>
            <w:r w:rsidRPr="002419CF">
              <w:rPr>
                <w:rStyle w:val="BodyTextChar1"/>
                <w:rFonts w:ascii="Arial" w:hAnsi="Arial" w:cs="Arial"/>
                <w:color w:val="000000"/>
                <w:sz w:val="20"/>
                <w:szCs w:val="20"/>
                <w:lang w:val="en-US" w:eastAsia="vi-VN"/>
              </w:rPr>
              <w:t>_______</w:t>
            </w:r>
          </w:p>
          <w:p w:rsidR="00C710A3" w:rsidRPr="002419CF" w:rsidRDefault="00C710A3" w:rsidP="002419CF">
            <w:pPr>
              <w:pStyle w:val="BodyText"/>
              <w:shd w:val="clear" w:color="auto" w:fill="auto"/>
              <w:tabs>
                <w:tab w:val="left" w:pos="5903"/>
              </w:tabs>
              <w:spacing w:after="0"/>
              <w:jc w:val="center"/>
              <w:rPr>
                <w:rStyle w:val="Bodytext2"/>
                <w:rFonts w:ascii="Arial" w:hAnsi="Arial" w:cs="Arial"/>
                <w:sz w:val="20"/>
                <w:szCs w:val="20"/>
                <w:lang w:val="en-US"/>
              </w:rPr>
            </w:pPr>
            <w:r w:rsidRPr="002419CF">
              <w:rPr>
                <w:rStyle w:val="BodyTextChar1"/>
                <w:rFonts w:ascii="Arial" w:hAnsi="Arial" w:cs="Arial"/>
                <w:color w:val="000000"/>
                <w:sz w:val="20"/>
                <w:szCs w:val="20"/>
                <w:lang w:eastAsia="vi-VN"/>
              </w:rPr>
              <w:t xml:space="preserve">Số: </w:t>
            </w:r>
            <w:r w:rsidR="009846B8" w:rsidRPr="002419CF">
              <w:rPr>
                <w:rStyle w:val="BodyTextChar1"/>
                <w:rFonts w:ascii="Arial" w:hAnsi="Arial" w:cs="Arial"/>
                <w:color w:val="000000"/>
                <w:sz w:val="20"/>
                <w:szCs w:val="20"/>
                <w:lang w:val="en-US" w:eastAsia="vi-VN"/>
              </w:rPr>
              <w:t>….</w:t>
            </w:r>
          </w:p>
        </w:tc>
        <w:tc>
          <w:tcPr>
            <w:tcW w:w="5220" w:type="dxa"/>
            <w:shd w:val="clear" w:color="auto" w:fill="auto"/>
          </w:tcPr>
          <w:p w:rsidR="00C710A3" w:rsidRPr="002419CF" w:rsidRDefault="00C710A3" w:rsidP="002419CF">
            <w:pPr>
              <w:pStyle w:val="BodyText"/>
              <w:shd w:val="clear" w:color="auto" w:fill="auto"/>
              <w:tabs>
                <w:tab w:val="left" w:pos="5903"/>
              </w:tabs>
              <w:spacing w:after="0"/>
              <w:jc w:val="center"/>
              <w:rPr>
                <w:rStyle w:val="BodyTextChar1"/>
                <w:rFonts w:ascii="Arial" w:hAnsi="Arial" w:cs="Arial"/>
                <w:b/>
                <w:bCs/>
                <w:color w:val="000000"/>
                <w:sz w:val="20"/>
                <w:szCs w:val="20"/>
                <w:lang w:eastAsia="vi-VN"/>
              </w:rPr>
            </w:pPr>
            <w:r w:rsidRPr="002419CF">
              <w:rPr>
                <w:rStyle w:val="Bodytext2"/>
                <w:rFonts w:ascii="Arial" w:hAnsi="Arial" w:cs="Arial"/>
                <w:b/>
                <w:bCs/>
                <w:color w:val="000000"/>
                <w:sz w:val="20"/>
                <w:szCs w:val="20"/>
                <w:lang w:eastAsia="vi-VN"/>
              </w:rPr>
              <w:t>CỘNG HÒA XÃ HỘI CHỦ NGHĨA VIỆT NAM</w:t>
            </w:r>
            <w:r w:rsidRPr="002419CF">
              <w:rPr>
                <w:rStyle w:val="BodyTextChar1"/>
                <w:rFonts w:ascii="Arial" w:hAnsi="Arial" w:cs="Arial"/>
                <w:b/>
                <w:bCs/>
                <w:color w:val="000000"/>
                <w:sz w:val="20"/>
                <w:szCs w:val="20"/>
                <w:lang w:eastAsia="vi-VN"/>
              </w:rPr>
              <w:t xml:space="preserve"> </w:t>
            </w:r>
          </w:p>
          <w:p w:rsidR="00C710A3" w:rsidRPr="002419CF" w:rsidRDefault="00C710A3" w:rsidP="002419CF">
            <w:pPr>
              <w:pStyle w:val="BodyText"/>
              <w:shd w:val="clear" w:color="auto" w:fill="auto"/>
              <w:tabs>
                <w:tab w:val="left" w:pos="5903"/>
              </w:tabs>
              <w:spacing w:after="0"/>
              <w:jc w:val="center"/>
              <w:rPr>
                <w:rStyle w:val="BodyTextChar1"/>
                <w:rFonts w:ascii="Arial" w:hAnsi="Arial" w:cs="Arial"/>
                <w:b/>
                <w:bCs/>
                <w:color w:val="000000"/>
                <w:sz w:val="20"/>
                <w:szCs w:val="20"/>
                <w:lang w:eastAsia="vi-VN"/>
              </w:rPr>
            </w:pPr>
            <w:r w:rsidRPr="002419CF">
              <w:rPr>
                <w:rStyle w:val="BodyTextChar1"/>
                <w:rFonts w:ascii="Arial" w:hAnsi="Arial" w:cs="Arial"/>
                <w:b/>
                <w:bCs/>
                <w:color w:val="000000"/>
                <w:sz w:val="20"/>
                <w:szCs w:val="20"/>
                <w:lang w:eastAsia="vi-VN"/>
              </w:rPr>
              <w:t>Độc lập - Tự do - Hạnh phúc</w:t>
            </w:r>
          </w:p>
          <w:p w:rsidR="009846B8" w:rsidRPr="002419CF" w:rsidRDefault="009846B8" w:rsidP="002419CF">
            <w:pPr>
              <w:pStyle w:val="BodyText"/>
              <w:shd w:val="clear" w:color="auto" w:fill="auto"/>
              <w:tabs>
                <w:tab w:val="left" w:pos="5903"/>
              </w:tabs>
              <w:spacing w:after="0"/>
              <w:jc w:val="center"/>
              <w:rPr>
                <w:rFonts w:ascii="Arial" w:hAnsi="Arial" w:cs="Arial"/>
                <w:sz w:val="20"/>
                <w:szCs w:val="20"/>
                <w:lang w:val="en-US"/>
              </w:rPr>
            </w:pPr>
            <w:r w:rsidRPr="002419CF">
              <w:rPr>
                <w:rStyle w:val="BodyTextChar1"/>
                <w:rFonts w:ascii="Arial" w:hAnsi="Arial" w:cs="Arial"/>
                <w:bCs/>
                <w:color w:val="000000"/>
                <w:sz w:val="20"/>
                <w:szCs w:val="20"/>
                <w:lang w:eastAsia="vi-VN"/>
              </w:rPr>
              <w:t>____________________</w:t>
            </w:r>
          </w:p>
          <w:p w:rsidR="00C710A3" w:rsidRPr="002419CF" w:rsidRDefault="00C710A3" w:rsidP="002419CF">
            <w:pPr>
              <w:pStyle w:val="BodyText"/>
              <w:shd w:val="clear" w:color="auto" w:fill="auto"/>
              <w:tabs>
                <w:tab w:val="left" w:leader="dot" w:pos="3519"/>
                <w:tab w:val="left" w:leader="dot" w:pos="6338"/>
                <w:tab w:val="left" w:leader="dot" w:pos="7450"/>
                <w:tab w:val="left" w:leader="dot" w:pos="8592"/>
                <w:tab w:val="left" w:leader="dot" w:pos="9471"/>
              </w:tabs>
              <w:spacing w:after="0"/>
              <w:ind w:left="3519" w:hanging="3519"/>
              <w:jc w:val="right"/>
              <w:rPr>
                <w:rStyle w:val="Bodytext2"/>
                <w:rFonts w:ascii="Arial" w:hAnsi="Arial" w:cs="Arial"/>
                <w:sz w:val="20"/>
                <w:szCs w:val="20"/>
              </w:rPr>
            </w:pPr>
            <w:r w:rsidRPr="002419CF">
              <w:rPr>
                <w:rStyle w:val="BodyTextChar1"/>
                <w:rFonts w:ascii="Arial" w:hAnsi="Arial" w:cs="Arial"/>
                <w:color w:val="000000"/>
                <w:sz w:val="20"/>
                <w:szCs w:val="20"/>
                <w:lang w:eastAsia="vi-VN"/>
              </w:rPr>
              <w:t>...</w:t>
            </w:r>
            <w:r w:rsidRPr="002419CF">
              <w:rPr>
                <w:rStyle w:val="BodyTextChar1"/>
                <w:rFonts w:ascii="Arial" w:hAnsi="Arial" w:cs="Arial"/>
                <w:i/>
                <w:iCs/>
                <w:color w:val="000000"/>
                <w:sz w:val="20"/>
                <w:szCs w:val="20"/>
                <w:lang w:eastAsia="vi-VN"/>
              </w:rPr>
              <w:t>, ngày...tháng...năm...</w:t>
            </w:r>
          </w:p>
        </w:tc>
      </w:tr>
    </w:tbl>
    <w:p w:rsidR="00C710A3" w:rsidRPr="00DF4843" w:rsidRDefault="00C710A3" w:rsidP="000E3B54">
      <w:pPr>
        <w:pStyle w:val="Bodytext20"/>
        <w:shd w:val="clear" w:color="auto" w:fill="auto"/>
        <w:tabs>
          <w:tab w:val="left" w:pos="5042"/>
        </w:tabs>
        <w:jc w:val="center"/>
        <w:rPr>
          <w:rStyle w:val="Bodytext2"/>
          <w:rFonts w:ascii="Arial" w:hAnsi="Arial" w:cs="Arial"/>
          <w:color w:val="000000"/>
          <w:sz w:val="20"/>
          <w:szCs w:val="20"/>
          <w:lang w:eastAsia="vi-VN"/>
        </w:rPr>
      </w:pPr>
    </w:p>
    <w:p w:rsidR="002419CF" w:rsidRPr="00DF4843" w:rsidRDefault="002419CF" w:rsidP="000E3B54">
      <w:pPr>
        <w:pStyle w:val="Bodytext20"/>
        <w:shd w:val="clear" w:color="auto" w:fill="auto"/>
        <w:tabs>
          <w:tab w:val="left" w:pos="5042"/>
        </w:tabs>
        <w:jc w:val="center"/>
        <w:rPr>
          <w:rFonts w:ascii="Arial" w:hAnsi="Arial" w:cs="Arial"/>
          <w:sz w:val="20"/>
          <w:szCs w:val="20"/>
        </w:rPr>
      </w:pPr>
      <w:r w:rsidRPr="00DF4843">
        <w:rPr>
          <w:rStyle w:val="Bodytext2"/>
          <w:rFonts w:ascii="Arial" w:hAnsi="Arial" w:cs="Arial"/>
          <w:color w:val="000000"/>
          <w:sz w:val="20"/>
          <w:szCs w:val="20"/>
          <w:lang w:eastAsia="vi-VN"/>
        </w:rPr>
        <w:tab/>
      </w:r>
    </w:p>
    <w:p w:rsidR="002419CF" w:rsidRPr="00DF4843" w:rsidRDefault="002419CF" w:rsidP="000E3B54">
      <w:pPr>
        <w:pStyle w:val="Bodytext20"/>
        <w:shd w:val="clear" w:color="auto" w:fill="auto"/>
        <w:jc w:val="center"/>
        <w:rPr>
          <w:rFonts w:ascii="Arial" w:hAnsi="Arial" w:cs="Arial"/>
          <w:sz w:val="20"/>
          <w:szCs w:val="20"/>
        </w:rPr>
      </w:pPr>
      <w:r w:rsidRPr="00DF4843">
        <w:rPr>
          <w:rStyle w:val="Bodytext2"/>
          <w:rFonts w:ascii="Arial" w:hAnsi="Arial" w:cs="Arial"/>
          <w:b/>
          <w:bCs/>
          <w:color w:val="000000"/>
          <w:sz w:val="20"/>
          <w:szCs w:val="20"/>
          <w:lang w:eastAsia="vi-VN"/>
        </w:rPr>
        <w:t>VĂN BẢN ĐỀ NGHỊ VIỆC SỬ DỤNG</w:t>
      </w:r>
      <w:r w:rsidR="00C710A3" w:rsidRPr="00DF4843">
        <w:rPr>
          <w:rStyle w:val="Bodytext2"/>
          <w:rFonts w:ascii="Arial" w:hAnsi="Arial" w:cs="Arial"/>
          <w:b/>
          <w:bCs/>
          <w:color w:val="000000"/>
          <w:sz w:val="20"/>
          <w:szCs w:val="20"/>
          <w:lang w:val="en-US" w:eastAsia="vi-VN"/>
        </w:rPr>
        <w:t xml:space="preserve"> </w:t>
      </w:r>
      <w:r w:rsidRPr="00DF4843">
        <w:rPr>
          <w:rStyle w:val="Bodytext2"/>
          <w:rFonts w:ascii="Arial" w:hAnsi="Arial" w:cs="Arial"/>
          <w:b/>
          <w:bCs/>
          <w:color w:val="000000"/>
          <w:sz w:val="20"/>
          <w:szCs w:val="20"/>
          <w:lang w:eastAsia="vi-VN"/>
        </w:rPr>
        <w:t>NGƯỜI CHƯA ĐỦ 13 TUỔI LÀM VIỆC</w:t>
      </w:r>
    </w:p>
    <w:p w:rsidR="002419CF" w:rsidRPr="00DF4843" w:rsidRDefault="002419CF" w:rsidP="000E3B54">
      <w:pPr>
        <w:pStyle w:val="BodyText"/>
        <w:shd w:val="clear" w:color="auto" w:fill="auto"/>
        <w:tabs>
          <w:tab w:val="left" w:leader="dot" w:pos="9000"/>
        </w:tabs>
        <w:spacing w:after="0"/>
        <w:jc w:val="center"/>
        <w:rPr>
          <w:rStyle w:val="BodyTextChar1"/>
          <w:rFonts w:ascii="Arial" w:hAnsi="Arial" w:cs="Arial"/>
          <w:color w:val="000000"/>
          <w:sz w:val="20"/>
          <w:szCs w:val="20"/>
          <w:lang w:eastAsia="vi-VN"/>
        </w:rPr>
      </w:pPr>
      <w:r w:rsidRPr="00DF4843">
        <w:rPr>
          <w:rStyle w:val="BodyTextChar1"/>
          <w:rFonts w:ascii="Arial" w:hAnsi="Arial" w:cs="Arial"/>
          <w:color w:val="000000"/>
          <w:sz w:val="20"/>
          <w:szCs w:val="20"/>
          <w:lang w:eastAsia="vi-VN"/>
        </w:rPr>
        <w:t>Kính gửi: Sở Lao động - Thương</w:t>
      </w:r>
      <w:r w:rsidR="009846B8" w:rsidRPr="00DF4843">
        <w:rPr>
          <w:rStyle w:val="BodyTextChar1"/>
          <w:rFonts w:ascii="Arial" w:hAnsi="Arial" w:cs="Arial"/>
          <w:color w:val="000000"/>
          <w:sz w:val="20"/>
          <w:szCs w:val="20"/>
          <w:lang w:eastAsia="vi-VN"/>
        </w:rPr>
        <w:t xml:space="preserve"> binh và Xã hội tỉnh, thành phố....</w:t>
      </w:r>
    </w:p>
    <w:p w:rsidR="00C710A3" w:rsidRPr="00DF4843" w:rsidRDefault="00C710A3" w:rsidP="000E3B54">
      <w:pPr>
        <w:pStyle w:val="BodyText"/>
        <w:shd w:val="clear" w:color="auto" w:fill="auto"/>
        <w:tabs>
          <w:tab w:val="left" w:leader="dot" w:pos="9000"/>
        </w:tabs>
        <w:spacing w:after="0"/>
        <w:jc w:val="center"/>
        <w:rPr>
          <w:rFonts w:ascii="Arial" w:hAnsi="Arial" w:cs="Arial"/>
          <w:sz w:val="20"/>
          <w:szCs w:val="20"/>
        </w:rPr>
      </w:pPr>
    </w:p>
    <w:p w:rsidR="002419CF" w:rsidRPr="00DF4843" w:rsidRDefault="002419CF" w:rsidP="002F38CC">
      <w:pPr>
        <w:pStyle w:val="BodyText"/>
        <w:shd w:val="clear" w:color="auto" w:fill="auto"/>
        <w:spacing w:after="120"/>
        <w:ind w:firstLine="720"/>
        <w:jc w:val="both"/>
        <w:rPr>
          <w:rFonts w:ascii="Arial" w:hAnsi="Arial" w:cs="Arial"/>
          <w:sz w:val="20"/>
          <w:szCs w:val="20"/>
        </w:rPr>
      </w:pPr>
      <w:r w:rsidRPr="00DF4843">
        <w:rPr>
          <w:rStyle w:val="BodyTextChar1"/>
          <w:rFonts w:ascii="Arial" w:hAnsi="Arial" w:cs="Arial"/>
          <w:color w:val="000000"/>
          <w:sz w:val="20"/>
          <w:szCs w:val="20"/>
          <w:lang w:eastAsia="vi-VN"/>
        </w:rPr>
        <w:t>Căn cứ Bộ luật Lao động năm 2019;</w:t>
      </w:r>
    </w:p>
    <w:p w:rsidR="002419CF" w:rsidRPr="00DF4843" w:rsidRDefault="002419CF" w:rsidP="002F38CC">
      <w:pPr>
        <w:pStyle w:val="BodyText"/>
        <w:shd w:val="clear" w:color="auto" w:fill="auto"/>
        <w:spacing w:after="120"/>
        <w:ind w:firstLine="720"/>
        <w:jc w:val="both"/>
        <w:rPr>
          <w:rFonts w:ascii="Arial" w:hAnsi="Arial" w:cs="Arial"/>
          <w:sz w:val="20"/>
          <w:szCs w:val="20"/>
        </w:rPr>
      </w:pPr>
      <w:r w:rsidRPr="00DF4843">
        <w:rPr>
          <w:rStyle w:val="BodyTextChar1"/>
          <w:rFonts w:ascii="Arial" w:hAnsi="Arial" w:cs="Arial"/>
          <w:color w:val="000000"/>
          <w:sz w:val="20"/>
          <w:szCs w:val="20"/>
          <w:lang w:eastAsia="vi-VN"/>
        </w:rPr>
        <w:t>Căn cứ Thông tư số 09/2020/TT-BLĐTBXH ngày 12 tháng 11 năm 2020 của Bộ trưởng Bộ Lao động - Thương binh và Xã hội quy định chi tiết và hướng dẫn thi hành một số điều của Bộ luật Lao động về lao động chưa thành niên;</w:t>
      </w:r>
    </w:p>
    <w:p w:rsidR="002419CF" w:rsidRPr="00DF4843" w:rsidRDefault="002419CF" w:rsidP="002F38CC">
      <w:pPr>
        <w:pStyle w:val="BodyText"/>
        <w:shd w:val="clear" w:color="auto" w:fill="auto"/>
        <w:tabs>
          <w:tab w:val="left" w:leader="dot" w:pos="3314"/>
        </w:tabs>
        <w:spacing w:after="120"/>
        <w:ind w:firstLine="720"/>
        <w:jc w:val="both"/>
        <w:rPr>
          <w:rFonts w:ascii="Arial" w:hAnsi="Arial" w:cs="Arial"/>
          <w:sz w:val="20"/>
          <w:szCs w:val="20"/>
        </w:rPr>
      </w:pPr>
      <w:r w:rsidRPr="00DF4843">
        <w:rPr>
          <w:rStyle w:val="BodyTextChar1"/>
          <w:rFonts w:ascii="Arial" w:hAnsi="Arial" w:cs="Arial"/>
          <w:color w:val="000000"/>
          <w:sz w:val="20"/>
          <w:szCs w:val="20"/>
          <w:lang w:eastAsia="vi-VN"/>
        </w:rPr>
        <w:t>(Tên doanh nghiệp, cơ quan, tổ chức, hợp tác xã; hộ gia đ</w:t>
      </w:r>
      <w:r w:rsidR="004029F8" w:rsidRPr="00DF4843">
        <w:rPr>
          <w:rStyle w:val="BodyTextChar1"/>
          <w:rFonts w:ascii="Arial" w:hAnsi="Arial" w:cs="Arial"/>
          <w:color w:val="000000"/>
          <w:sz w:val="20"/>
          <w:szCs w:val="20"/>
          <w:lang w:eastAsia="vi-VN"/>
        </w:rPr>
        <w:t>ình, cá nhân sử dụng lao động) ...</w:t>
      </w:r>
      <w:r w:rsidRPr="00DF4843">
        <w:rPr>
          <w:rStyle w:val="BodyTextChar1"/>
          <w:rFonts w:ascii="Arial" w:hAnsi="Arial" w:cs="Arial"/>
          <w:color w:val="000000"/>
          <w:sz w:val="20"/>
          <w:szCs w:val="20"/>
          <w:lang w:eastAsia="vi-VN"/>
        </w:rPr>
        <w:t xml:space="preserve"> đề nghị Sở Lao động - Thương binh và Xã hội tỉnh, thành</w:t>
      </w:r>
      <w:r w:rsidR="004029F8" w:rsidRPr="00DF4843">
        <w:rPr>
          <w:rStyle w:val="BodyTextChar1"/>
          <w:rFonts w:ascii="Arial" w:hAnsi="Arial" w:cs="Arial"/>
          <w:color w:val="000000"/>
          <w:sz w:val="20"/>
          <w:szCs w:val="20"/>
          <w:lang w:val="en-US" w:eastAsia="vi-VN"/>
        </w:rPr>
        <w:t xml:space="preserve"> </w:t>
      </w:r>
      <w:r w:rsidR="004029F8" w:rsidRPr="00DF4843">
        <w:rPr>
          <w:rStyle w:val="BodyTextChar1"/>
          <w:rFonts w:ascii="Arial" w:hAnsi="Arial" w:cs="Arial"/>
          <w:color w:val="000000"/>
          <w:sz w:val="20"/>
          <w:szCs w:val="20"/>
          <w:lang w:eastAsia="vi-VN"/>
        </w:rPr>
        <w:t xml:space="preserve">phố.... </w:t>
      </w:r>
      <w:r w:rsidRPr="00DF4843">
        <w:rPr>
          <w:rStyle w:val="BodyTextChar1"/>
          <w:rFonts w:ascii="Arial" w:hAnsi="Arial" w:cs="Arial"/>
          <w:color w:val="000000"/>
          <w:sz w:val="20"/>
          <w:szCs w:val="20"/>
          <w:lang w:eastAsia="vi-VN"/>
        </w:rPr>
        <w:t>về việc sử dụng người chưa đủ 13 tuổi làm việc, với các nội dung sau:</w:t>
      </w:r>
    </w:p>
    <w:p w:rsidR="002419CF" w:rsidRPr="00DF4843" w:rsidRDefault="002419CF" w:rsidP="002F38CC">
      <w:pPr>
        <w:pStyle w:val="BodyText"/>
        <w:shd w:val="clear" w:color="auto" w:fill="auto"/>
        <w:spacing w:after="120"/>
        <w:ind w:firstLine="720"/>
        <w:jc w:val="both"/>
        <w:rPr>
          <w:rFonts w:ascii="Arial" w:hAnsi="Arial" w:cs="Arial"/>
          <w:sz w:val="20"/>
          <w:szCs w:val="20"/>
        </w:rPr>
      </w:pPr>
      <w:r w:rsidRPr="00DF4843">
        <w:rPr>
          <w:rStyle w:val="BodyTextChar1"/>
          <w:rFonts w:ascii="Arial" w:hAnsi="Arial" w:cs="Arial"/>
          <w:b/>
          <w:bCs/>
          <w:color w:val="000000"/>
          <w:sz w:val="20"/>
          <w:szCs w:val="20"/>
          <w:lang w:eastAsia="vi-VN"/>
        </w:rPr>
        <w:t>Phần I. Thông tin về doanh nghiệp/ hộ gia đình, cá nhân</w:t>
      </w:r>
    </w:p>
    <w:p w:rsidR="002419CF" w:rsidRPr="00DF4843" w:rsidRDefault="004029F8" w:rsidP="002F38CC">
      <w:pPr>
        <w:pStyle w:val="BodyText"/>
        <w:shd w:val="clear" w:color="auto" w:fill="auto"/>
        <w:tabs>
          <w:tab w:val="left" w:pos="2323"/>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1. </w:t>
      </w:r>
      <w:r w:rsidR="002419CF" w:rsidRPr="00DF4843">
        <w:rPr>
          <w:rStyle w:val="BodyTextChar1"/>
          <w:rFonts w:ascii="Arial" w:hAnsi="Arial" w:cs="Arial"/>
          <w:color w:val="000000"/>
          <w:sz w:val="20"/>
          <w:szCs w:val="20"/>
          <w:lang w:eastAsia="vi-VN"/>
        </w:rPr>
        <w:t>Tên doanh nghiệp, cơ quan, tổ chức, hợp tác xã, hộ gia đình, cá nhân (ghi bằng</w:t>
      </w:r>
      <w:r w:rsidRPr="00DF4843">
        <w:rPr>
          <w:rStyle w:val="BodyTextChar1"/>
          <w:rFonts w:ascii="Arial" w:hAnsi="Arial" w:cs="Arial"/>
          <w:color w:val="000000"/>
          <w:sz w:val="20"/>
          <w:szCs w:val="20"/>
          <w:lang w:val="en-US" w:eastAsia="vi-VN"/>
        </w:rPr>
        <w:t xml:space="preserve"> </w:t>
      </w:r>
      <w:r w:rsidR="002419CF" w:rsidRPr="00DF4843">
        <w:rPr>
          <w:rStyle w:val="BodyTextChar1"/>
          <w:rFonts w:ascii="Arial" w:hAnsi="Arial" w:cs="Arial"/>
          <w:color w:val="000000"/>
          <w:sz w:val="20"/>
          <w:szCs w:val="20"/>
          <w:lang w:eastAsia="vi-VN"/>
        </w:rPr>
        <w:t>chữ in hoa):</w:t>
      </w:r>
      <w:r w:rsidRPr="00DF4843">
        <w:rPr>
          <w:rStyle w:val="BodyTextChar1"/>
          <w:rFonts w:ascii="Arial" w:hAnsi="Arial" w:cs="Arial"/>
          <w:color w:val="000000"/>
          <w:sz w:val="20"/>
          <w:szCs w:val="20"/>
          <w:lang w:val="en-US" w:eastAsia="vi-VN"/>
        </w:rPr>
        <w:t xml:space="preserve"> ………………</w:t>
      </w:r>
      <w:proofErr w:type="gramStart"/>
      <w:r w:rsidRPr="00DF4843">
        <w:rPr>
          <w:rStyle w:val="BodyTextChar1"/>
          <w:rFonts w:ascii="Arial" w:hAnsi="Arial" w:cs="Arial"/>
          <w:color w:val="000000"/>
          <w:sz w:val="20"/>
          <w:szCs w:val="20"/>
          <w:lang w:val="en-US" w:eastAsia="vi-VN"/>
        </w:rPr>
        <w:t>…..</w:t>
      </w:r>
      <w:proofErr w:type="gramEnd"/>
      <w:r w:rsidR="002419CF" w:rsidRPr="00DF4843">
        <w:rPr>
          <w:rStyle w:val="BodyTextChar1"/>
          <w:rFonts w:ascii="Arial" w:hAnsi="Arial" w:cs="Arial"/>
          <w:color w:val="000000"/>
          <w:sz w:val="20"/>
          <w:szCs w:val="20"/>
          <w:lang w:eastAsia="vi-VN"/>
        </w:rPr>
        <w:tab/>
      </w:r>
    </w:p>
    <w:p w:rsidR="002419CF" w:rsidRPr="00DF4843" w:rsidRDefault="004029F8" w:rsidP="002F38CC">
      <w:pPr>
        <w:pStyle w:val="BodyText"/>
        <w:shd w:val="clear" w:color="auto" w:fill="auto"/>
        <w:tabs>
          <w:tab w:val="left" w:pos="2357"/>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2. </w:t>
      </w:r>
      <w:r w:rsidR="002419CF" w:rsidRPr="00DF4843">
        <w:rPr>
          <w:rStyle w:val="BodyTextChar1"/>
          <w:rFonts w:ascii="Arial" w:hAnsi="Arial" w:cs="Arial"/>
          <w:color w:val="000000"/>
          <w:sz w:val="20"/>
          <w:szCs w:val="20"/>
          <w:lang w:eastAsia="vi-VN"/>
        </w:rPr>
        <w:t>Địa chỉ trụ sở chính của doanh nghiệp, cơ quan, tổ chức, hợp tác xã/ Địa chỉ</w:t>
      </w:r>
      <w:r w:rsidR="00C710A3" w:rsidRPr="00DF4843">
        <w:rPr>
          <w:rStyle w:val="BodyTextChar1"/>
          <w:rFonts w:ascii="Arial" w:hAnsi="Arial" w:cs="Arial"/>
          <w:color w:val="000000"/>
          <w:sz w:val="20"/>
          <w:szCs w:val="20"/>
          <w:lang w:val="en-US" w:eastAsia="vi-VN"/>
        </w:rPr>
        <w:t xml:space="preserve"> </w:t>
      </w:r>
      <w:r w:rsidR="002419CF" w:rsidRPr="00DF4843">
        <w:rPr>
          <w:rStyle w:val="BodyTextChar1"/>
          <w:rFonts w:ascii="Arial" w:hAnsi="Arial" w:cs="Arial"/>
          <w:color w:val="000000"/>
          <w:sz w:val="20"/>
          <w:szCs w:val="20"/>
          <w:lang w:eastAsia="vi-VN"/>
        </w:rPr>
        <w:t>thường trú/tạm trú của hộ gia đình, cá nhân:</w:t>
      </w:r>
      <w:r w:rsidRPr="00DF4843">
        <w:rPr>
          <w:rStyle w:val="BodyTextChar1"/>
          <w:rFonts w:ascii="Arial" w:hAnsi="Arial" w:cs="Arial"/>
          <w:color w:val="000000"/>
          <w:sz w:val="20"/>
          <w:szCs w:val="20"/>
          <w:lang w:val="en-US" w:eastAsia="vi-VN"/>
        </w:rPr>
        <w:t xml:space="preserve"> ……………</w:t>
      </w:r>
      <w:proofErr w:type="gramStart"/>
      <w:r w:rsidRPr="00DF4843">
        <w:rPr>
          <w:rStyle w:val="BodyTextChar1"/>
          <w:rFonts w:ascii="Arial" w:hAnsi="Arial" w:cs="Arial"/>
          <w:color w:val="000000"/>
          <w:sz w:val="20"/>
          <w:szCs w:val="20"/>
          <w:lang w:val="en-US" w:eastAsia="vi-VN"/>
        </w:rPr>
        <w:t>…..</w:t>
      </w:r>
      <w:proofErr w:type="gramEnd"/>
      <w:r w:rsidR="002419CF" w:rsidRPr="00DF4843">
        <w:rPr>
          <w:rStyle w:val="BodyTextChar1"/>
          <w:rFonts w:ascii="Arial" w:hAnsi="Arial" w:cs="Arial"/>
          <w:color w:val="000000"/>
          <w:sz w:val="20"/>
          <w:szCs w:val="20"/>
          <w:lang w:eastAsia="vi-VN"/>
        </w:rPr>
        <w:tab/>
      </w:r>
    </w:p>
    <w:p w:rsidR="002419CF" w:rsidRPr="00DF4843" w:rsidRDefault="004029F8" w:rsidP="002F38CC">
      <w:pPr>
        <w:pStyle w:val="BodyText"/>
        <w:shd w:val="clear" w:color="auto" w:fill="auto"/>
        <w:tabs>
          <w:tab w:val="left" w:pos="2357"/>
          <w:tab w:val="left" w:leader="dot" w:pos="5042"/>
          <w:tab w:val="left" w:leader="dot" w:pos="7192"/>
          <w:tab w:val="left" w:leader="dot" w:pos="9000"/>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3. </w:t>
      </w:r>
      <w:r w:rsidRPr="00DF4843">
        <w:rPr>
          <w:rStyle w:val="BodyTextChar1"/>
          <w:rFonts w:ascii="Arial" w:hAnsi="Arial" w:cs="Arial"/>
          <w:color w:val="000000"/>
          <w:sz w:val="20"/>
          <w:szCs w:val="20"/>
          <w:lang w:eastAsia="vi-VN"/>
        </w:rPr>
        <w:t xml:space="preserve">Điện thoại: </w:t>
      </w:r>
      <w:proofErr w:type="gramStart"/>
      <w:r w:rsidRPr="00DF4843">
        <w:rPr>
          <w:rStyle w:val="BodyTextChar1"/>
          <w:rFonts w:ascii="Arial" w:hAnsi="Arial" w:cs="Arial"/>
          <w:color w:val="000000"/>
          <w:sz w:val="20"/>
          <w:szCs w:val="20"/>
          <w:lang w:eastAsia="vi-VN"/>
        </w:rPr>
        <w:t>.....</w:t>
      </w:r>
      <w:proofErr w:type="gramEnd"/>
      <w:r w:rsidRPr="00DF4843">
        <w:rPr>
          <w:rStyle w:val="BodyTextChar1"/>
          <w:rFonts w:ascii="Arial" w:hAnsi="Arial" w:cs="Arial"/>
          <w:color w:val="000000"/>
          <w:sz w:val="20"/>
          <w:szCs w:val="20"/>
          <w:lang w:eastAsia="vi-VN"/>
        </w:rPr>
        <w:t xml:space="preserve"> </w:t>
      </w:r>
      <w:r w:rsidR="002419CF" w:rsidRPr="00DF4843">
        <w:rPr>
          <w:rStyle w:val="BodyTextChar1"/>
          <w:rFonts w:ascii="Arial" w:hAnsi="Arial" w:cs="Arial"/>
          <w:color w:val="000000"/>
          <w:sz w:val="20"/>
          <w:szCs w:val="20"/>
          <w:lang w:val="en-US"/>
        </w:rPr>
        <w:t>Fax:</w:t>
      </w:r>
      <w:r w:rsidR="002419CF" w:rsidRPr="00DF4843">
        <w:rPr>
          <w:rStyle w:val="BodyTextChar1"/>
          <w:rFonts w:ascii="Arial" w:hAnsi="Arial" w:cs="Arial"/>
          <w:color w:val="000000"/>
          <w:sz w:val="20"/>
          <w:szCs w:val="20"/>
          <w:lang w:eastAsia="vi-VN"/>
        </w:rPr>
        <w:tab/>
      </w:r>
      <w:r w:rsidR="002419CF" w:rsidRPr="00DF4843">
        <w:rPr>
          <w:rStyle w:val="BodyTextChar1"/>
          <w:rFonts w:ascii="Arial" w:hAnsi="Arial" w:cs="Arial"/>
          <w:color w:val="000000"/>
          <w:sz w:val="20"/>
          <w:szCs w:val="20"/>
          <w:lang w:val="en-US"/>
        </w:rPr>
        <w:t>Email:</w:t>
      </w:r>
      <w:r w:rsidR="002419CF" w:rsidRPr="00DF4843">
        <w:rPr>
          <w:rStyle w:val="BodyTextChar1"/>
          <w:rFonts w:ascii="Arial" w:hAnsi="Arial" w:cs="Arial"/>
          <w:color w:val="000000"/>
          <w:sz w:val="20"/>
          <w:szCs w:val="20"/>
          <w:lang w:eastAsia="vi-VN"/>
        </w:rPr>
        <w:tab/>
      </w:r>
    </w:p>
    <w:p w:rsidR="002419CF" w:rsidRPr="00DF4843" w:rsidRDefault="004029F8" w:rsidP="002F38CC">
      <w:pPr>
        <w:pStyle w:val="BodyText"/>
        <w:shd w:val="clear" w:color="auto" w:fill="auto"/>
        <w:tabs>
          <w:tab w:val="left" w:pos="2357"/>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4. </w:t>
      </w:r>
      <w:r w:rsidR="002419CF" w:rsidRPr="00DF4843">
        <w:rPr>
          <w:rStyle w:val="BodyTextChar1"/>
          <w:rFonts w:ascii="Arial" w:hAnsi="Arial" w:cs="Arial"/>
          <w:color w:val="000000"/>
          <w:sz w:val="20"/>
          <w:szCs w:val="20"/>
          <w:lang w:eastAsia="vi-VN"/>
        </w:rPr>
        <w:t xml:space="preserve">Người đại diện </w:t>
      </w:r>
      <w:r w:rsidR="002419CF" w:rsidRPr="00DF4843">
        <w:rPr>
          <w:rStyle w:val="BodyTextChar1"/>
          <w:rFonts w:ascii="Arial" w:hAnsi="Arial" w:cs="Arial"/>
          <w:color w:val="000000"/>
          <w:sz w:val="20"/>
          <w:szCs w:val="20"/>
          <w:lang w:val="en-US"/>
        </w:rPr>
        <w:t xml:space="preserve">theo </w:t>
      </w:r>
      <w:r w:rsidR="002419CF" w:rsidRPr="00DF4843">
        <w:rPr>
          <w:rStyle w:val="BodyTextChar1"/>
          <w:rFonts w:ascii="Arial" w:hAnsi="Arial" w:cs="Arial"/>
          <w:color w:val="000000"/>
          <w:sz w:val="20"/>
          <w:szCs w:val="20"/>
          <w:lang w:eastAsia="vi-VN"/>
        </w:rPr>
        <w:t xml:space="preserve">pháp luật ký hợp đồng </w:t>
      </w:r>
      <w:r w:rsidR="002419CF" w:rsidRPr="00DF4843">
        <w:rPr>
          <w:rStyle w:val="BodyTextChar1"/>
          <w:rFonts w:ascii="Arial" w:hAnsi="Arial" w:cs="Arial"/>
          <w:color w:val="000000"/>
          <w:sz w:val="20"/>
          <w:szCs w:val="20"/>
          <w:lang w:val="en-US"/>
        </w:rPr>
        <w:t xml:space="preserve">lao </w:t>
      </w:r>
      <w:r w:rsidR="002419CF" w:rsidRPr="00DF4843">
        <w:rPr>
          <w:rStyle w:val="BodyTextChar1"/>
          <w:rFonts w:ascii="Arial" w:hAnsi="Arial" w:cs="Arial"/>
          <w:color w:val="000000"/>
          <w:sz w:val="20"/>
          <w:szCs w:val="20"/>
          <w:lang w:eastAsia="vi-VN"/>
        </w:rPr>
        <w:t>động:</w:t>
      </w:r>
    </w:p>
    <w:p w:rsidR="002419CF" w:rsidRPr="00DF4843" w:rsidRDefault="002419CF" w:rsidP="002F38CC">
      <w:pPr>
        <w:pStyle w:val="BodyText"/>
        <w:shd w:val="clear" w:color="auto" w:fill="auto"/>
        <w:tabs>
          <w:tab w:val="left" w:leader="dot" w:pos="9000"/>
        </w:tabs>
        <w:spacing w:after="120"/>
        <w:ind w:firstLine="720"/>
        <w:jc w:val="both"/>
        <w:rPr>
          <w:rFonts w:ascii="Arial" w:hAnsi="Arial" w:cs="Arial"/>
          <w:sz w:val="20"/>
          <w:szCs w:val="20"/>
        </w:rPr>
      </w:pPr>
      <w:r w:rsidRPr="00DF4843">
        <w:rPr>
          <w:rStyle w:val="BodyTextChar1"/>
          <w:rFonts w:ascii="Arial" w:hAnsi="Arial" w:cs="Arial"/>
          <w:color w:val="000000"/>
          <w:sz w:val="20"/>
          <w:szCs w:val="20"/>
          <w:lang w:eastAsia="vi-VN"/>
        </w:rPr>
        <w:t>Họ và tên:</w:t>
      </w:r>
      <w:r w:rsidRPr="00DF4843">
        <w:rPr>
          <w:rStyle w:val="BodyTextChar1"/>
          <w:rFonts w:ascii="Arial" w:hAnsi="Arial" w:cs="Arial"/>
          <w:color w:val="000000"/>
          <w:sz w:val="20"/>
          <w:szCs w:val="20"/>
          <w:lang w:eastAsia="vi-VN"/>
        </w:rPr>
        <w:tab/>
      </w:r>
    </w:p>
    <w:p w:rsidR="002419CF" w:rsidRPr="00DF4843" w:rsidRDefault="002419CF" w:rsidP="002F38CC">
      <w:pPr>
        <w:pStyle w:val="BodyText"/>
        <w:shd w:val="clear" w:color="auto" w:fill="auto"/>
        <w:tabs>
          <w:tab w:val="left" w:leader="dot" w:pos="9000"/>
        </w:tabs>
        <w:spacing w:after="120"/>
        <w:ind w:firstLine="720"/>
        <w:jc w:val="both"/>
        <w:rPr>
          <w:rFonts w:ascii="Arial" w:hAnsi="Arial" w:cs="Arial"/>
          <w:sz w:val="20"/>
          <w:szCs w:val="20"/>
        </w:rPr>
      </w:pPr>
      <w:r w:rsidRPr="00DF4843">
        <w:rPr>
          <w:rStyle w:val="BodyTextChar1"/>
          <w:rFonts w:ascii="Arial" w:hAnsi="Arial" w:cs="Arial"/>
          <w:color w:val="000000"/>
          <w:sz w:val="20"/>
          <w:szCs w:val="20"/>
          <w:lang w:eastAsia="vi-VN"/>
        </w:rPr>
        <w:t xml:space="preserve">Chức vụ/Chức danh: </w:t>
      </w:r>
      <w:r w:rsidRPr="00DF4843">
        <w:rPr>
          <w:rStyle w:val="BodyTextChar1"/>
          <w:rFonts w:ascii="Arial" w:hAnsi="Arial" w:cs="Arial"/>
          <w:color w:val="000000"/>
          <w:sz w:val="20"/>
          <w:szCs w:val="20"/>
          <w:lang w:eastAsia="vi-VN"/>
        </w:rPr>
        <w:tab/>
      </w:r>
    </w:p>
    <w:p w:rsidR="002419CF" w:rsidRPr="00DF4843" w:rsidRDefault="002419CF" w:rsidP="002F38CC">
      <w:pPr>
        <w:pStyle w:val="BodyText"/>
        <w:shd w:val="clear" w:color="auto" w:fill="auto"/>
        <w:tabs>
          <w:tab w:val="left" w:leader="dot" w:pos="6338"/>
          <w:tab w:val="left" w:leader="dot" w:pos="9000"/>
        </w:tabs>
        <w:spacing w:after="120"/>
        <w:ind w:firstLine="720"/>
        <w:jc w:val="both"/>
        <w:rPr>
          <w:rFonts w:ascii="Arial" w:hAnsi="Arial" w:cs="Arial"/>
          <w:sz w:val="20"/>
          <w:szCs w:val="20"/>
        </w:rPr>
      </w:pPr>
      <w:r w:rsidRPr="00DF4843">
        <w:rPr>
          <w:rStyle w:val="BodyTextChar1"/>
          <w:rFonts w:ascii="Arial" w:hAnsi="Arial" w:cs="Arial"/>
          <w:color w:val="000000"/>
          <w:sz w:val="20"/>
          <w:szCs w:val="20"/>
          <w:lang w:eastAsia="vi-VN"/>
        </w:rPr>
        <w:t xml:space="preserve">Ngày, tháng, năm sinh: </w:t>
      </w:r>
      <w:r w:rsidRPr="00DF4843">
        <w:rPr>
          <w:rStyle w:val="BodyTextChar1"/>
          <w:rFonts w:ascii="Arial" w:hAnsi="Arial" w:cs="Arial"/>
          <w:color w:val="000000"/>
          <w:sz w:val="20"/>
          <w:szCs w:val="20"/>
          <w:lang w:eastAsia="vi-VN"/>
        </w:rPr>
        <w:tab/>
        <w:t xml:space="preserve">Giới tính: </w:t>
      </w:r>
      <w:r w:rsidRPr="00DF4843">
        <w:rPr>
          <w:rStyle w:val="BodyTextChar1"/>
          <w:rFonts w:ascii="Arial" w:hAnsi="Arial" w:cs="Arial"/>
          <w:color w:val="000000"/>
          <w:sz w:val="20"/>
          <w:szCs w:val="20"/>
          <w:lang w:eastAsia="vi-VN"/>
        </w:rPr>
        <w:tab/>
      </w:r>
    </w:p>
    <w:p w:rsidR="002419CF" w:rsidRPr="00DF4843" w:rsidRDefault="002419CF" w:rsidP="002F38CC">
      <w:pPr>
        <w:pStyle w:val="BodyText"/>
        <w:shd w:val="clear" w:color="auto" w:fill="auto"/>
        <w:tabs>
          <w:tab w:val="left" w:leader="dot" w:pos="9000"/>
        </w:tabs>
        <w:spacing w:after="120"/>
        <w:ind w:firstLine="720"/>
        <w:jc w:val="both"/>
        <w:rPr>
          <w:rFonts w:ascii="Arial" w:hAnsi="Arial" w:cs="Arial"/>
          <w:sz w:val="20"/>
          <w:szCs w:val="20"/>
        </w:rPr>
      </w:pPr>
      <w:r w:rsidRPr="00DF4843">
        <w:rPr>
          <w:rStyle w:val="BodyTextChar1"/>
          <w:rFonts w:ascii="Arial" w:hAnsi="Arial" w:cs="Arial"/>
          <w:color w:val="000000"/>
          <w:sz w:val="20"/>
          <w:szCs w:val="20"/>
          <w:lang w:eastAsia="vi-VN"/>
        </w:rPr>
        <w:t>Quốc tịch:</w:t>
      </w:r>
      <w:r w:rsidRPr="00DF4843">
        <w:rPr>
          <w:rStyle w:val="BodyTextChar1"/>
          <w:rFonts w:ascii="Arial" w:hAnsi="Arial" w:cs="Arial"/>
          <w:color w:val="000000"/>
          <w:sz w:val="20"/>
          <w:szCs w:val="20"/>
          <w:lang w:eastAsia="vi-VN"/>
        </w:rPr>
        <w:tab/>
      </w:r>
    </w:p>
    <w:p w:rsidR="002419CF" w:rsidRPr="00DF4843" w:rsidRDefault="002419CF" w:rsidP="002F38CC">
      <w:pPr>
        <w:pStyle w:val="BodyText"/>
        <w:shd w:val="clear" w:color="auto" w:fill="auto"/>
        <w:tabs>
          <w:tab w:val="left" w:leader="dot" w:pos="2225"/>
          <w:tab w:val="right" w:leader="dot" w:pos="4640"/>
          <w:tab w:val="left" w:leader="dot" w:pos="664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eastAsia="vi-VN"/>
        </w:rPr>
        <w:t>Số chứng minh thư nhân dân (CMND)/Hộ c</w:t>
      </w:r>
      <w:r w:rsidR="004029F8" w:rsidRPr="00DF4843">
        <w:rPr>
          <w:rStyle w:val="BodyTextChar1"/>
          <w:rFonts w:ascii="Arial" w:hAnsi="Arial" w:cs="Arial"/>
          <w:color w:val="000000"/>
          <w:sz w:val="20"/>
          <w:szCs w:val="20"/>
          <w:lang w:eastAsia="vi-VN"/>
        </w:rPr>
        <w:t xml:space="preserve">hiếu/căn cước công dân (CCCD): .... ; cấp ngày: ..... </w:t>
      </w:r>
      <w:r w:rsidRPr="00DF4843">
        <w:rPr>
          <w:rStyle w:val="BodyTextChar1"/>
          <w:rFonts w:ascii="Arial" w:hAnsi="Arial" w:cs="Arial"/>
          <w:color w:val="000000"/>
          <w:sz w:val="20"/>
          <w:szCs w:val="20"/>
          <w:lang w:eastAsia="vi-VN"/>
        </w:rPr>
        <w:t>tại:</w:t>
      </w:r>
      <w:r w:rsidRPr="00DF4843">
        <w:rPr>
          <w:rStyle w:val="BodyTextChar1"/>
          <w:rFonts w:ascii="Arial" w:hAnsi="Arial" w:cs="Arial"/>
          <w:color w:val="000000"/>
          <w:sz w:val="20"/>
          <w:szCs w:val="20"/>
          <w:lang w:eastAsia="vi-VN"/>
        </w:rPr>
        <w:tab/>
      </w:r>
    </w:p>
    <w:p w:rsidR="002419CF" w:rsidRPr="00DF4843" w:rsidRDefault="002419CF" w:rsidP="002F38CC">
      <w:pPr>
        <w:pStyle w:val="BodyText"/>
        <w:shd w:val="clear" w:color="auto" w:fill="auto"/>
        <w:tabs>
          <w:tab w:val="left" w:leader="dot" w:pos="9000"/>
        </w:tabs>
        <w:spacing w:after="120"/>
        <w:ind w:firstLine="720"/>
        <w:jc w:val="both"/>
        <w:rPr>
          <w:rFonts w:ascii="Arial" w:hAnsi="Arial" w:cs="Arial"/>
          <w:sz w:val="20"/>
          <w:szCs w:val="20"/>
        </w:rPr>
      </w:pPr>
      <w:r w:rsidRPr="00DF4843">
        <w:rPr>
          <w:rStyle w:val="BodyTextChar1"/>
          <w:rFonts w:ascii="Arial" w:hAnsi="Arial" w:cs="Arial"/>
          <w:color w:val="000000"/>
          <w:sz w:val="20"/>
          <w:szCs w:val="20"/>
          <w:lang w:eastAsia="vi-VN"/>
        </w:rPr>
        <w:t xml:space="preserve">Nơi đăng ký hộ khẩu thường trú: </w:t>
      </w:r>
      <w:r w:rsidRPr="00DF4843">
        <w:rPr>
          <w:rStyle w:val="BodyTextChar1"/>
          <w:rFonts w:ascii="Arial" w:hAnsi="Arial" w:cs="Arial"/>
          <w:color w:val="000000"/>
          <w:sz w:val="20"/>
          <w:szCs w:val="20"/>
          <w:lang w:eastAsia="vi-VN"/>
        </w:rPr>
        <w:tab/>
      </w:r>
    </w:p>
    <w:p w:rsidR="002419CF" w:rsidRPr="00DF4843" w:rsidRDefault="002419CF" w:rsidP="002F38CC">
      <w:pPr>
        <w:pStyle w:val="BodyText"/>
        <w:shd w:val="clear" w:color="auto" w:fill="auto"/>
        <w:tabs>
          <w:tab w:val="right" w:leader="dot" w:pos="6256"/>
          <w:tab w:val="left" w:leader="dot" w:pos="9000"/>
        </w:tabs>
        <w:spacing w:after="120"/>
        <w:ind w:firstLine="720"/>
        <w:jc w:val="both"/>
        <w:rPr>
          <w:rStyle w:val="BodyTextChar1"/>
          <w:rFonts w:ascii="Arial" w:hAnsi="Arial" w:cs="Arial"/>
          <w:color w:val="000000"/>
          <w:sz w:val="20"/>
          <w:szCs w:val="20"/>
          <w:lang w:eastAsia="vi-VN"/>
        </w:rPr>
      </w:pPr>
      <w:r w:rsidRPr="00DF4843">
        <w:rPr>
          <w:rStyle w:val="BodyTextChar1"/>
          <w:rFonts w:ascii="Arial" w:hAnsi="Arial" w:cs="Arial"/>
          <w:color w:val="000000"/>
          <w:sz w:val="20"/>
          <w:szCs w:val="20"/>
          <w:lang w:eastAsia="vi-VN"/>
        </w:rPr>
        <w:t>Điện thoại:</w:t>
      </w:r>
      <w:r w:rsidRPr="00DF4843">
        <w:rPr>
          <w:rStyle w:val="BodyTextChar1"/>
          <w:rFonts w:ascii="Arial" w:hAnsi="Arial" w:cs="Arial"/>
          <w:color w:val="000000"/>
          <w:sz w:val="20"/>
          <w:szCs w:val="20"/>
          <w:lang w:eastAsia="vi-VN"/>
        </w:rPr>
        <w:tab/>
      </w:r>
      <w:r w:rsidRPr="00DF4843">
        <w:rPr>
          <w:rStyle w:val="BodyTextChar1"/>
          <w:rFonts w:ascii="Arial" w:hAnsi="Arial" w:cs="Arial"/>
          <w:color w:val="000000"/>
          <w:sz w:val="20"/>
          <w:szCs w:val="20"/>
          <w:lang w:val="en-US"/>
        </w:rPr>
        <w:t>Email:</w:t>
      </w:r>
      <w:r w:rsidRPr="00DF4843">
        <w:rPr>
          <w:rStyle w:val="BodyTextChar1"/>
          <w:rFonts w:ascii="Arial" w:hAnsi="Arial" w:cs="Arial"/>
          <w:color w:val="000000"/>
          <w:sz w:val="20"/>
          <w:szCs w:val="20"/>
          <w:lang w:eastAsia="vi-VN"/>
        </w:rPr>
        <w:tab/>
      </w:r>
    </w:p>
    <w:p w:rsidR="002419CF" w:rsidRPr="00DF4843" w:rsidRDefault="002419CF" w:rsidP="002F38CC">
      <w:pPr>
        <w:pStyle w:val="BodyText"/>
        <w:shd w:val="clear" w:color="auto" w:fill="auto"/>
        <w:spacing w:after="120"/>
        <w:ind w:firstLine="720"/>
        <w:jc w:val="both"/>
        <w:rPr>
          <w:rFonts w:ascii="Arial" w:hAnsi="Arial" w:cs="Arial"/>
          <w:sz w:val="20"/>
          <w:szCs w:val="20"/>
        </w:rPr>
      </w:pPr>
      <w:r w:rsidRPr="00DF4843">
        <w:rPr>
          <w:rStyle w:val="BodyTextChar1"/>
          <w:rFonts w:ascii="Arial" w:hAnsi="Arial" w:cs="Arial"/>
          <w:b/>
          <w:bCs/>
          <w:color w:val="000000"/>
          <w:sz w:val="20"/>
          <w:szCs w:val="20"/>
          <w:lang w:eastAsia="vi-VN"/>
        </w:rPr>
        <w:t xml:space="preserve">Phần </w:t>
      </w:r>
      <w:r w:rsidRPr="00DF4843">
        <w:rPr>
          <w:rStyle w:val="BodyTextChar1"/>
          <w:rFonts w:ascii="Arial" w:hAnsi="Arial" w:cs="Arial"/>
          <w:b/>
          <w:bCs/>
          <w:color w:val="000000"/>
          <w:sz w:val="20"/>
          <w:szCs w:val="20"/>
          <w:lang w:val="en-US"/>
        </w:rPr>
        <w:t xml:space="preserve">II. </w:t>
      </w:r>
      <w:r w:rsidRPr="00DF4843">
        <w:rPr>
          <w:rStyle w:val="BodyTextChar1"/>
          <w:rFonts w:ascii="Arial" w:hAnsi="Arial" w:cs="Arial"/>
          <w:b/>
          <w:bCs/>
          <w:color w:val="000000"/>
          <w:sz w:val="20"/>
          <w:szCs w:val="20"/>
          <w:lang w:eastAsia="vi-VN"/>
        </w:rPr>
        <w:t xml:space="preserve">Tóm tắt thông </w:t>
      </w:r>
      <w:r w:rsidRPr="00DF4843">
        <w:rPr>
          <w:rStyle w:val="BodyTextChar1"/>
          <w:rFonts w:ascii="Arial" w:hAnsi="Arial" w:cs="Arial"/>
          <w:b/>
          <w:bCs/>
          <w:color w:val="000000"/>
          <w:sz w:val="20"/>
          <w:szCs w:val="20"/>
          <w:lang w:val="en-US"/>
        </w:rPr>
        <w:t xml:space="preserve">tin </w:t>
      </w:r>
      <w:r w:rsidRPr="00DF4843">
        <w:rPr>
          <w:rStyle w:val="BodyTextChar1"/>
          <w:rFonts w:ascii="Arial" w:hAnsi="Arial" w:cs="Arial"/>
          <w:b/>
          <w:bCs/>
          <w:color w:val="000000"/>
          <w:sz w:val="20"/>
          <w:szCs w:val="20"/>
          <w:lang w:eastAsia="vi-VN"/>
        </w:rPr>
        <w:t xml:space="preserve">về người chưa đủ </w:t>
      </w:r>
      <w:r w:rsidRPr="00DF4843">
        <w:rPr>
          <w:rStyle w:val="BodyTextChar1"/>
          <w:rFonts w:ascii="Arial" w:hAnsi="Arial" w:cs="Arial"/>
          <w:b/>
          <w:bCs/>
          <w:color w:val="000000"/>
          <w:sz w:val="20"/>
          <w:szCs w:val="20"/>
          <w:lang w:val="en-US"/>
        </w:rPr>
        <w:t xml:space="preserve">13 </w:t>
      </w:r>
      <w:r w:rsidRPr="00DF4843">
        <w:rPr>
          <w:rStyle w:val="BodyTextChar1"/>
          <w:rFonts w:ascii="Arial" w:hAnsi="Arial" w:cs="Arial"/>
          <w:b/>
          <w:bCs/>
          <w:color w:val="000000"/>
          <w:sz w:val="20"/>
          <w:szCs w:val="20"/>
          <w:lang w:eastAsia="vi-VN"/>
        </w:rPr>
        <w:t xml:space="preserve">tuổi làm việc và nội </w:t>
      </w:r>
      <w:r w:rsidRPr="00DF4843">
        <w:rPr>
          <w:rStyle w:val="BodyTextChar1"/>
          <w:rFonts w:ascii="Arial" w:hAnsi="Arial" w:cs="Arial"/>
          <w:b/>
          <w:bCs/>
          <w:color w:val="000000"/>
          <w:sz w:val="20"/>
          <w:szCs w:val="20"/>
          <w:lang w:val="en-US"/>
        </w:rPr>
        <w:t xml:space="preserve">dung </w:t>
      </w:r>
      <w:r w:rsidRPr="00DF4843">
        <w:rPr>
          <w:rStyle w:val="BodyTextChar1"/>
          <w:rFonts w:ascii="Arial" w:hAnsi="Arial" w:cs="Arial"/>
          <w:b/>
          <w:bCs/>
          <w:color w:val="000000"/>
          <w:sz w:val="20"/>
          <w:szCs w:val="20"/>
          <w:lang w:eastAsia="vi-VN"/>
        </w:rPr>
        <w:t xml:space="preserve">cơ bản của Hợp đồng </w:t>
      </w:r>
      <w:r w:rsidRPr="00DF4843">
        <w:rPr>
          <w:rStyle w:val="BodyTextChar1"/>
          <w:rFonts w:ascii="Arial" w:hAnsi="Arial" w:cs="Arial"/>
          <w:b/>
          <w:bCs/>
          <w:color w:val="000000"/>
          <w:sz w:val="20"/>
          <w:szCs w:val="20"/>
          <w:lang w:val="en-US"/>
        </w:rPr>
        <w:t xml:space="preserve">lao </w:t>
      </w:r>
      <w:r w:rsidRPr="00DF4843">
        <w:rPr>
          <w:rStyle w:val="BodyTextChar1"/>
          <w:rFonts w:ascii="Arial" w:hAnsi="Arial" w:cs="Arial"/>
          <w:b/>
          <w:bCs/>
          <w:color w:val="000000"/>
          <w:sz w:val="20"/>
          <w:szCs w:val="20"/>
          <w:lang w:eastAsia="vi-VN"/>
        </w:rPr>
        <w:t xml:space="preserve">động với người chưa đủ </w:t>
      </w:r>
      <w:r w:rsidRPr="00DF4843">
        <w:rPr>
          <w:rStyle w:val="BodyTextChar1"/>
          <w:rFonts w:ascii="Arial" w:hAnsi="Arial" w:cs="Arial"/>
          <w:b/>
          <w:bCs/>
          <w:color w:val="000000"/>
          <w:sz w:val="20"/>
          <w:szCs w:val="20"/>
          <w:lang w:val="en-US"/>
        </w:rPr>
        <w:t xml:space="preserve">13 </w:t>
      </w:r>
      <w:r w:rsidRPr="00DF4843">
        <w:rPr>
          <w:rStyle w:val="BodyTextChar1"/>
          <w:rFonts w:ascii="Arial" w:hAnsi="Arial" w:cs="Arial"/>
          <w:b/>
          <w:bCs/>
          <w:color w:val="000000"/>
          <w:sz w:val="20"/>
          <w:szCs w:val="20"/>
          <w:lang w:eastAsia="vi-VN"/>
        </w:rPr>
        <w:t>tuổi</w:t>
      </w:r>
    </w:p>
    <w:p w:rsidR="002419CF" w:rsidRPr="00DF4843" w:rsidRDefault="004029F8" w:rsidP="002F38CC">
      <w:pPr>
        <w:pStyle w:val="BodyText"/>
        <w:shd w:val="clear" w:color="auto" w:fill="auto"/>
        <w:tabs>
          <w:tab w:val="left" w:pos="2357"/>
        </w:tabs>
        <w:spacing w:after="120"/>
        <w:ind w:firstLine="720"/>
        <w:jc w:val="both"/>
        <w:rPr>
          <w:rFonts w:ascii="Arial" w:hAnsi="Arial" w:cs="Arial"/>
          <w:sz w:val="20"/>
          <w:szCs w:val="20"/>
        </w:rPr>
      </w:pPr>
      <w:r w:rsidRPr="00DF4843">
        <w:rPr>
          <w:rStyle w:val="BodyTextChar1"/>
          <w:rFonts w:ascii="Arial" w:hAnsi="Arial" w:cs="Arial"/>
          <w:b/>
          <w:bCs/>
          <w:color w:val="000000"/>
          <w:sz w:val="20"/>
          <w:szCs w:val="20"/>
          <w:lang w:val="en-US" w:eastAsia="vi-VN"/>
        </w:rPr>
        <w:t xml:space="preserve">1. </w:t>
      </w:r>
      <w:r w:rsidR="002419CF" w:rsidRPr="00DF4843">
        <w:rPr>
          <w:rStyle w:val="BodyTextChar1"/>
          <w:rFonts w:ascii="Arial" w:hAnsi="Arial" w:cs="Arial"/>
          <w:b/>
          <w:bCs/>
          <w:color w:val="000000"/>
          <w:sz w:val="20"/>
          <w:szCs w:val="20"/>
          <w:lang w:eastAsia="vi-VN"/>
        </w:rPr>
        <w:t xml:space="preserve">Người chưa đủ </w:t>
      </w:r>
      <w:r w:rsidR="002419CF" w:rsidRPr="00DF4843">
        <w:rPr>
          <w:rStyle w:val="BodyTextChar1"/>
          <w:rFonts w:ascii="Arial" w:hAnsi="Arial" w:cs="Arial"/>
          <w:b/>
          <w:bCs/>
          <w:color w:val="000000"/>
          <w:sz w:val="20"/>
          <w:szCs w:val="20"/>
          <w:lang w:val="en-US"/>
        </w:rPr>
        <w:t xml:space="preserve">13 </w:t>
      </w:r>
      <w:r w:rsidR="002419CF" w:rsidRPr="00DF4843">
        <w:rPr>
          <w:rStyle w:val="BodyTextChar1"/>
          <w:rFonts w:ascii="Arial" w:hAnsi="Arial" w:cs="Arial"/>
          <w:b/>
          <w:bCs/>
          <w:color w:val="000000"/>
          <w:sz w:val="20"/>
          <w:szCs w:val="20"/>
          <w:lang w:eastAsia="vi-VN"/>
        </w:rPr>
        <w:t>tuổi</w:t>
      </w:r>
    </w:p>
    <w:p w:rsidR="002419CF" w:rsidRPr="00DF4843" w:rsidRDefault="002419CF" w:rsidP="002F38CC">
      <w:pPr>
        <w:pStyle w:val="BodyText"/>
        <w:shd w:val="clear" w:color="auto" w:fill="auto"/>
        <w:tabs>
          <w:tab w:val="left" w:leader="dot" w:pos="7826"/>
        </w:tabs>
        <w:spacing w:after="120"/>
        <w:ind w:firstLine="720"/>
        <w:jc w:val="both"/>
        <w:rPr>
          <w:rFonts w:ascii="Arial" w:hAnsi="Arial" w:cs="Arial"/>
          <w:sz w:val="20"/>
          <w:szCs w:val="20"/>
        </w:rPr>
      </w:pPr>
      <w:r w:rsidRPr="00DF4843">
        <w:rPr>
          <w:rStyle w:val="BodyTextChar1"/>
          <w:rFonts w:ascii="Arial" w:hAnsi="Arial" w:cs="Arial"/>
          <w:color w:val="000000"/>
          <w:sz w:val="20"/>
          <w:szCs w:val="20"/>
          <w:lang w:eastAsia="vi-VN"/>
        </w:rPr>
        <w:t>Họ và tên:</w:t>
      </w:r>
      <w:r w:rsidRPr="00DF4843">
        <w:rPr>
          <w:rStyle w:val="BodyTextChar1"/>
          <w:rFonts w:ascii="Arial" w:hAnsi="Arial" w:cs="Arial"/>
          <w:color w:val="000000"/>
          <w:sz w:val="20"/>
          <w:szCs w:val="20"/>
          <w:lang w:eastAsia="vi-VN"/>
        </w:rPr>
        <w:tab/>
      </w:r>
    </w:p>
    <w:p w:rsidR="002419CF" w:rsidRPr="00DF4843" w:rsidRDefault="002419CF" w:rsidP="002F38CC">
      <w:pPr>
        <w:pStyle w:val="BodyText"/>
        <w:shd w:val="clear" w:color="auto" w:fill="auto"/>
        <w:tabs>
          <w:tab w:val="left" w:leader="dot" w:pos="9000"/>
        </w:tabs>
        <w:spacing w:after="120"/>
        <w:ind w:firstLine="720"/>
        <w:jc w:val="both"/>
        <w:rPr>
          <w:rFonts w:ascii="Arial" w:hAnsi="Arial" w:cs="Arial"/>
          <w:sz w:val="20"/>
          <w:szCs w:val="20"/>
        </w:rPr>
      </w:pPr>
      <w:r w:rsidRPr="00DF4843">
        <w:rPr>
          <w:rStyle w:val="BodyTextChar1"/>
          <w:rFonts w:ascii="Arial" w:hAnsi="Arial" w:cs="Arial"/>
          <w:color w:val="000000"/>
          <w:sz w:val="20"/>
          <w:szCs w:val="20"/>
          <w:lang w:eastAsia="vi-VN"/>
        </w:rPr>
        <w:t>Ngày, tháng, năm sinh:</w:t>
      </w:r>
      <w:r w:rsidRPr="00DF4843">
        <w:rPr>
          <w:rStyle w:val="BodyTextChar1"/>
          <w:rFonts w:ascii="Arial" w:hAnsi="Arial" w:cs="Arial"/>
          <w:color w:val="000000"/>
          <w:sz w:val="20"/>
          <w:szCs w:val="20"/>
          <w:lang w:eastAsia="vi-VN"/>
        </w:rPr>
        <w:tab/>
      </w:r>
    </w:p>
    <w:p w:rsidR="002419CF" w:rsidRPr="00DF4843" w:rsidRDefault="002419CF" w:rsidP="002F38CC">
      <w:pPr>
        <w:pStyle w:val="BodyText"/>
        <w:shd w:val="clear" w:color="auto" w:fill="auto"/>
        <w:tabs>
          <w:tab w:val="left" w:leader="dot" w:pos="9000"/>
        </w:tabs>
        <w:spacing w:after="120"/>
        <w:ind w:firstLine="720"/>
        <w:jc w:val="both"/>
        <w:rPr>
          <w:rFonts w:ascii="Arial" w:hAnsi="Arial" w:cs="Arial"/>
          <w:sz w:val="20"/>
          <w:szCs w:val="20"/>
        </w:rPr>
      </w:pPr>
      <w:r w:rsidRPr="00DF4843">
        <w:rPr>
          <w:rStyle w:val="BodyTextChar1"/>
          <w:rFonts w:ascii="Arial" w:hAnsi="Arial" w:cs="Arial"/>
          <w:color w:val="000000"/>
          <w:sz w:val="20"/>
          <w:szCs w:val="20"/>
          <w:lang w:eastAsia="vi-VN"/>
        </w:rPr>
        <w:t>Nơi đăng ký hộ khẩu thường trú:</w:t>
      </w:r>
      <w:r w:rsidRPr="00DF4843">
        <w:rPr>
          <w:rStyle w:val="BodyTextChar1"/>
          <w:rFonts w:ascii="Arial" w:hAnsi="Arial" w:cs="Arial"/>
          <w:color w:val="000000"/>
          <w:sz w:val="20"/>
          <w:szCs w:val="20"/>
          <w:lang w:eastAsia="vi-VN"/>
        </w:rPr>
        <w:tab/>
      </w:r>
    </w:p>
    <w:p w:rsidR="002419CF" w:rsidRPr="00DF4843" w:rsidRDefault="002419CF" w:rsidP="002F38CC">
      <w:pPr>
        <w:pStyle w:val="BodyText"/>
        <w:shd w:val="clear" w:color="auto" w:fill="auto"/>
        <w:tabs>
          <w:tab w:val="left" w:leader="dot" w:pos="9000"/>
        </w:tabs>
        <w:spacing w:after="120"/>
        <w:ind w:firstLine="720"/>
        <w:jc w:val="both"/>
        <w:rPr>
          <w:rFonts w:ascii="Arial" w:hAnsi="Arial" w:cs="Arial"/>
          <w:sz w:val="20"/>
          <w:szCs w:val="20"/>
        </w:rPr>
      </w:pPr>
      <w:r w:rsidRPr="00DF4843">
        <w:rPr>
          <w:rStyle w:val="BodyTextChar1"/>
          <w:rFonts w:ascii="Arial" w:hAnsi="Arial" w:cs="Arial"/>
          <w:color w:val="000000"/>
          <w:sz w:val="20"/>
          <w:szCs w:val="20"/>
          <w:lang w:eastAsia="vi-VN"/>
        </w:rPr>
        <w:t>Địa chỉ nơi cư trú:</w:t>
      </w:r>
      <w:r w:rsidRPr="00DF4843">
        <w:rPr>
          <w:rStyle w:val="BodyTextChar1"/>
          <w:rFonts w:ascii="Arial" w:hAnsi="Arial" w:cs="Arial"/>
          <w:color w:val="000000"/>
          <w:sz w:val="20"/>
          <w:szCs w:val="20"/>
          <w:lang w:eastAsia="vi-VN"/>
        </w:rPr>
        <w:tab/>
      </w:r>
    </w:p>
    <w:p w:rsidR="002419CF" w:rsidRPr="00DF4843" w:rsidRDefault="002419CF" w:rsidP="002F38CC">
      <w:pPr>
        <w:pStyle w:val="BodyText"/>
        <w:shd w:val="clear" w:color="auto" w:fill="auto"/>
        <w:tabs>
          <w:tab w:val="left" w:leader="dot" w:pos="9000"/>
        </w:tabs>
        <w:spacing w:after="120"/>
        <w:ind w:firstLine="720"/>
        <w:jc w:val="both"/>
        <w:rPr>
          <w:rFonts w:ascii="Arial" w:hAnsi="Arial" w:cs="Arial"/>
          <w:sz w:val="20"/>
          <w:szCs w:val="20"/>
        </w:rPr>
      </w:pPr>
      <w:r w:rsidRPr="00DF4843">
        <w:rPr>
          <w:rStyle w:val="BodyTextChar1"/>
          <w:rFonts w:ascii="Arial" w:hAnsi="Arial" w:cs="Arial"/>
          <w:color w:val="000000"/>
          <w:sz w:val="20"/>
          <w:szCs w:val="20"/>
          <w:lang w:eastAsia="vi-VN"/>
        </w:rPr>
        <w:t>Tình trạng đi học (nếu có): Là h</w:t>
      </w:r>
      <w:r w:rsidR="004029F8" w:rsidRPr="00DF4843">
        <w:rPr>
          <w:rStyle w:val="BodyTextChar1"/>
          <w:rFonts w:ascii="Arial" w:hAnsi="Arial" w:cs="Arial"/>
          <w:color w:val="000000"/>
          <w:sz w:val="20"/>
          <w:szCs w:val="20"/>
          <w:lang w:eastAsia="vi-VN"/>
        </w:rPr>
        <w:t>ọc sinh lớ</w:t>
      </w:r>
      <w:r w:rsidRPr="00DF4843">
        <w:rPr>
          <w:rStyle w:val="BodyTextChar1"/>
          <w:rFonts w:ascii="Arial" w:hAnsi="Arial" w:cs="Arial"/>
          <w:color w:val="000000"/>
          <w:sz w:val="20"/>
          <w:szCs w:val="20"/>
          <w:lang w:eastAsia="vi-VN"/>
        </w:rPr>
        <w:t>p.... Trường</w:t>
      </w:r>
      <w:r w:rsidRPr="00DF4843">
        <w:rPr>
          <w:rStyle w:val="BodyTextChar1"/>
          <w:rFonts w:ascii="Arial" w:hAnsi="Arial" w:cs="Arial"/>
          <w:color w:val="000000"/>
          <w:sz w:val="20"/>
          <w:szCs w:val="20"/>
          <w:lang w:eastAsia="vi-VN"/>
        </w:rPr>
        <w:tab/>
      </w:r>
    </w:p>
    <w:p w:rsidR="002419CF" w:rsidRPr="00DF4843" w:rsidRDefault="002419CF" w:rsidP="002F38CC">
      <w:pPr>
        <w:pStyle w:val="BodyText"/>
        <w:shd w:val="clear" w:color="auto" w:fill="auto"/>
        <w:tabs>
          <w:tab w:val="left" w:leader="dot" w:pos="9000"/>
        </w:tabs>
        <w:spacing w:after="120"/>
        <w:ind w:firstLine="720"/>
        <w:jc w:val="both"/>
        <w:rPr>
          <w:rFonts w:ascii="Arial" w:hAnsi="Arial" w:cs="Arial"/>
          <w:sz w:val="20"/>
          <w:szCs w:val="20"/>
        </w:rPr>
      </w:pPr>
      <w:r w:rsidRPr="00DF4843">
        <w:rPr>
          <w:rStyle w:val="BodyTextChar1"/>
          <w:rFonts w:ascii="Arial" w:hAnsi="Arial" w:cs="Arial"/>
          <w:color w:val="000000"/>
          <w:sz w:val="20"/>
          <w:szCs w:val="20"/>
          <w:lang w:eastAsia="vi-VN"/>
        </w:rPr>
        <w:t>Điện thoại (nếu có):</w:t>
      </w:r>
      <w:r w:rsidRPr="00DF4843">
        <w:rPr>
          <w:rStyle w:val="BodyTextChar1"/>
          <w:rFonts w:ascii="Arial" w:hAnsi="Arial" w:cs="Arial"/>
          <w:color w:val="000000"/>
          <w:sz w:val="20"/>
          <w:szCs w:val="20"/>
          <w:lang w:eastAsia="vi-VN"/>
        </w:rPr>
        <w:tab/>
      </w:r>
    </w:p>
    <w:p w:rsidR="002419CF" w:rsidRPr="00DF4843" w:rsidRDefault="002419CF" w:rsidP="002F38CC">
      <w:pPr>
        <w:pStyle w:val="BodyText"/>
        <w:shd w:val="clear" w:color="auto" w:fill="auto"/>
        <w:tabs>
          <w:tab w:val="right" w:leader="dot" w:pos="7686"/>
          <w:tab w:val="left" w:pos="7891"/>
          <w:tab w:val="left" w:leader="dot" w:pos="9000"/>
          <w:tab w:val="right" w:leader="dot" w:pos="9501"/>
          <w:tab w:val="left" w:pos="9706"/>
        </w:tabs>
        <w:spacing w:after="120"/>
        <w:ind w:firstLine="720"/>
        <w:jc w:val="both"/>
        <w:rPr>
          <w:rFonts w:ascii="Arial" w:hAnsi="Arial" w:cs="Arial"/>
          <w:sz w:val="20"/>
          <w:szCs w:val="20"/>
        </w:rPr>
      </w:pPr>
      <w:r w:rsidRPr="00DF4843">
        <w:rPr>
          <w:rStyle w:val="BodyTextChar1"/>
          <w:rFonts w:ascii="Arial" w:hAnsi="Arial" w:cs="Arial"/>
          <w:color w:val="000000"/>
          <w:sz w:val="20"/>
          <w:szCs w:val="20"/>
          <w:lang w:eastAsia="vi-VN"/>
        </w:rPr>
        <w:t>Số định danh cá nhân/Số hộ c</w:t>
      </w:r>
      <w:r w:rsidR="004029F8" w:rsidRPr="00DF4843">
        <w:rPr>
          <w:rStyle w:val="BodyTextChar1"/>
          <w:rFonts w:ascii="Arial" w:hAnsi="Arial" w:cs="Arial"/>
          <w:color w:val="000000"/>
          <w:sz w:val="20"/>
          <w:szCs w:val="20"/>
          <w:lang w:eastAsia="vi-VN"/>
        </w:rPr>
        <w:t xml:space="preserve">hiếu (nếu có): </w:t>
      </w:r>
      <w:r w:rsidR="004029F8" w:rsidRPr="00DF4843">
        <w:rPr>
          <w:rStyle w:val="BodyTextChar1"/>
          <w:rFonts w:ascii="Arial" w:hAnsi="Arial" w:cs="Arial"/>
          <w:color w:val="000000"/>
          <w:sz w:val="20"/>
          <w:szCs w:val="20"/>
          <w:lang w:eastAsia="vi-VN"/>
        </w:rPr>
        <w:tab/>
        <w:t xml:space="preserve"> Cấp ngày ..... tại.......</w:t>
      </w:r>
    </w:p>
    <w:p w:rsidR="002419CF" w:rsidRPr="00DF4843" w:rsidRDefault="004029F8" w:rsidP="002F38CC">
      <w:pPr>
        <w:pStyle w:val="BodyText"/>
        <w:shd w:val="clear" w:color="auto" w:fill="auto"/>
        <w:tabs>
          <w:tab w:val="left" w:pos="2357"/>
        </w:tabs>
        <w:spacing w:after="120"/>
        <w:ind w:firstLine="720"/>
        <w:jc w:val="both"/>
        <w:rPr>
          <w:rFonts w:ascii="Arial" w:hAnsi="Arial" w:cs="Arial"/>
          <w:sz w:val="20"/>
          <w:szCs w:val="20"/>
        </w:rPr>
      </w:pPr>
      <w:r w:rsidRPr="00DF4843">
        <w:rPr>
          <w:rStyle w:val="BodyTextChar1"/>
          <w:rFonts w:ascii="Arial" w:hAnsi="Arial" w:cs="Arial"/>
          <w:b/>
          <w:bCs/>
          <w:color w:val="000000"/>
          <w:sz w:val="20"/>
          <w:szCs w:val="20"/>
          <w:lang w:val="en-US" w:eastAsia="vi-VN"/>
        </w:rPr>
        <w:t xml:space="preserve">2. </w:t>
      </w:r>
      <w:r w:rsidR="002419CF" w:rsidRPr="00DF4843">
        <w:rPr>
          <w:rStyle w:val="BodyTextChar1"/>
          <w:rFonts w:ascii="Arial" w:hAnsi="Arial" w:cs="Arial"/>
          <w:b/>
          <w:bCs/>
          <w:color w:val="000000"/>
          <w:sz w:val="20"/>
          <w:szCs w:val="20"/>
          <w:lang w:eastAsia="vi-VN"/>
        </w:rPr>
        <w:t>Người đại diện của người chưa đủ 13 tuổi</w:t>
      </w:r>
    </w:p>
    <w:p w:rsidR="002419CF" w:rsidRPr="00DF4843" w:rsidRDefault="004029F8" w:rsidP="002F38CC">
      <w:pPr>
        <w:pStyle w:val="BodyText"/>
        <w:shd w:val="clear" w:color="auto" w:fill="auto"/>
        <w:tabs>
          <w:tab w:val="left" w:leader="dot" w:pos="8243"/>
        </w:tabs>
        <w:spacing w:after="120"/>
        <w:ind w:firstLine="720"/>
        <w:jc w:val="both"/>
        <w:rPr>
          <w:rFonts w:ascii="Arial" w:hAnsi="Arial" w:cs="Arial"/>
          <w:sz w:val="20"/>
          <w:szCs w:val="20"/>
        </w:rPr>
      </w:pPr>
      <w:r w:rsidRPr="00DF4843">
        <w:rPr>
          <w:rStyle w:val="BodyTextChar1"/>
          <w:rFonts w:ascii="Arial" w:hAnsi="Arial" w:cs="Arial"/>
          <w:color w:val="000000"/>
          <w:sz w:val="20"/>
          <w:szCs w:val="20"/>
          <w:lang w:eastAsia="vi-VN"/>
        </w:rPr>
        <w:lastRenderedPageBreak/>
        <w:t>Họ và tên:</w:t>
      </w:r>
      <w:r w:rsidRPr="00DF4843">
        <w:rPr>
          <w:rStyle w:val="BodyTextChar1"/>
          <w:rFonts w:ascii="Arial" w:hAnsi="Arial" w:cs="Arial"/>
          <w:color w:val="000000"/>
          <w:sz w:val="20"/>
          <w:szCs w:val="20"/>
          <w:lang w:eastAsia="vi-VN"/>
        </w:rPr>
        <w:tab/>
      </w:r>
    </w:p>
    <w:p w:rsidR="002419CF" w:rsidRPr="00DF4843" w:rsidRDefault="004029F8" w:rsidP="002F38CC">
      <w:pPr>
        <w:pStyle w:val="BodyText"/>
        <w:shd w:val="clear" w:color="auto" w:fill="auto"/>
        <w:tabs>
          <w:tab w:val="left" w:leader="dot" w:pos="9000"/>
        </w:tabs>
        <w:spacing w:after="120"/>
        <w:ind w:firstLine="720"/>
        <w:jc w:val="both"/>
        <w:rPr>
          <w:rFonts w:ascii="Arial" w:hAnsi="Arial" w:cs="Arial"/>
          <w:sz w:val="20"/>
          <w:szCs w:val="20"/>
        </w:rPr>
      </w:pPr>
      <w:r w:rsidRPr="00DF4843">
        <w:rPr>
          <w:rStyle w:val="BodyTextChar1"/>
          <w:rFonts w:ascii="Arial" w:hAnsi="Arial" w:cs="Arial"/>
          <w:color w:val="000000"/>
          <w:sz w:val="20"/>
          <w:szCs w:val="20"/>
          <w:lang w:eastAsia="vi-VN"/>
        </w:rPr>
        <w:t>Mối quan hệ với</w:t>
      </w:r>
      <w:r w:rsidR="002419CF" w:rsidRPr="00DF4843">
        <w:rPr>
          <w:rStyle w:val="BodyTextChar1"/>
          <w:rFonts w:ascii="Arial" w:hAnsi="Arial" w:cs="Arial"/>
          <w:color w:val="000000"/>
          <w:sz w:val="20"/>
          <w:szCs w:val="20"/>
          <w:lang w:eastAsia="vi-VN"/>
        </w:rPr>
        <w:t xml:space="preserve"> người chưa đủ 13 tuổi: </w:t>
      </w:r>
      <w:r w:rsidR="002419CF" w:rsidRPr="00DF4843">
        <w:rPr>
          <w:rStyle w:val="BodyTextChar1"/>
          <w:rFonts w:ascii="Arial" w:hAnsi="Arial" w:cs="Arial"/>
          <w:color w:val="000000"/>
          <w:sz w:val="20"/>
          <w:szCs w:val="20"/>
          <w:lang w:eastAsia="vi-VN"/>
        </w:rPr>
        <w:tab/>
      </w:r>
    </w:p>
    <w:p w:rsidR="002419CF" w:rsidRPr="00DF4843" w:rsidRDefault="002419CF" w:rsidP="002F38CC">
      <w:pPr>
        <w:pStyle w:val="BodyText"/>
        <w:shd w:val="clear" w:color="auto" w:fill="auto"/>
        <w:tabs>
          <w:tab w:val="left" w:leader="dot" w:pos="9000"/>
        </w:tabs>
        <w:spacing w:after="120"/>
        <w:ind w:firstLine="720"/>
        <w:jc w:val="both"/>
        <w:rPr>
          <w:rFonts w:ascii="Arial" w:hAnsi="Arial" w:cs="Arial"/>
          <w:sz w:val="20"/>
          <w:szCs w:val="20"/>
        </w:rPr>
      </w:pPr>
      <w:r w:rsidRPr="00DF4843">
        <w:rPr>
          <w:rStyle w:val="BodyTextChar1"/>
          <w:rFonts w:ascii="Arial" w:hAnsi="Arial" w:cs="Arial"/>
          <w:color w:val="000000"/>
          <w:sz w:val="20"/>
          <w:szCs w:val="20"/>
          <w:lang w:eastAsia="vi-VN"/>
        </w:rPr>
        <w:t xml:space="preserve">Nơi đăng ký hộ khẩu thường trú: </w:t>
      </w:r>
      <w:r w:rsidRPr="00DF4843">
        <w:rPr>
          <w:rStyle w:val="BodyTextChar1"/>
          <w:rFonts w:ascii="Arial" w:hAnsi="Arial" w:cs="Arial"/>
          <w:color w:val="000000"/>
          <w:sz w:val="20"/>
          <w:szCs w:val="20"/>
          <w:lang w:eastAsia="vi-VN"/>
        </w:rPr>
        <w:tab/>
      </w:r>
    </w:p>
    <w:p w:rsidR="002419CF" w:rsidRPr="00DF4843" w:rsidRDefault="002419CF" w:rsidP="002F38CC">
      <w:pPr>
        <w:pStyle w:val="BodyText"/>
        <w:shd w:val="clear" w:color="auto" w:fill="auto"/>
        <w:tabs>
          <w:tab w:val="left" w:leader="dot" w:pos="9000"/>
        </w:tabs>
        <w:spacing w:after="120"/>
        <w:ind w:firstLine="720"/>
        <w:jc w:val="both"/>
        <w:rPr>
          <w:rFonts w:ascii="Arial" w:hAnsi="Arial" w:cs="Arial"/>
          <w:sz w:val="20"/>
          <w:szCs w:val="20"/>
        </w:rPr>
      </w:pPr>
      <w:r w:rsidRPr="00DF4843">
        <w:rPr>
          <w:rStyle w:val="BodyTextChar1"/>
          <w:rFonts w:ascii="Arial" w:hAnsi="Arial" w:cs="Arial"/>
          <w:color w:val="000000"/>
          <w:sz w:val="20"/>
          <w:szCs w:val="20"/>
          <w:lang w:eastAsia="vi-VN"/>
        </w:rPr>
        <w:t xml:space="preserve">Địa chỉ nơi cư trú: </w:t>
      </w:r>
      <w:r w:rsidRPr="00DF4843">
        <w:rPr>
          <w:rStyle w:val="BodyTextChar1"/>
          <w:rFonts w:ascii="Arial" w:hAnsi="Arial" w:cs="Arial"/>
          <w:color w:val="000000"/>
          <w:sz w:val="20"/>
          <w:szCs w:val="20"/>
          <w:lang w:eastAsia="vi-VN"/>
        </w:rPr>
        <w:tab/>
      </w:r>
    </w:p>
    <w:p w:rsidR="002419CF" w:rsidRPr="00DF4843" w:rsidRDefault="004029F8" w:rsidP="002F38CC">
      <w:pPr>
        <w:pStyle w:val="BodyText"/>
        <w:shd w:val="clear" w:color="auto" w:fill="auto"/>
        <w:tabs>
          <w:tab w:val="right" w:leader="dot" w:pos="6386"/>
          <w:tab w:val="left" w:pos="6590"/>
          <w:tab w:val="left" w:leader="dot" w:pos="9000"/>
        </w:tabs>
        <w:spacing w:after="120"/>
        <w:ind w:firstLine="720"/>
        <w:jc w:val="both"/>
        <w:rPr>
          <w:rFonts w:ascii="Arial" w:hAnsi="Arial" w:cs="Arial"/>
          <w:sz w:val="20"/>
          <w:szCs w:val="20"/>
        </w:rPr>
      </w:pPr>
      <w:r w:rsidRPr="00DF4843">
        <w:rPr>
          <w:rStyle w:val="BodyTextChar1"/>
          <w:rFonts w:ascii="Arial" w:hAnsi="Arial" w:cs="Arial"/>
          <w:color w:val="000000"/>
          <w:sz w:val="20"/>
          <w:szCs w:val="20"/>
          <w:lang w:eastAsia="vi-VN"/>
        </w:rPr>
        <w:t xml:space="preserve">Điện thoại: </w:t>
      </w:r>
      <w:r w:rsidRPr="00DF4843">
        <w:rPr>
          <w:rStyle w:val="BodyTextChar1"/>
          <w:rFonts w:ascii="Arial" w:hAnsi="Arial" w:cs="Arial"/>
          <w:color w:val="000000"/>
          <w:sz w:val="20"/>
          <w:szCs w:val="20"/>
          <w:lang w:eastAsia="vi-VN"/>
        </w:rPr>
        <w:tab/>
        <w:t>Email</w:t>
      </w:r>
      <w:r w:rsidR="002419CF" w:rsidRPr="00DF4843">
        <w:rPr>
          <w:rStyle w:val="BodyTextChar1"/>
          <w:rFonts w:ascii="Arial" w:hAnsi="Arial" w:cs="Arial"/>
          <w:color w:val="000000"/>
          <w:sz w:val="20"/>
          <w:szCs w:val="20"/>
          <w:lang w:eastAsia="vi-VN"/>
        </w:rPr>
        <w:tab/>
        <w:t>(nếu có)</w:t>
      </w:r>
      <w:r w:rsidR="002419CF" w:rsidRPr="00DF4843">
        <w:rPr>
          <w:rStyle w:val="BodyTextChar1"/>
          <w:rFonts w:ascii="Arial" w:hAnsi="Arial" w:cs="Arial"/>
          <w:color w:val="000000"/>
          <w:sz w:val="20"/>
          <w:szCs w:val="20"/>
          <w:lang w:eastAsia="vi-VN"/>
        </w:rPr>
        <w:tab/>
      </w:r>
    </w:p>
    <w:p w:rsidR="002419CF" w:rsidRPr="00DF4843" w:rsidRDefault="002419CF" w:rsidP="002F38CC">
      <w:pPr>
        <w:pStyle w:val="BodyText"/>
        <w:shd w:val="clear" w:color="auto" w:fill="auto"/>
        <w:tabs>
          <w:tab w:val="left" w:leader="dot" w:pos="6462"/>
          <w:tab w:val="left" w:leader="dot" w:pos="8867"/>
          <w:tab w:val="left" w:leader="dot" w:pos="10331"/>
        </w:tabs>
        <w:spacing w:after="120"/>
        <w:ind w:firstLine="720"/>
        <w:jc w:val="both"/>
        <w:rPr>
          <w:rFonts w:ascii="Arial" w:hAnsi="Arial" w:cs="Arial"/>
          <w:sz w:val="20"/>
          <w:szCs w:val="20"/>
        </w:rPr>
      </w:pPr>
      <w:r w:rsidRPr="00DF4843">
        <w:rPr>
          <w:rStyle w:val="BodyTextChar1"/>
          <w:rFonts w:ascii="Arial" w:hAnsi="Arial" w:cs="Arial"/>
          <w:color w:val="000000"/>
          <w:sz w:val="20"/>
          <w:szCs w:val="20"/>
          <w:lang w:eastAsia="vi-VN"/>
        </w:rPr>
        <w:t xml:space="preserve">Số CMND/ Số </w:t>
      </w:r>
      <w:r w:rsidR="004029F8" w:rsidRPr="00DF4843">
        <w:rPr>
          <w:rStyle w:val="BodyTextChar1"/>
          <w:rFonts w:ascii="Arial" w:hAnsi="Arial" w:cs="Arial"/>
          <w:color w:val="000000"/>
          <w:sz w:val="20"/>
          <w:szCs w:val="20"/>
          <w:lang w:eastAsia="vi-VN"/>
        </w:rPr>
        <w:t xml:space="preserve">hộ chiếu/CCCD: </w:t>
      </w:r>
      <w:r w:rsidR="004029F8" w:rsidRPr="00DF4843">
        <w:rPr>
          <w:rStyle w:val="BodyTextChar1"/>
          <w:rFonts w:ascii="Arial" w:hAnsi="Arial" w:cs="Arial"/>
          <w:color w:val="000000"/>
          <w:sz w:val="20"/>
          <w:szCs w:val="20"/>
          <w:lang w:eastAsia="vi-VN"/>
        </w:rPr>
        <w:tab/>
        <w:t xml:space="preserve"> Cấp ngày ..... tại...... </w:t>
      </w:r>
    </w:p>
    <w:p w:rsidR="002419CF" w:rsidRPr="00DF4843" w:rsidRDefault="004029F8" w:rsidP="002F38CC">
      <w:pPr>
        <w:pStyle w:val="BodyText"/>
        <w:shd w:val="clear" w:color="auto" w:fill="auto"/>
        <w:tabs>
          <w:tab w:val="left" w:pos="2363"/>
        </w:tabs>
        <w:spacing w:after="120"/>
        <w:ind w:firstLine="720"/>
        <w:jc w:val="both"/>
        <w:rPr>
          <w:rFonts w:ascii="Arial" w:hAnsi="Arial" w:cs="Arial"/>
          <w:sz w:val="20"/>
          <w:szCs w:val="20"/>
        </w:rPr>
      </w:pPr>
      <w:r w:rsidRPr="00DF4843">
        <w:rPr>
          <w:rStyle w:val="BodyTextChar1"/>
          <w:rFonts w:ascii="Arial" w:hAnsi="Arial" w:cs="Arial"/>
          <w:b/>
          <w:bCs/>
          <w:color w:val="000000"/>
          <w:sz w:val="20"/>
          <w:szCs w:val="20"/>
          <w:lang w:val="en-US" w:eastAsia="vi-VN"/>
        </w:rPr>
        <w:t xml:space="preserve">3. </w:t>
      </w:r>
      <w:r w:rsidR="002419CF" w:rsidRPr="00DF4843">
        <w:rPr>
          <w:rStyle w:val="BodyTextChar1"/>
          <w:rFonts w:ascii="Arial" w:hAnsi="Arial" w:cs="Arial"/>
          <w:b/>
          <w:bCs/>
          <w:color w:val="000000"/>
          <w:sz w:val="20"/>
          <w:szCs w:val="20"/>
          <w:lang w:eastAsia="vi-VN"/>
        </w:rPr>
        <w:t xml:space="preserve">Nội dung cơ bản của Hợp đồng lao động với người chưa đủ 13 tuổi </w:t>
      </w:r>
      <w:r w:rsidR="002419CF" w:rsidRPr="00DF4843">
        <w:rPr>
          <w:rStyle w:val="BodyTextChar1"/>
          <w:rFonts w:ascii="Arial" w:hAnsi="Arial" w:cs="Arial"/>
          <w:color w:val="000000"/>
          <w:sz w:val="20"/>
          <w:szCs w:val="20"/>
          <w:lang w:eastAsia="vi-VN"/>
        </w:rPr>
        <w:t>(Ghi cụ thể: Công việc; nơi làm việc; thời hạn của Hợp đồng</w:t>
      </w:r>
      <w:r w:rsidRPr="00DF4843">
        <w:rPr>
          <w:rStyle w:val="BodyTextChar1"/>
          <w:rFonts w:ascii="Arial" w:hAnsi="Arial" w:cs="Arial"/>
          <w:color w:val="000000"/>
          <w:sz w:val="20"/>
          <w:szCs w:val="20"/>
          <w:lang w:eastAsia="vi-VN"/>
        </w:rPr>
        <w:t xml:space="preserve"> lao động; mức lương; thời giờ l</w:t>
      </w:r>
      <w:r w:rsidR="002419CF" w:rsidRPr="00DF4843">
        <w:rPr>
          <w:rStyle w:val="BodyTextChar1"/>
          <w:rFonts w:ascii="Arial" w:hAnsi="Arial" w:cs="Arial"/>
          <w:color w:val="000000"/>
          <w:sz w:val="20"/>
          <w:szCs w:val="20"/>
          <w:lang w:eastAsia="vi-VN"/>
        </w:rPr>
        <w:t xml:space="preserve">àm việc, thời giờ nghỉ ngơi; trang bị bảo hộ lao động cho người chưa đủ 13 tuổi; chỗ ở cho người chưa đủ 13 tuổi </w:t>
      </w:r>
      <w:r w:rsidR="00AC48EF" w:rsidRPr="00DF4843">
        <w:rPr>
          <w:rStyle w:val="BodyTextChar1"/>
          <w:rFonts w:ascii="Arial" w:hAnsi="Arial" w:cs="Arial"/>
          <w:color w:val="000000"/>
          <w:sz w:val="20"/>
          <w:szCs w:val="20"/>
          <w:lang w:eastAsia="vi-VN"/>
        </w:rPr>
        <w:t xml:space="preserve">làm </w:t>
      </w:r>
      <w:r w:rsidR="002419CF" w:rsidRPr="00DF4843">
        <w:rPr>
          <w:rStyle w:val="BodyTextChar1"/>
          <w:rFonts w:ascii="Arial" w:hAnsi="Arial" w:cs="Arial"/>
          <w:color w:val="000000"/>
          <w:sz w:val="20"/>
          <w:szCs w:val="20"/>
          <w:lang w:eastAsia="vi-VN"/>
        </w:rPr>
        <w:t>việc xa gia đình; việc đảm bảo điều kiện học tập):</w:t>
      </w:r>
    </w:p>
    <w:p w:rsidR="002419CF" w:rsidRPr="00DF4843" w:rsidRDefault="002419CF" w:rsidP="002F38CC">
      <w:pPr>
        <w:pStyle w:val="BodyText"/>
        <w:shd w:val="clear" w:color="auto" w:fill="auto"/>
        <w:spacing w:after="120"/>
        <w:ind w:firstLine="720"/>
        <w:jc w:val="both"/>
        <w:rPr>
          <w:rFonts w:ascii="Arial" w:hAnsi="Arial" w:cs="Arial"/>
          <w:sz w:val="20"/>
          <w:szCs w:val="20"/>
        </w:rPr>
      </w:pPr>
      <w:r w:rsidRPr="00DF4843">
        <w:rPr>
          <w:rStyle w:val="BodyTextChar1"/>
          <w:rFonts w:ascii="Arial" w:hAnsi="Arial" w:cs="Arial"/>
          <w:b/>
          <w:bCs/>
          <w:color w:val="000000"/>
          <w:sz w:val="20"/>
          <w:szCs w:val="20"/>
          <w:lang w:eastAsia="vi-VN"/>
        </w:rPr>
        <w:t>Phần III. Hồ sơ kèm theo</w:t>
      </w:r>
    </w:p>
    <w:p w:rsidR="002419CF" w:rsidRPr="00DF4843" w:rsidRDefault="004029F8" w:rsidP="002F38CC">
      <w:pPr>
        <w:pStyle w:val="BodyText"/>
        <w:shd w:val="clear" w:color="auto" w:fill="auto"/>
        <w:tabs>
          <w:tab w:val="left" w:leader="dot" w:pos="9000"/>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1. </w:t>
      </w:r>
      <w:r w:rsidR="002419CF" w:rsidRPr="00DF4843">
        <w:rPr>
          <w:rStyle w:val="BodyTextChar1"/>
          <w:rFonts w:ascii="Arial" w:hAnsi="Arial" w:cs="Arial"/>
          <w:color w:val="000000"/>
          <w:sz w:val="20"/>
          <w:szCs w:val="20"/>
          <w:lang w:eastAsia="vi-VN"/>
        </w:rPr>
        <w:tab/>
      </w:r>
    </w:p>
    <w:p w:rsidR="002419CF" w:rsidRPr="00DF4843" w:rsidRDefault="004029F8" w:rsidP="002F38CC">
      <w:pPr>
        <w:pStyle w:val="BodyText"/>
        <w:shd w:val="clear" w:color="auto" w:fill="auto"/>
        <w:tabs>
          <w:tab w:val="left" w:leader="dot" w:pos="9000"/>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2. </w:t>
      </w:r>
      <w:r w:rsidR="002419CF" w:rsidRPr="00DF4843">
        <w:rPr>
          <w:rStyle w:val="BodyTextChar1"/>
          <w:rFonts w:ascii="Arial" w:hAnsi="Arial" w:cs="Arial"/>
          <w:color w:val="000000"/>
          <w:sz w:val="20"/>
          <w:szCs w:val="20"/>
          <w:lang w:eastAsia="vi-VN"/>
        </w:rPr>
        <w:tab/>
      </w:r>
    </w:p>
    <w:p w:rsidR="002419CF" w:rsidRPr="00DF4843" w:rsidRDefault="004029F8" w:rsidP="000E3B54">
      <w:pPr>
        <w:pStyle w:val="BodyText"/>
        <w:shd w:val="clear" w:color="auto" w:fill="auto"/>
        <w:tabs>
          <w:tab w:val="left" w:leader="dot" w:pos="9000"/>
        </w:tabs>
        <w:spacing w:after="0"/>
        <w:ind w:firstLine="720"/>
        <w:jc w:val="both"/>
        <w:rPr>
          <w:rStyle w:val="BodyTextChar1"/>
          <w:rFonts w:ascii="Arial" w:hAnsi="Arial" w:cs="Arial"/>
          <w:color w:val="000000"/>
          <w:sz w:val="20"/>
          <w:szCs w:val="20"/>
          <w:lang w:eastAsia="vi-VN"/>
        </w:rPr>
      </w:pPr>
      <w:r w:rsidRPr="00DF4843">
        <w:rPr>
          <w:rStyle w:val="BodyTextChar1"/>
          <w:rFonts w:ascii="Arial" w:hAnsi="Arial" w:cs="Arial"/>
          <w:color w:val="000000"/>
          <w:sz w:val="20"/>
          <w:szCs w:val="20"/>
          <w:lang w:val="en-US" w:eastAsia="vi-VN"/>
        </w:rPr>
        <w:t xml:space="preserve">3. </w:t>
      </w:r>
      <w:r w:rsidR="002419CF" w:rsidRPr="00DF4843">
        <w:rPr>
          <w:rStyle w:val="BodyTextChar1"/>
          <w:rFonts w:ascii="Arial" w:hAnsi="Arial" w:cs="Arial"/>
          <w:color w:val="000000"/>
          <w:sz w:val="20"/>
          <w:szCs w:val="20"/>
          <w:lang w:eastAsia="vi-VN"/>
        </w:rPr>
        <w:tab/>
      </w:r>
    </w:p>
    <w:p w:rsidR="004029F8" w:rsidRPr="00DF4843" w:rsidRDefault="004029F8" w:rsidP="000E3B54">
      <w:pPr>
        <w:pStyle w:val="BodyText"/>
        <w:shd w:val="clear" w:color="auto" w:fill="auto"/>
        <w:tabs>
          <w:tab w:val="left" w:leader="dot" w:pos="9000"/>
        </w:tabs>
        <w:spacing w:after="0"/>
        <w:ind w:firstLine="720"/>
        <w:jc w:val="both"/>
        <w:rPr>
          <w:rFonts w:ascii="Arial" w:hAnsi="Arial" w:cs="Arial"/>
          <w:sz w:val="20"/>
          <w:szCs w:val="20"/>
        </w:rPr>
      </w:pPr>
    </w:p>
    <w:tbl>
      <w:tblPr>
        <w:tblW w:w="5000" w:type="pct"/>
        <w:jc w:val="right"/>
        <w:tblCellMar>
          <w:left w:w="0" w:type="dxa"/>
          <w:right w:w="0" w:type="dxa"/>
        </w:tblCellMar>
        <w:tblLook w:val="0000" w:firstRow="0" w:lastRow="0" w:firstColumn="0" w:lastColumn="0" w:noHBand="0" w:noVBand="0"/>
      </w:tblPr>
      <w:tblGrid>
        <w:gridCol w:w="2879"/>
        <w:gridCol w:w="6141"/>
      </w:tblGrid>
      <w:tr w:rsidR="002419CF" w:rsidRPr="00DF4843" w:rsidTr="00C710A3">
        <w:trPr>
          <w:trHeight w:hRule="exact" w:val="1565"/>
          <w:jc w:val="right"/>
        </w:trPr>
        <w:tc>
          <w:tcPr>
            <w:tcW w:w="1596" w:type="pct"/>
            <w:tcBorders>
              <w:top w:val="nil"/>
              <w:left w:val="nil"/>
              <w:bottom w:val="nil"/>
              <w:right w:val="nil"/>
            </w:tcBorders>
            <w:shd w:val="clear" w:color="auto" w:fill="FFFFFF"/>
          </w:tcPr>
          <w:p w:rsidR="002419CF" w:rsidRPr="00DF4843" w:rsidRDefault="002419CF" w:rsidP="000E3B54">
            <w:pPr>
              <w:pStyle w:val="Other0"/>
              <w:shd w:val="clear" w:color="auto" w:fill="auto"/>
              <w:spacing w:after="0"/>
              <w:jc w:val="both"/>
              <w:rPr>
                <w:rFonts w:ascii="Arial" w:hAnsi="Arial" w:cs="Arial"/>
                <w:sz w:val="20"/>
                <w:szCs w:val="20"/>
              </w:rPr>
            </w:pPr>
            <w:r w:rsidRPr="00DF4843">
              <w:rPr>
                <w:rStyle w:val="Other"/>
                <w:rFonts w:ascii="Arial" w:hAnsi="Arial" w:cs="Arial"/>
                <w:b/>
                <w:bCs/>
                <w:i/>
                <w:iCs/>
                <w:color w:val="000000"/>
                <w:sz w:val="20"/>
                <w:szCs w:val="20"/>
                <w:lang w:eastAsia="vi-VN"/>
              </w:rPr>
              <w:t>Nơi nhận:</w:t>
            </w:r>
          </w:p>
          <w:p w:rsidR="002419CF" w:rsidRPr="00DF4843" w:rsidRDefault="002419CF" w:rsidP="000E3B54">
            <w:pPr>
              <w:pStyle w:val="Other0"/>
              <w:shd w:val="clear" w:color="auto" w:fill="auto"/>
              <w:spacing w:after="0"/>
              <w:jc w:val="both"/>
              <w:rPr>
                <w:rStyle w:val="Other"/>
                <w:rFonts w:ascii="Arial" w:hAnsi="Arial" w:cs="Arial"/>
                <w:color w:val="000000"/>
                <w:sz w:val="20"/>
                <w:szCs w:val="20"/>
                <w:lang w:eastAsia="vi-VN"/>
              </w:rPr>
            </w:pPr>
            <w:r w:rsidRPr="00DF4843">
              <w:rPr>
                <w:rStyle w:val="Other"/>
                <w:rFonts w:ascii="Arial" w:hAnsi="Arial" w:cs="Arial"/>
                <w:color w:val="000000"/>
                <w:sz w:val="20"/>
                <w:szCs w:val="20"/>
                <w:lang w:eastAsia="vi-VN"/>
              </w:rPr>
              <w:t>- Như trên;</w:t>
            </w:r>
          </w:p>
          <w:p w:rsidR="004029F8" w:rsidRPr="00DF4843" w:rsidRDefault="004029F8" w:rsidP="000E3B54">
            <w:pPr>
              <w:pStyle w:val="Other0"/>
              <w:shd w:val="clear" w:color="auto" w:fill="auto"/>
              <w:spacing w:after="0"/>
              <w:jc w:val="both"/>
              <w:rPr>
                <w:rFonts w:ascii="Arial" w:hAnsi="Arial" w:cs="Arial"/>
                <w:sz w:val="20"/>
                <w:szCs w:val="20"/>
                <w:lang w:val="en-US"/>
              </w:rPr>
            </w:pPr>
            <w:r w:rsidRPr="00DF4843">
              <w:rPr>
                <w:rStyle w:val="Other"/>
                <w:rFonts w:ascii="Arial" w:hAnsi="Arial" w:cs="Arial"/>
                <w:color w:val="000000"/>
                <w:sz w:val="20"/>
                <w:szCs w:val="20"/>
                <w:lang w:eastAsia="vi-VN"/>
              </w:rPr>
              <w:t>- .....</w:t>
            </w:r>
          </w:p>
        </w:tc>
        <w:tc>
          <w:tcPr>
            <w:tcW w:w="3404" w:type="pct"/>
            <w:tcBorders>
              <w:top w:val="nil"/>
              <w:left w:val="nil"/>
              <w:bottom w:val="nil"/>
              <w:right w:val="nil"/>
            </w:tcBorders>
            <w:shd w:val="clear" w:color="auto" w:fill="FFFFFF"/>
          </w:tcPr>
          <w:p w:rsidR="004029F8" w:rsidRPr="00DF4843" w:rsidRDefault="002419CF" w:rsidP="000E3B54">
            <w:pPr>
              <w:pStyle w:val="Other0"/>
              <w:shd w:val="clear" w:color="auto" w:fill="auto"/>
              <w:spacing w:after="0"/>
              <w:jc w:val="center"/>
              <w:rPr>
                <w:rStyle w:val="Other"/>
                <w:rFonts w:ascii="Arial" w:hAnsi="Arial" w:cs="Arial"/>
                <w:b/>
                <w:bCs/>
                <w:color w:val="000000"/>
                <w:sz w:val="20"/>
                <w:szCs w:val="20"/>
                <w:lang w:eastAsia="vi-VN"/>
              </w:rPr>
            </w:pPr>
            <w:r w:rsidRPr="00DF4843">
              <w:rPr>
                <w:rStyle w:val="Other"/>
                <w:rFonts w:ascii="Arial" w:hAnsi="Arial" w:cs="Arial"/>
                <w:b/>
                <w:bCs/>
                <w:color w:val="000000"/>
                <w:sz w:val="20"/>
                <w:szCs w:val="20"/>
                <w:lang w:eastAsia="vi-VN"/>
              </w:rPr>
              <w:t>NGƯỜI ĐẠI DIỆN THEO PHÁP LUẬT CỦA DOANH NGHIỆP/CƠ QUAN/ TỔ CHỨC/HỢP TÁC XÃ/ HỘ GIA ĐÌNH/CÁ NHÂN</w:t>
            </w:r>
          </w:p>
          <w:p w:rsidR="002419CF" w:rsidRPr="00DF4843" w:rsidRDefault="002419CF" w:rsidP="000E3B54">
            <w:pPr>
              <w:pStyle w:val="Other0"/>
              <w:shd w:val="clear" w:color="auto" w:fill="auto"/>
              <w:spacing w:after="0"/>
              <w:jc w:val="center"/>
              <w:rPr>
                <w:rFonts w:ascii="Arial" w:hAnsi="Arial" w:cs="Arial"/>
                <w:sz w:val="20"/>
                <w:szCs w:val="20"/>
              </w:rPr>
            </w:pPr>
            <w:r w:rsidRPr="00DF4843">
              <w:rPr>
                <w:rStyle w:val="Other"/>
                <w:rFonts w:ascii="Arial" w:hAnsi="Arial" w:cs="Arial"/>
                <w:i/>
                <w:iCs/>
                <w:color w:val="000000"/>
                <w:sz w:val="20"/>
                <w:szCs w:val="20"/>
                <w:lang w:eastAsia="vi-VN"/>
              </w:rPr>
              <w:t>(Ký, ghi rõ họ tên, chức danh và đóng dấu (nếu có))</w:t>
            </w:r>
          </w:p>
        </w:tc>
      </w:tr>
    </w:tbl>
    <w:p w:rsidR="00C710A3" w:rsidRPr="00DF4843" w:rsidRDefault="00C710A3" w:rsidP="002F38CC">
      <w:pPr>
        <w:pStyle w:val="BodyText"/>
        <w:pBdr>
          <w:bottom w:val="single" w:sz="4" w:space="0" w:color="auto"/>
        </w:pBdr>
        <w:shd w:val="clear" w:color="auto" w:fill="auto"/>
        <w:spacing w:after="120"/>
        <w:ind w:firstLine="720"/>
        <w:jc w:val="both"/>
        <w:rPr>
          <w:rStyle w:val="BodyTextChar1"/>
          <w:rFonts w:ascii="Arial" w:hAnsi="Arial" w:cs="Arial"/>
          <w:b/>
          <w:bCs/>
          <w:color w:val="000000"/>
          <w:sz w:val="20"/>
          <w:szCs w:val="20"/>
          <w:lang w:eastAsia="vi-VN"/>
        </w:rPr>
        <w:sectPr w:rsidR="00C710A3" w:rsidRPr="00DF4843" w:rsidSect="00C710A3">
          <w:pgSz w:w="11900" w:h="16840" w:code="9"/>
          <w:pgMar w:top="1440" w:right="1440" w:bottom="1440" w:left="1440" w:header="0" w:footer="3" w:gutter="0"/>
          <w:cols w:space="720"/>
          <w:noEndnote/>
          <w:docGrid w:linePitch="360"/>
        </w:sectPr>
      </w:pPr>
    </w:p>
    <w:p w:rsidR="002419CF" w:rsidRPr="00DF4843" w:rsidRDefault="002419CF" w:rsidP="002F38CC">
      <w:pPr>
        <w:pStyle w:val="BodyText"/>
        <w:shd w:val="clear" w:color="auto" w:fill="auto"/>
        <w:spacing w:after="120"/>
        <w:ind w:firstLine="720"/>
        <w:jc w:val="both"/>
        <w:rPr>
          <w:rStyle w:val="BodyTextChar1"/>
          <w:rFonts w:ascii="Arial" w:hAnsi="Arial" w:cs="Arial"/>
          <w:b/>
          <w:bCs/>
          <w:color w:val="000000"/>
          <w:sz w:val="20"/>
          <w:szCs w:val="20"/>
          <w:lang w:val="en-US"/>
        </w:rPr>
      </w:pPr>
      <w:r w:rsidRPr="00DF4843">
        <w:rPr>
          <w:rStyle w:val="BodyTextChar1"/>
          <w:rFonts w:ascii="Arial" w:hAnsi="Arial" w:cs="Arial"/>
          <w:b/>
          <w:bCs/>
          <w:color w:val="000000"/>
          <w:sz w:val="20"/>
          <w:szCs w:val="20"/>
          <w:lang w:eastAsia="vi-VN"/>
        </w:rPr>
        <w:lastRenderedPageBreak/>
        <w:t xml:space="preserve">Mẫu số </w:t>
      </w:r>
      <w:r w:rsidRPr="00DF4843">
        <w:rPr>
          <w:rStyle w:val="BodyTextChar1"/>
          <w:rFonts w:ascii="Arial" w:hAnsi="Arial" w:cs="Arial"/>
          <w:b/>
          <w:bCs/>
          <w:color w:val="000000"/>
          <w:sz w:val="20"/>
          <w:szCs w:val="20"/>
          <w:lang w:val="en-US"/>
        </w:rPr>
        <w:t xml:space="preserve">02. </w:t>
      </w:r>
      <w:r w:rsidRPr="00DF4843">
        <w:rPr>
          <w:rStyle w:val="BodyTextChar1"/>
          <w:rFonts w:ascii="Arial" w:hAnsi="Arial" w:cs="Arial"/>
          <w:b/>
          <w:bCs/>
          <w:color w:val="000000"/>
          <w:sz w:val="20"/>
          <w:szCs w:val="20"/>
          <w:lang w:eastAsia="vi-VN"/>
        </w:rPr>
        <w:t xml:space="preserve">Bản </w:t>
      </w:r>
      <w:r w:rsidRPr="00DF4843">
        <w:rPr>
          <w:rStyle w:val="BodyTextChar1"/>
          <w:rFonts w:ascii="Arial" w:hAnsi="Arial" w:cs="Arial"/>
          <w:b/>
          <w:bCs/>
          <w:color w:val="000000"/>
          <w:sz w:val="20"/>
          <w:szCs w:val="20"/>
          <w:lang w:val="en-US"/>
        </w:rPr>
        <w:t xml:space="preserve">cam </w:t>
      </w:r>
      <w:r w:rsidRPr="00DF4843">
        <w:rPr>
          <w:rStyle w:val="BodyTextChar1"/>
          <w:rFonts w:ascii="Arial" w:hAnsi="Arial" w:cs="Arial"/>
          <w:b/>
          <w:bCs/>
          <w:color w:val="000000"/>
          <w:sz w:val="20"/>
          <w:szCs w:val="20"/>
          <w:lang w:eastAsia="vi-VN"/>
        </w:rPr>
        <w:t xml:space="preserve">kết chưa từng bị </w:t>
      </w:r>
      <w:r w:rsidRPr="00DF4843">
        <w:rPr>
          <w:rStyle w:val="BodyTextChar1"/>
          <w:rFonts w:ascii="Arial" w:hAnsi="Arial" w:cs="Arial"/>
          <w:b/>
          <w:bCs/>
          <w:color w:val="000000"/>
          <w:sz w:val="20"/>
          <w:szCs w:val="20"/>
          <w:lang w:val="en-US"/>
        </w:rPr>
        <w:t xml:space="preserve">truy </w:t>
      </w:r>
      <w:r w:rsidRPr="00DF4843">
        <w:rPr>
          <w:rStyle w:val="BodyTextChar1"/>
          <w:rFonts w:ascii="Arial" w:hAnsi="Arial" w:cs="Arial"/>
          <w:b/>
          <w:bCs/>
          <w:color w:val="000000"/>
          <w:sz w:val="20"/>
          <w:szCs w:val="20"/>
          <w:lang w:eastAsia="vi-VN"/>
        </w:rPr>
        <w:t xml:space="preserve">cứu trách nhiệm hình sự, xử phạt </w:t>
      </w:r>
      <w:r w:rsidRPr="00DF4843">
        <w:rPr>
          <w:rStyle w:val="BodyTextChar1"/>
          <w:rFonts w:ascii="Arial" w:hAnsi="Arial" w:cs="Arial"/>
          <w:b/>
          <w:bCs/>
          <w:color w:val="000000"/>
          <w:sz w:val="20"/>
          <w:szCs w:val="20"/>
          <w:lang w:val="en-US"/>
        </w:rPr>
        <w:t xml:space="preserve">vi </w:t>
      </w:r>
      <w:r w:rsidRPr="00DF4843">
        <w:rPr>
          <w:rStyle w:val="BodyTextChar1"/>
          <w:rFonts w:ascii="Arial" w:hAnsi="Arial" w:cs="Arial"/>
          <w:b/>
          <w:bCs/>
          <w:color w:val="000000"/>
          <w:sz w:val="20"/>
          <w:szCs w:val="20"/>
          <w:lang w:eastAsia="vi-VN"/>
        </w:rPr>
        <w:t xml:space="preserve">phạm hành chính về hành </w:t>
      </w:r>
      <w:r w:rsidRPr="00DF4843">
        <w:rPr>
          <w:rStyle w:val="BodyTextChar1"/>
          <w:rFonts w:ascii="Arial" w:hAnsi="Arial" w:cs="Arial"/>
          <w:b/>
          <w:bCs/>
          <w:color w:val="000000"/>
          <w:sz w:val="20"/>
          <w:szCs w:val="20"/>
          <w:lang w:val="en-US"/>
        </w:rPr>
        <w:t xml:space="preserve">vi </w:t>
      </w:r>
      <w:r w:rsidRPr="00DF4843">
        <w:rPr>
          <w:rStyle w:val="BodyTextChar1"/>
          <w:rFonts w:ascii="Arial" w:hAnsi="Arial" w:cs="Arial"/>
          <w:b/>
          <w:bCs/>
          <w:color w:val="000000"/>
          <w:sz w:val="20"/>
          <w:szCs w:val="20"/>
          <w:lang w:eastAsia="vi-VN"/>
        </w:rPr>
        <w:t xml:space="preserve">xâm hại trẻ </w:t>
      </w:r>
      <w:r w:rsidRPr="00DF4843">
        <w:rPr>
          <w:rStyle w:val="BodyTextChar1"/>
          <w:rFonts w:ascii="Arial" w:hAnsi="Arial" w:cs="Arial"/>
          <w:b/>
          <w:bCs/>
          <w:color w:val="000000"/>
          <w:sz w:val="20"/>
          <w:szCs w:val="20"/>
          <w:lang w:val="en-US"/>
        </w:rPr>
        <w:t>em</w:t>
      </w:r>
    </w:p>
    <w:p w:rsidR="004029F8" w:rsidRPr="00DF4843" w:rsidRDefault="004029F8" w:rsidP="002F38CC">
      <w:pPr>
        <w:pStyle w:val="BodyText"/>
        <w:shd w:val="clear" w:color="auto" w:fill="auto"/>
        <w:spacing w:after="120"/>
        <w:ind w:firstLine="720"/>
        <w:jc w:val="both"/>
        <w:rPr>
          <w:rFonts w:ascii="Arial" w:hAnsi="Arial" w:cs="Arial"/>
          <w:sz w:val="20"/>
          <w:szCs w:val="20"/>
        </w:rPr>
      </w:pPr>
      <w:r w:rsidRPr="00DF4843">
        <w:rPr>
          <w:rStyle w:val="BodyTextChar1"/>
          <w:rFonts w:ascii="Arial" w:hAnsi="Arial" w:cs="Arial"/>
          <w:bCs/>
          <w:color w:val="000000"/>
          <w:sz w:val="20"/>
          <w:szCs w:val="20"/>
          <w:lang w:val="en-US"/>
        </w:rPr>
        <w:t>_________________</w:t>
      </w:r>
    </w:p>
    <w:p w:rsidR="002419CF" w:rsidRPr="00DF4843" w:rsidRDefault="002419CF" w:rsidP="000E3B54">
      <w:pPr>
        <w:pStyle w:val="BodyText"/>
        <w:shd w:val="clear" w:color="auto" w:fill="auto"/>
        <w:spacing w:after="0"/>
        <w:jc w:val="center"/>
        <w:rPr>
          <w:rFonts w:ascii="Arial" w:hAnsi="Arial" w:cs="Arial"/>
          <w:sz w:val="20"/>
          <w:szCs w:val="20"/>
        </w:rPr>
      </w:pPr>
      <w:r w:rsidRPr="00DF4843">
        <w:rPr>
          <w:rStyle w:val="BodyTextChar1"/>
          <w:rFonts w:ascii="Arial" w:hAnsi="Arial" w:cs="Arial"/>
          <w:b/>
          <w:bCs/>
          <w:color w:val="000000"/>
          <w:sz w:val="20"/>
          <w:szCs w:val="20"/>
          <w:lang w:eastAsia="vi-VN"/>
        </w:rPr>
        <w:t xml:space="preserve">CỘNG HÒA XÃ HỘI CHỦ NGHĨA VIỆT </w:t>
      </w:r>
      <w:r w:rsidRPr="00DF4843">
        <w:rPr>
          <w:rStyle w:val="BodyTextChar1"/>
          <w:rFonts w:ascii="Arial" w:hAnsi="Arial" w:cs="Arial"/>
          <w:b/>
          <w:bCs/>
          <w:color w:val="000000"/>
          <w:sz w:val="20"/>
          <w:szCs w:val="20"/>
          <w:lang w:val="en-US"/>
        </w:rPr>
        <w:t>NAM</w:t>
      </w:r>
    </w:p>
    <w:p w:rsidR="002419CF" w:rsidRPr="00DF4843" w:rsidRDefault="002419CF" w:rsidP="000E3B54">
      <w:pPr>
        <w:pStyle w:val="BodyText"/>
        <w:shd w:val="clear" w:color="auto" w:fill="auto"/>
        <w:spacing w:after="0"/>
        <w:jc w:val="center"/>
        <w:rPr>
          <w:rStyle w:val="BodyTextChar1"/>
          <w:rFonts w:ascii="Arial" w:hAnsi="Arial" w:cs="Arial"/>
          <w:b/>
          <w:bCs/>
          <w:color w:val="000000"/>
          <w:sz w:val="20"/>
          <w:szCs w:val="20"/>
          <w:lang w:eastAsia="vi-VN"/>
        </w:rPr>
      </w:pPr>
      <w:r w:rsidRPr="00DF4843">
        <w:rPr>
          <w:rStyle w:val="BodyTextChar1"/>
          <w:rFonts w:ascii="Arial" w:hAnsi="Arial" w:cs="Arial"/>
          <w:b/>
          <w:bCs/>
          <w:color w:val="000000"/>
          <w:sz w:val="20"/>
          <w:szCs w:val="20"/>
          <w:lang w:eastAsia="vi-VN"/>
        </w:rPr>
        <w:t>Độc lập - Tự do - Hạnh phúc</w:t>
      </w:r>
    </w:p>
    <w:p w:rsidR="004029F8" w:rsidRPr="00DF4843" w:rsidRDefault="004029F8" w:rsidP="000E3B54">
      <w:pPr>
        <w:pStyle w:val="BodyText"/>
        <w:shd w:val="clear" w:color="auto" w:fill="auto"/>
        <w:spacing w:after="0"/>
        <w:jc w:val="center"/>
        <w:rPr>
          <w:rFonts w:ascii="Arial" w:hAnsi="Arial" w:cs="Arial"/>
          <w:sz w:val="20"/>
          <w:szCs w:val="20"/>
          <w:lang w:val="en-US"/>
        </w:rPr>
      </w:pPr>
      <w:r w:rsidRPr="00DF4843">
        <w:rPr>
          <w:rStyle w:val="BodyTextChar1"/>
          <w:rFonts w:ascii="Arial" w:hAnsi="Arial" w:cs="Arial"/>
          <w:bCs/>
          <w:color w:val="000000"/>
          <w:sz w:val="20"/>
          <w:szCs w:val="20"/>
          <w:lang w:val="en-US" w:eastAsia="vi-VN"/>
        </w:rPr>
        <w:t>________________________</w:t>
      </w:r>
    </w:p>
    <w:p w:rsidR="002419CF" w:rsidRPr="00DF4843" w:rsidRDefault="004029F8" w:rsidP="000E3B54">
      <w:pPr>
        <w:pStyle w:val="BodyText"/>
        <w:shd w:val="clear" w:color="auto" w:fill="auto"/>
        <w:tabs>
          <w:tab w:val="left" w:leader="dot" w:pos="754"/>
          <w:tab w:val="left" w:leader="dot" w:pos="1814"/>
          <w:tab w:val="left" w:leader="dot" w:pos="2894"/>
          <w:tab w:val="left" w:leader="dot" w:pos="3835"/>
        </w:tabs>
        <w:spacing w:after="0"/>
        <w:jc w:val="center"/>
        <w:rPr>
          <w:rStyle w:val="BodyTextChar1"/>
          <w:rFonts w:ascii="Arial" w:hAnsi="Arial" w:cs="Arial"/>
          <w:i/>
          <w:iCs/>
          <w:color w:val="000000"/>
          <w:sz w:val="20"/>
          <w:szCs w:val="20"/>
          <w:lang w:eastAsia="vi-VN"/>
        </w:rPr>
      </w:pPr>
      <w:r w:rsidRPr="00DF4843">
        <w:rPr>
          <w:rStyle w:val="BodyTextChar1"/>
          <w:rFonts w:ascii="Arial" w:hAnsi="Arial" w:cs="Arial"/>
          <w:i/>
          <w:iCs/>
          <w:color w:val="000000"/>
          <w:sz w:val="20"/>
          <w:szCs w:val="20"/>
          <w:lang w:val="en-US" w:eastAsia="vi-VN"/>
        </w:rPr>
        <w:t>…</w:t>
      </w:r>
      <w:r w:rsidR="002419CF" w:rsidRPr="00DF4843">
        <w:rPr>
          <w:rStyle w:val="BodyTextChar1"/>
          <w:rFonts w:ascii="Arial" w:hAnsi="Arial" w:cs="Arial"/>
          <w:i/>
          <w:iCs/>
          <w:color w:val="000000"/>
          <w:sz w:val="20"/>
          <w:szCs w:val="20"/>
          <w:lang w:eastAsia="vi-VN"/>
        </w:rPr>
        <w:t>, ngày</w:t>
      </w:r>
      <w:r w:rsidR="002419CF" w:rsidRPr="00DF4843">
        <w:rPr>
          <w:rStyle w:val="BodyTextChar1"/>
          <w:rFonts w:ascii="Arial" w:hAnsi="Arial" w:cs="Arial"/>
          <w:i/>
          <w:iCs/>
          <w:color w:val="000000"/>
          <w:sz w:val="20"/>
          <w:szCs w:val="20"/>
          <w:lang w:eastAsia="vi-VN"/>
        </w:rPr>
        <w:tab/>
        <w:t>tháng</w:t>
      </w:r>
      <w:r w:rsidR="002419CF" w:rsidRPr="00DF4843">
        <w:rPr>
          <w:rStyle w:val="BodyTextChar1"/>
          <w:rFonts w:ascii="Arial" w:hAnsi="Arial" w:cs="Arial"/>
          <w:i/>
          <w:iCs/>
          <w:color w:val="000000"/>
          <w:sz w:val="20"/>
          <w:szCs w:val="20"/>
          <w:lang w:eastAsia="vi-VN"/>
        </w:rPr>
        <w:tab/>
        <w:t>năm</w:t>
      </w:r>
      <w:r w:rsidR="002419CF" w:rsidRPr="00DF4843">
        <w:rPr>
          <w:rStyle w:val="BodyTextChar1"/>
          <w:rFonts w:ascii="Arial" w:hAnsi="Arial" w:cs="Arial"/>
          <w:i/>
          <w:iCs/>
          <w:color w:val="000000"/>
          <w:sz w:val="20"/>
          <w:szCs w:val="20"/>
          <w:lang w:eastAsia="vi-VN"/>
        </w:rPr>
        <w:tab/>
      </w:r>
    </w:p>
    <w:p w:rsidR="00C710A3" w:rsidRPr="00DF4843" w:rsidRDefault="00C710A3" w:rsidP="000E3B54">
      <w:pPr>
        <w:pStyle w:val="BodyText"/>
        <w:shd w:val="clear" w:color="auto" w:fill="auto"/>
        <w:tabs>
          <w:tab w:val="left" w:leader="dot" w:pos="754"/>
          <w:tab w:val="left" w:leader="dot" w:pos="1814"/>
          <w:tab w:val="left" w:leader="dot" w:pos="2894"/>
          <w:tab w:val="left" w:leader="dot" w:pos="3835"/>
        </w:tabs>
        <w:spacing w:after="0"/>
        <w:jc w:val="center"/>
        <w:rPr>
          <w:rFonts w:ascii="Arial" w:hAnsi="Arial" w:cs="Arial"/>
          <w:sz w:val="20"/>
          <w:szCs w:val="20"/>
        </w:rPr>
      </w:pPr>
    </w:p>
    <w:p w:rsidR="002419CF" w:rsidRPr="00DF4843" w:rsidRDefault="002419CF" w:rsidP="000E3B54">
      <w:pPr>
        <w:pStyle w:val="BodyText"/>
        <w:shd w:val="clear" w:color="auto" w:fill="auto"/>
        <w:spacing w:after="0"/>
        <w:jc w:val="center"/>
        <w:rPr>
          <w:rStyle w:val="BodyTextChar1"/>
          <w:rFonts w:ascii="Arial" w:hAnsi="Arial" w:cs="Arial"/>
          <w:i/>
          <w:iCs/>
          <w:color w:val="000000"/>
          <w:sz w:val="20"/>
          <w:szCs w:val="20"/>
          <w:lang w:eastAsia="vi-VN"/>
        </w:rPr>
      </w:pPr>
      <w:r w:rsidRPr="00DF4843">
        <w:rPr>
          <w:rStyle w:val="BodyTextChar1"/>
          <w:rFonts w:ascii="Arial" w:hAnsi="Arial" w:cs="Arial"/>
          <w:b/>
          <w:bCs/>
          <w:color w:val="000000"/>
          <w:sz w:val="20"/>
          <w:szCs w:val="20"/>
          <w:lang w:eastAsia="vi-VN"/>
        </w:rPr>
        <w:t>CAM KẾT CHƯA TỪNG BỊ TRUY CỨU TRÁCH NHIỆM HÌNH SỰ,</w:t>
      </w:r>
      <w:r w:rsidR="00C710A3" w:rsidRPr="00DF4843">
        <w:rPr>
          <w:rStyle w:val="BodyTextChar1"/>
          <w:rFonts w:ascii="Arial" w:hAnsi="Arial" w:cs="Arial"/>
          <w:b/>
          <w:bCs/>
          <w:color w:val="000000"/>
          <w:sz w:val="20"/>
          <w:szCs w:val="20"/>
          <w:lang w:val="en-US" w:eastAsia="vi-VN"/>
        </w:rPr>
        <w:t xml:space="preserve"> </w:t>
      </w:r>
      <w:r w:rsidRPr="00DF4843">
        <w:rPr>
          <w:rStyle w:val="BodyTextChar1"/>
          <w:rFonts w:ascii="Arial" w:hAnsi="Arial" w:cs="Arial"/>
          <w:b/>
          <w:bCs/>
          <w:color w:val="000000"/>
          <w:sz w:val="20"/>
          <w:szCs w:val="20"/>
          <w:lang w:eastAsia="vi-VN"/>
        </w:rPr>
        <w:t>XỬ PHẠT VI PHẠM HÀNH CHÍNH VỀ HÀNH VI XÂM HẠI TRẺ EM</w:t>
      </w:r>
      <w:r w:rsidRPr="00DF4843">
        <w:rPr>
          <w:rStyle w:val="BodyTextChar1"/>
          <w:rFonts w:ascii="Arial" w:hAnsi="Arial" w:cs="Arial"/>
          <w:b/>
          <w:bCs/>
          <w:color w:val="000000"/>
          <w:sz w:val="20"/>
          <w:szCs w:val="20"/>
          <w:lang w:eastAsia="vi-VN"/>
        </w:rPr>
        <w:br/>
      </w:r>
      <w:r w:rsidRPr="00DF4843">
        <w:rPr>
          <w:rStyle w:val="BodyTextChar1"/>
          <w:rFonts w:ascii="Arial" w:hAnsi="Arial" w:cs="Arial"/>
          <w:i/>
          <w:iCs/>
          <w:color w:val="000000"/>
          <w:sz w:val="20"/>
          <w:szCs w:val="20"/>
          <w:lang w:eastAsia="vi-VN"/>
        </w:rPr>
        <w:t>(Dành cho người giao kết hợp đồng lao động bên phía người sử dụng lao động)</w:t>
      </w:r>
    </w:p>
    <w:p w:rsidR="00C710A3" w:rsidRPr="00DF4843" w:rsidRDefault="00C710A3" w:rsidP="000E3B54">
      <w:pPr>
        <w:pStyle w:val="BodyText"/>
        <w:shd w:val="clear" w:color="auto" w:fill="auto"/>
        <w:spacing w:after="0"/>
        <w:jc w:val="center"/>
        <w:rPr>
          <w:rFonts w:ascii="Arial" w:hAnsi="Arial" w:cs="Arial"/>
          <w:sz w:val="20"/>
          <w:szCs w:val="20"/>
        </w:rPr>
      </w:pPr>
    </w:p>
    <w:p w:rsidR="002419CF" w:rsidRPr="00DF4843" w:rsidRDefault="002419CF" w:rsidP="002F38CC">
      <w:pPr>
        <w:pStyle w:val="BodyText"/>
        <w:shd w:val="clear" w:color="auto" w:fill="auto"/>
        <w:tabs>
          <w:tab w:val="left" w:leader="dot" w:pos="9000"/>
        </w:tabs>
        <w:spacing w:after="120"/>
        <w:ind w:firstLine="720"/>
        <w:jc w:val="both"/>
        <w:rPr>
          <w:rFonts w:ascii="Arial" w:hAnsi="Arial" w:cs="Arial"/>
          <w:sz w:val="20"/>
          <w:szCs w:val="20"/>
        </w:rPr>
      </w:pPr>
      <w:r w:rsidRPr="00DF4843">
        <w:rPr>
          <w:rStyle w:val="BodyTextChar1"/>
          <w:rFonts w:ascii="Arial" w:hAnsi="Arial" w:cs="Arial"/>
          <w:color w:val="000000"/>
          <w:sz w:val="20"/>
          <w:szCs w:val="20"/>
          <w:lang w:eastAsia="vi-VN"/>
        </w:rPr>
        <w:t>Tên tôi là:</w:t>
      </w:r>
      <w:r w:rsidRPr="00DF4843">
        <w:rPr>
          <w:rStyle w:val="BodyTextChar1"/>
          <w:rFonts w:ascii="Arial" w:hAnsi="Arial" w:cs="Arial"/>
          <w:color w:val="000000"/>
          <w:sz w:val="20"/>
          <w:szCs w:val="20"/>
          <w:lang w:eastAsia="vi-VN"/>
        </w:rPr>
        <w:tab/>
      </w:r>
    </w:p>
    <w:p w:rsidR="002419CF" w:rsidRPr="00DF4843" w:rsidRDefault="002419CF" w:rsidP="002F38CC">
      <w:pPr>
        <w:pStyle w:val="BodyText"/>
        <w:shd w:val="clear" w:color="auto" w:fill="auto"/>
        <w:tabs>
          <w:tab w:val="left" w:leader="dot" w:pos="9000"/>
        </w:tabs>
        <w:spacing w:after="120"/>
        <w:ind w:firstLine="720"/>
        <w:jc w:val="both"/>
        <w:rPr>
          <w:rFonts w:ascii="Arial" w:hAnsi="Arial" w:cs="Arial"/>
          <w:sz w:val="20"/>
          <w:szCs w:val="20"/>
        </w:rPr>
      </w:pPr>
      <w:r w:rsidRPr="00DF4843">
        <w:rPr>
          <w:rStyle w:val="BodyTextChar1"/>
          <w:rFonts w:ascii="Arial" w:hAnsi="Arial" w:cs="Arial"/>
          <w:color w:val="000000"/>
          <w:sz w:val="20"/>
          <w:szCs w:val="20"/>
          <w:lang w:eastAsia="vi-VN"/>
        </w:rPr>
        <w:t xml:space="preserve">Giới tính: </w:t>
      </w:r>
      <w:r w:rsidRPr="00DF4843">
        <w:rPr>
          <w:rStyle w:val="BodyTextChar1"/>
          <w:rFonts w:ascii="Arial" w:hAnsi="Arial" w:cs="Arial"/>
          <w:color w:val="000000"/>
          <w:sz w:val="20"/>
          <w:szCs w:val="20"/>
          <w:lang w:eastAsia="vi-VN"/>
        </w:rPr>
        <w:tab/>
      </w:r>
    </w:p>
    <w:p w:rsidR="002419CF" w:rsidRPr="00DF4843" w:rsidRDefault="002419CF" w:rsidP="002F38CC">
      <w:pPr>
        <w:pStyle w:val="BodyText"/>
        <w:shd w:val="clear" w:color="auto" w:fill="auto"/>
        <w:tabs>
          <w:tab w:val="right" w:leader="dot" w:pos="5883"/>
          <w:tab w:val="left" w:pos="6088"/>
          <w:tab w:val="left" w:leader="dot" w:pos="9000"/>
        </w:tabs>
        <w:spacing w:after="120"/>
        <w:ind w:firstLine="720"/>
        <w:jc w:val="both"/>
        <w:rPr>
          <w:rFonts w:ascii="Arial" w:hAnsi="Arial" w:cs="Arial"/>
          <w:sz w:val="20"/>
          <w:szCs w:val="20"/>
        </w:rPr>
      </w:pPr>
      <w:r w:rsidRPr="00DF4843">
        <w:rPr>
          <w:rStyle w:val="BodyTextChar1"/>
          <w:rFonts w:ascii="Arial" w:hAnsi="Arial" w:cs="Arial"/>
          <w:color w:val="000000"/>
          <w:sz w:val="20"/>
          <w:szCs w:val="20"/>
          <w:lang w:eastAsia="vi-VN"/>
        </w:rPr>
        <w:t>Quốc tịch</w:t>
      </w:r>
      <w:r w:rsidRPr="00DF4843">
        <w:rPr>
          <w:rStyle w:val="BodyTextChar1"/>
          <w:rFonts w:ascii="Arial" w:hAnsi="Arial" w:cs="Arial"/>
          <w:color w:val="000000"/>
          <w:sz w:val="20"/>
          <w:szCs w:val="20"/>
          <w:lang w:eastAsia="vi-VN"/>
        </w:rPr>
        <w:tab/>
        <w:t>Sinh</w:t>
      </w:r>
      <w:r w:rsidRPr="00DF4843">
        <w:rPr>
          <w:rStyle w:val="BodyTextChar1"/>
          <w:rFonts w:ascii="Arial" w:hAnsi="Arial" w:cs="Arial"/>
          <w:color w:val="000000"/>
          <w:sz w:val="20"/>
          <w:szCs w:val="20"/>
          <w:lang w:eastAsia="vi-VN"/>
        </w:rPr>
        <w:tab/>
        <w:t>ngày:</w:t>
      </w:r>
      <w:r w:rsidRPr="00DF4843">
        <w:rPr>
          <w:rStyle w:val="BodyTextChar1"/>
          <w:rFonts w:ascii="Arial" w:hAnsi="Arial" w:cs="Arial"/>
          <w:color w:val="000000"/>
          <w:sz w:val="20"/>
          <w:szCs w:val="20"/>
          <w:lang w:eastAsia="vi-VN"/>
        </w:rPr>
        <w:tab/>
      </w:r>
    </w:p>
    <w:p w:rsidR="002419CF" w:rsidRPr="00DF4843" w:rsidRDefault="002419CF" w:rsidP="002F38CC">
      <w:pPr>
        <w:pStyle w:val="BodyText"/>
        <w:shd w:val="clear" w:color="auto" w:fill="auto"/>
        <w:tabs>
          <w:tab w:val="right" w:leader="dot" w:pos="7083"/>
          <w:tab w:val="left" w:pos="7288"/>
          <w:tab w:val="left" w:leader="dot" w:pos="9000"/>
        </w:tabs>
        <w:spacing w:after="120"/>
        <w:ind w:firstLine="720"/>
        <w:jc w:val="both"/>
        <w:rPr>
          <w:rFonts w:ascii="Arial" w:hAnsi="Arial" w:cs="Arial"/>
          <w:sz w:val="20"/>
          <w:szCs w:val="20"/>
        </w:rPr>
      </w:pPr>
      <w:r w:rsidRPr="00DF4843">
        <w:rPr>
          <w:rStyle w:val="BodyTextChar1"/>
          <w:rFonts w:ascii="Arial" w:hAnsi="Arial" w:cs="Arial"/>
          <w:color w:val="000000"/>
          <w:sz w:val="20"/>
          <w:szCs w:val="20"/>
          <w:lang w:eastAsia="vi-VN"/>
        </w:rPr>
        <w:t>Số CMND/Hộ chiếu/CCCD</w:t>
      </w:r>
      <w:r w:rsidRPr="00DF4843">
        <w:rPr>
          <w:rStyle w:val="BodyTextChar1"/>
          <w:rFonts w:ascii="Arial" w:hAnsi="Arial" w:cs="Arial"/>
          <w:color w:val="000000"/>
          <w:sz w:val="20"/>
          <w:szCs w:val="20"/>
          <w:lang w:eastAsia="vi-VN"/>
        </w:rPr>
        <w:tab/>
        <w:t>Cấp</w:t>
      </w:r>
      <w:r w:rsidRPr="00DF4843">
        <w:rPr>
          <w:rStyle w:val="BodyTextChar1"/>
          <w:rFonts w:ascii="Arial" w:hAnsi="Arial" w:cs="Arial"/>
          <w:color w:val="000000"/>
          <w:sz w:val="20"/>
          <w:szCs w:val="20"/>
          <w:lang w:eastAsia="vi-VN"/>
        </w:rPr>
        <w:tab/>
        <w:t>ngày .... tại</w:t>
      </w:r>
      <w:r w:rsidRPr="00DF4843">
        <w:rPr>
          <w:rStyle w:val="BodyTextChar1"/>
          <w:rFonts w:ascii="Arial" w:hAnsi="Arial" w:cs="Arial"/>
          <w:color w:val="000000"/>
          <w:sz w:val="20"/>
          <w:szCs w:val="20"/>
          <w:lang w:eastAsia="vi-VN"/>
        </w:rPr>
        <w:tab/>
      </w:r>
    </w:p>
    <w:p w:rsidR="002419CF" w:rsidRPr="00DF4843" w:rsidRDefault="002419CF" w:rsidP="002F38CC">
      <w:pPr>
        <w:pStyle w:val="BodyText"/>
        <w:shd w:val="clear" w:color="auto" w:fill="auto"/>
        <w:tabs>
          <w:tab w:val="left" w:leader="dot" w:pos="9000"/>
        </w:tabs>
        <w:spacing w:after="120"/>
        <w:ind w:firstLine="720"/>
        <w:jc w:val="both"/>
        <w:rPr>
          <w:rFonts w:ascii="Arial" w:hAnsi="Arial" w:cs="Arial"/>
          <w:sz w:val="20"/>
          <w:szCs w:val="20"/>
        </w:rPr>
      </w:pPr>
      <w:r w:rsidRPr="00DF4843">
        <w:rPr>
          <w:rStyle w:val="BodyTextChar1"/>
          <w:rFonts w:ascii="Arial" w:hAnsi="Arial" w:cs="Arial"/>
          <w:color w:val="000000"/>
          <w:sz w:val="20"/>
          <w:szCs w:val="20"/>
          <w:lang w:eastAsia="vi-VN"/>
        </w:rPr>
        <w:t xml:space="preserve">Nơi đăng ký hộ khẩu thường trú: </w:t>
      </w:r>
      <w:r w:rsidRPr="00DF4843">
        <w:rPr>
          <w:rStyle w:val="BodyTextChar1"/>
          <w:rFonts w:ascii="Arial" w:hAnsi="Arial" w:cs="Arial"/>
          <w:color w:val="000000"/>
          <w:sz w:val="20"/>
          <w:szCs w:val="20"/>
          <w:lang w:eastAsia="vi-VN"/>
        </w:rPr>
        <w:tab/>
      </w:r>
    </w:p>
    <w:p w:rsidR="002419CF" w:rsidRPr="00DF4843" w:rsidRDefault="002419CF" w:rsidP="002F38CC">
      <w:pPr>
        <w:pStyle w:val="BodyText"/>
        <w:shd w:val="clear" w:color="auto" w:fill="auto"/>
        <w:tabs>
          <w:tab w:val="left" w:leader="dot" w:pos="9000"/>
        </w:tabs>
        <w:spacing w:after="120"/>
        <w:ind w:firstLine="720"/>
        <w:jc w:val="both"/>
        <w:rPr>
          <w:rFonts w:ascii="Arial" w:hAnsi="Arial" w:cs="Arial"/>
          <w:sz w:val="20"/>
          <w:szCs w:val="20"/>
        </w:rPr>
      </w:pPr>
      <w:r w:rsidRPr="00DF4843">
        <w:rPr>
          <w:rStyle w:val="BodyTextChar1"/>
          <w:rFonts w:ascii="Arial" w:hAnsi="Arial" w:cs="Arial"/>
          <w:color w:val="000000"/>
          <w:sz w:val="20"/>
          <w:szCs w:val="20"/>
          <w:lang w:eastAsia="vi-VN"/>
        </w:rPr>
        <w:t>Địa chỉ nơi cư trú:</w:t>
      </w:r>
      <w:r w:rsidRPr="00DF4843">
        <w:rPr>
          <w:rStyle w:val="BodyTextChar1"/>
          <w:rFonts w:ascii="Arial" w:hAnsi="Arial" w:cs="Arial"/>
          <w:color w:val="000000"/>
          <w:sz w:val="20"/>
          <w:szCs w:val="20"/>
          <w:lang w:eastAsia="vi-VN"/>
        </w:rPr>
        <w:tab/>
      </w:r>
    </w:p>
    <w:p w:rsidR="002419CF" w:rsidRPr="00DF4843" w:rsidRDefault="002419CF" w:rsidP="002F38CC">
      <w:pPr>
        <w:pStyle w:val="BodyText"/>
        <w:shd w:val="clear" w:color="auto" w:fill="auto"/>
        <w:tabs>
          <w:tab w:val="left" w:leader="dot" w:pos="5744"/>
          <w:tab w:val="left" w:leader="dot" w:pos="9000"/>
        </w:tabs>
        <w:spacing w:after="120"/>
        <w:ind w:firstLine="720"/>
        <w:jc w:val="both"/>
        <w:rPr>
          <w:rFonts w:ascii="Arial" w:hAnsi="Arial" w:cs="Arial"/>
          <w:sz w:val="20"/>
          <w:szCs w:val="20"/>
        </w:rPr>
      </w:pPr>
      <w:r w:rsidRPr="00DF4843">
        <w:rPr>
          <w:rStyle w:val="BodyTextChar1"/>
          <w:rFonts w:ascii="Arial" w:hAnsi="Arial" w:cs="Arial"/>
          <w:color w:val="000000"/>
          <w:sz w:val="20"/>
          <w:szCs w:val="20"/>
          <w:lang w:eastAsia="vi-VN"/>
        </w:rPr>
        <w:t xml:space="preserve">Điện thoại: </w:t>
      </w:r>
      <w:r w:rsidRPr="00DF4843">
        <w:rPr>
          <w:rStyle w:val="BodyTextChar1"/>
          <w:rFonts w:ascii="Arial" w:hAnsi="Arial" w:cs="Arial"/>
          <w:color w:val="000000"/>
          <w:sz w:val="20"/>
          <w:szCs w:val="20"/>
          <w:lang w:eastAsia="vi-VN"/>
        </w:rPr>
        <w:tab/>
        <w:t xml:space="preserve">E-mail: </w:t>
      </w:r>
      <w:r w:rsidRPr="00DF4843">
        <w:rPr>
          <w:rStyle w:val="BodyTextChar1"/>
          <w:rFonts w:ascii="Arial" w:hAnsi="Arial" w:cs="Arial"/>
          <w:color w:val="000000"/>
          <w:sz w:val="20"/>
          <w:szCs w:val="20"/>
          <w:lang w:eastAsia="vi-VN"/>
        </w:rPr>
        <w:tab/>
      </w:r>
    </w:p>
    <w:p w:rsidR="002419CF" w:rsidRPr="00DF4843" w:rsidRDefault="002419CF" w:rsidP="002F38CC">
      <w:pPr>
        <w:pStyle w:val="BodyText"/>
        <w:shd w:val="clear" w:color="auto" w:fill="auto"/>
        <w:tabs>
          <w:tab w:val="left" w:leader="dot" w:pos="9000"/>
        </w:tabs>
        <w:spacing w:after="120"/>
        <w:ind w:firstLine="720"/>
        <w:jc w:val="both"/>
        <w:rPr>
          <w:rFonts w:ascii="Arial" w:hAnsi="Arial" w:cs="Arial"/>
          <w:sz w:val="20"/>
          <w:szCs w:val="20"/>
        </w:rPr>
      </w:pPr>
      <w:r w:rsidRPr="00DF4843">
        <w:rPr>
          <w:rStyle w:val="BodyTextChar1"/>
          <w:rFonts w:ascii="Arial" w:hAnsi="Arial" w:cs="Arial"/>
          <w:color w:val="000000"/>
          <w:sz w:val="20"/>
          <w:szCs w:val="20"/>
          <w:lang w:eastAsia="vi-VN"/>
        </w:rPr>
        <w:t xml:space="preserve">Chức vụ/Chức danh: </w:t>
      </w:r>
      <w:r w:rsidRPr="00DF4843">
        <w:rPr>
          <w:rStyle w:val="BodyTextChar1"/>
          <w:rFonts w:ascii="Arial" w:hAnsi="Arial" w:cs="Arial"/>
          <w:color w:val="000000"/>
          <w:sz w:val="20"/>
          <w:szCs w:val="20"/>
          <w:lang w:eastAsia="vi-VN"/>
        </w:rPr>
        <w:tab/>
      </w:r>
    </w:p>
    <w:p w:rsidR="002419CF" w:rsidRPr="00DF4843" w:rsidRDefault="002419CF" w:rsidP="000E3B54">
      <w:pPr>
        <w:pStyle w:val="BodyText"/>
        <w:shd w:val="clear" w:color="auto" w:fill="auto"/>
        <w:spacing w:after="0"/>
        <w:ind w:firstLine="720"/>
        <w:jc w:val="both"/>
        <w:rPr>
          <w:rStyle w:val="BodyTextChar1"/>
          <w:rFonts w:ascii="Arial" w:hAnsi="Arial" w:cs="Arial"/>
          <w:color w:val="000000"/>
          <w:sz w:val="20"/>
          <w:szCs w:val="20"/>
          <w:lang w:eastAsia="vi-VN"/>
        </w:rPr>
      </w:pPr>
      <w:r w:rsidRPr="00DF4843">
        <w:rPr>
          <w:rStyle w:val="BodyTextChar1"/>
          <w:rFonts w:ascii="Arial" w:hAnsi="Arial" w:cs="Arial"/>
          <w:color w:val="000000"/>
          <w:sz w:val="20"/>
          <w:szCs w:val="20"/>
          <w:lang w:eastAsia="vi-VN"/>
        </w:rPr>
        <w:t>Tôi cam kết chưa từng bị truy cứu trách nhiệm hình sự, xử phạt vi phạm hành chính về hành vi xâm hại trẻ em./.</w:t>
      </w:r>
    </w:p>
    <w:p w:rsidR="00C710A3" w:rsidRPr="00DF4843" w:rsidRDefault="00C710A3" w:rsidP="000E3B54">
      <w:pPr>
        <w:pStyle w:val="BodyText"/>
        <w:shd w:val="clear" w:color="auto" w:fill="auto"/>
        <w:spacing w:after="0"/>
        <w:ind w:firstLine="720"/>
        <w:jc w:val="both"/>
        <w:rPr>
          <w:rStyle w:val="BodyTextChar1"/>
          <w:rFonts w:ascii="Arial" w:hAnsi="Arial" w:cs="Arial"/>
          <w:color w:val="000000"/>
          <w:sz w:val="20"/>
          <w:szCs w:val="20"/>
          <w:lang w:eastAsia="vi-VN"/>
        </w:rPr>
      </w:pPr>
    </w:p>
    <w:tbl>
      <w:tblPr>
        <w:tblW w:w="0" w:type="auto"/>
        <w:tblInd w:w="108" w:type="dxa"/>
        <w:tblLook w:val="04A0" w:firstRow="1" w:lastRow="0" w:firstColumn="1" w:lastColumn="0" w:noHBand="0" w:noVBand="1"/>
      </w:tblPr>
      <w:tblGrid>
        <w:gridCol w:w="5096"/>
        <w:gridCol w:w="3816"/>
      </w:tblGrid>
      <w:tr w:rsidR="00C710A3" w:rsidRPr="002419CF" w:rsidTr="002419CF">
        <w:tc>
          <w:tcPr>
            <w:tcW w:w="5151" w:type="dxa"/>
            <w:shd w:val="clear" w:color="auto" w:fill="auto"/>
          </w:tcPr>
          <w:p w:rsidR="00C710A3" w:rsidRPr="002419CF" w:rsidRDefault="00C710A3" w:rsidP="002419CF">
            <w:pPr>
              <w:pStyle w:val="BodyText"/>
              <w:shd w:val="clear" w:color="auto" w:fill="auto"/>
              <w:spacing w:after="0"/>
              <w:jc w:val="center"/>
              <w:rPr>
                <w:rFonts w:ascii="Arial" w:hAnsi="Arial" w:cs="Arial"/>
                <w:sz w:val="20"/>
                <w:szCs w:val="20"/>
              </w:rPr>
            </w:pPr>
          </w:p>
        </w:tc>
        <w:tc>
          <w:tcPr>
            <w:tcW w:w="3849" w:type="dxa"/>
            <w:shd w:val="clear" w:color="auto" w:fill="auto"/>
          </w:tcPr>
          <w:p w:rsidR="00C710A3" w:rsidRPr="002419CF" w:rsidRDefault="00C710A3" w:rsidP="002419CF">
            <w:pPr>
              <w:pStyle w:val="Bodytext20"/>
              <w:shd w:val="clear" w:color="auto" w:fill="auto"/>
              <w:jc w:val="center"/>
              <w:rPr>
                <w:rStyle w:val="Bodytext2"/>
                <w:rFonts w:ascii="Arial" w:hAnsi="Arial" w:cs="Arial"/>
                <w:i/>
                <w:iCs/>
                <w:color w:val="000000"/>
                <w:sz w:val="20"/>
                <w:szCs w:val="20"/>
                <w:lang w:eastAsia="vi-VN"/>
              </w:rPr>
            </w:pPr>
            <w:r w:rsidRPr="002419CF">
              <w:rPr>
                <w:rStyle w:val="Bodytext2"/>
                <w:rFonts w:ascii="Arial" w:hAnsi="Arial" w:cs="Arial"/>
                <w:b/>
                <w:bCs/>
                <w:color w:val="000000"/>
                <w:sz w:val="20"/>
                <w:szCs w:val="20"/>
                <w:lang w:eastAsia="vi-VN"/>
              </w:rPr>
              <w:t>NGƯỜI CAM KẾT</w:t>
            </w:r>
            <w:r w:rsidRPr="002419CF">
              <w:rPr>
                <w:rStyle w:val="Bodytext2"/>
                <w:rFonts w:ascii="Arial" w:hAnsi="Arial" w:cs="Arial"/>
                <w:b/>
                <w:bCs/>
                <w:color w:val="000000"/>
                <w:sz w:val="20"/>
                <w:szCs w:val="20"/>
                <w:lang w:eastAsia="vi-VN"/>
              </w:rPr>
              <w:br/>
            </w:r>
            <w:r w:rsidRPr="002419CF">
              <w:rPr>
                <w:rStyle w:val="Bodytext2"/>
                <w:rFonts w:ascii="Arial" w:hAnsi="Arial" w:cs="Arial"/>
                <w:i/>
                <w:iCs/>
                <w:color w:val="000000"/>
                <w:sz w:val="20"/>
                <w:szCs w:val="20"/>
                <w:lang w:eastAsia="vi-VN"/>
              </w:rPr>
              <w:t>(Ký, ghi rõ họ tên)</w:t>
            </w:r>
          </w:p>
          <w:p w:rsidR="00C710A3" w:rsidRPr="002419CF" w:rsidRDefault="00C710A3" w:rsidP="002419CF">
            <w:pPr>
              <w:pStyle w:val="BodyText"/>
              <w:shd w:val="clear" w:color="auto" w:fill="auto"/>
              <w:spacing w:after="0"/>
              <w:jc w:val="center"/>
              <w:rPr>
                <w:rFonts w:ascii="Arial" w:hAnsi="Arial" w:cs="Arial"/>
                <w:sz w:val="20"/>
                <w:szCs w:val="20"/>
              </w:rPr>
            </w:pPr>
          </w:p>
        </w:tc>
      </w:tr>
    </w:tbl>
    <w:p w:rsidR="00C710A3" w:rsidRPr="00DF4843" w:rsidRDefault="00C710A3" w:rsidP="002F38CC">
      <w:pPr>
        <w:pStyle w:val="BodyText"/>
        <w:shd w:val="clear" w:color="auto" w:fill="auto"/>
        <w:spacing w:after="120"/>
        <w:ind w:firstLine="720"/>
        <w:jc w:val="both"/>
        <w:rPr>
          <w:rFonts w:ascii="Arial" w:hAnsi="Arial" w:cs="Arial"/>
          <w:sz w:val="20"/>
          <w:szCs w:val="20"/>
        </w:rPr>
      </w:pPr>
    </w:p>
    <w:p w:rsidR="00C710A3" w:rsidRPr="00DF4843" w:rsidRDefault="00C710A3" w:rsidP="002F38CC">
      <w:pPr>
        <w:pStyle w:val="Bodytext20"/>
        <w:shd w:val="clear" w:color="auto" w:fill="auto"/>
        <w:spacing w:after="120"/>
        <w:ind w:firstLine="720"/>
        <w:jc w:val="both"/>
        <w:rPr>
          <w:rStyle w:val="Bodytext2"/>
          <w:rFonts w:ascii="Arial" w:hAnsi="Arial" w:cs="Arial"/>
          <w:i/>
          <w:iCs/>
          <w:color w:val="000000"/>
          <w:sz w:val="20"/>
          <w:szCs w:val="20"/>
          <w:lang w:eastAsia="vi-VN"/>
        </w:rPr>
      </w:pPr>
    </w:p>
    <w:p w:rsidR="00C710A3" w:rsidRPr="00DF4843" w:rsidRDefault="00C710A3" w:rsidP="002F38CC">
      <w:pPr>
        <w:pStyle w:val="Bodytext20"/>
        <w:shd w:val="clear" w:color="auto" w:fill="auto"/>
        <w:spacing w:after="120"/>
        <w:ind w:firstLine="720"/>
        <w:jc w:val="both"/>
        <w:rPr>
          <w:rFonts w:ascii="Arial" w:hAnsi="Arial" w:cs="Arial"/>
          <w:sz w:val="20"/>
          <w:szCs w:val="20"/>
        </w:rPr>
        <w:sectPr w:rsidR="00C710A3" w:rsidRPr="00DF4843" w:rsidSect="00C710A3">
          <w:pgSz w:w="11900" w:h="16840" w:code="9"/>
          <w:pgMar w:top="1440" w:right="1440" w:bottom="1440" w:left="1440" w:header="0" w:footer="3" w:gutter="0"/>
          <w:cols w:space="720"/>
          <w:noEndnote/>
          <w:docGrid w:linePitch="360"/>
        </w:sectPr>
      </w:pPr>
    </w:p>
    <w:p w:rsidR="00FB5D71" w:rsidRPr="00DF4843" w:rsidRDefault="00FB5D71" w:rsidP="002F38CC">
      <w:pPr>
        <w:pStyle w:val="BodyText"/>
        <w:shd w:val="clear" w:color="auto" w:fill="auto"/>
        <w:spacing w:after="120"/>
        <w:ind w:firstLine="720"/>
        <w:jc w:val="both"/>
        <w:rPr>
          <w:rStyle w:val="fontstyle01"/>
          <w:rFonts w:ascii="Arial" w:hAnsi="Arial" w:cs="Arial"/>
          <w:b/>
          <w:sz w:val="20"/>
          <w:szCs w:val="20"/>
        </w:rPr>
      </w:pPr>
      <w:r w:rsidRPr="00DF4843">
        <w:rPr>
          <w:rStyle w:val="fontstyle01"/>
          <w:rFonts w:ascii="Arial" w:hAnsi="Arial" w:cs="Arial"/>
          <w:b/>
          <w:sz w:val="20"/>
          <w:szCs w:val="20"/>
        </w:rPr>
        <w:lastRenderedPageBreak/>
        <w:t>Mẫu số 03. Phiếu đồng ý của người đại diện theo pháp luật của người chưa</w:t>
      </w:r>
      <w:r w:rsidRPr="00DF4843">
        <w:rPr>
          <w:rStyle w:val="fontstyle01"/>
          <w:rFonts w:ascii="Arial" w:hAnsi="Arial" w:cs="Arial"/>
          <w:b/>
          <w:sz w:val="20"/>
          <w:szCs w:val="20"/>
          <w:lang w:val="en-US"/>
        </w:rPr>
        <w:t xml:space="preserve"> </w:t>
      </w:r>
      <w:r w:rsidRPr="00DF4843">
        <w:rPr>
          <w:rStyle w:val="fontstyle01"/>
          <w:rFonts w:ascii="Arial" w:hAnsi="Arial" w:cs="Arial"/>
          <w:b/>
          <w:sz w:val="20"/>
          <w:szCs w:val="20"/>
        </w:rPr>
        <w:t>đủ 13 tuổi làm việc</w:t>
      </w:r>
    </w:p>
    <w:p w:rsidR="00FB5D71" w:rsidRPr="00DF4843" w:rsidRDefault="00FB5D71" w:rsidP="002F38CC">
      <w:pPr>
        <w:pStyle w:val="BodyText"/>
        <w:shd w:val="clear" w:color="auto" w:fill="auto"/>
        <w:spacing w:after="120"/>
        <w:ind w:firstLine="720"/>
        <w:jc w:val="both"/>
        <w:rPr>
          <w:rStyle w:val="BodyTextChar1"/>
          <w:rFonts w:ascii="Arial" w:hAnsi="Arial" w:cs="Arial"/>
          <w:bCs/>
          <w:color w:val="000000"/>
          <w:sz w:val="20"/>
          <w:szCs w:val="20"/>
          <w:lang w:val="en-US" w:eastAsia="vi-VN"/>
        </w:rPr>
      </w:pPr>
      <w:r w:rsidRPr="00DF4843">
        <w:rPr>
          <w:rStyle w:val="fontstyle01"/>
          <w:rFonts w:ascii="Arial" w:hAnsi="Arial" w:cs="Arial"/>
          <w:sz w:val="20"/>
          <w:szCs w:val="20"/>
          <w:lang w:val="en-US"/>
        </w:rPr>
        <w:t>________________</w:t>
      </w:r>
    </w:p>
    <w:p w:rsidR="002419CF" w:rsidRPr="00DF4843" w:rsidRDefault="002419CF" w:rsidP="000E3B54">
      <w:pPr>
        <w:pStyle w:val="BodyText"/>
        <w:shd w:val="clear" w:color="auto" w:fill="auto"/>
        <w:spacing w:after="0"/>
        <w:jc w:val="center"/>
        <w:rPr>
          <w:rFonts w:ascii="Arial" w:hAnsi="Arial" w:cs="Arial"/>
          <w:sz w:val="20"/>
          <w:szCs w:val="20"/>
        </w:rPr>
      </w:pPr>
      <w:r w:rsidRPr="00DF4843">
        <w:rPr>
          <w:rStyle w:val="BodyTextChar1"/>
          <w:rFonts w:ascii="Arial" w:hAnsi="Arial" w:cs="Arial"/>
          <w:b/>
          <w:bCs/>
          <w:color w:val="000000"/>
          <w:sz w:val="20"/>
          <w:szCs w:val="20"/>
          <w:lang w:eastAsia="vi-VN"/>
        </w:rPr>
        <w:t>CỘNG HÒA XÃ HỘI CHỦ NGHĨA VIỆT NAM</w:t>
      </w:r>
    </w:p>
    <w:p w:rsidR="002419CF" w:rsidRPr="00DF4843" w:rsidRDefault="002419CF" w:rsidP="000E3B54">
      <w:pPr>
        <w:pStyle w:val="BodyText"/>
        <w:shd w:val="clear" w:color="auto" w:fill="auto"/>
        <w:spacing w:after="0"/>
        <w:jc w:val="center"/>
        <w:rPr>
          <w:rStyle w:val="BodyTextChar1"/>
          <w:rFonts w:ascii="Arial" w:hAnsi="Arial" w:cs="Arial"/>
          <w:b/>
          <w:bCs/>
          <w:color w:val="000000"/>
          <w:sz w:val="20"/>
          <w:szCs w:val="20"/>
          <w:lang w:eastAsia="vi-VN"/>
        </w:rPr>
      </w:pPr>
      <w:r w:rsidRPr="00DF4843">
        <w:rPr>
          <w:rStyle w:val="BodyTextChar1"/>
          <w:rFonts w:ascii="Arial" w:hAnsi="Arial" w:cs="Arial"/>
          <w:b/>
          <w:bCs/>
          <w:color w:val="000000"/>
          <w:sz w:val="20"/>
          <w:szCs w:val="20"/>
          <w:lang w:eastAsia="vi-VN"/>
        </w:rPr>
        <w:t>Độc lập - Tự do - Hạnh phúc</w:t>
      </w:r>
    </w:p>
    <w:p w:rsidR="00FB5D71" w:rsidRPr="00DF4843" w:rsidRDefault="00FB5D71" w:rsidP="000E3B54">
      <w:pPr>
        <w:pStyle w:val="BodyText"/>
        <w:shd w:val="clear" w:color="auto" w:fill="auto"/>
        <w:spacing w:after="0"/>
        <w:jc w:val="center"/>
        <w:rPr>
          <w:rFonts w:ascii="Arial" w:hAnsi="Arial" w:cs="Arial"/>
          <w:sz w:val="20"/>
          <w:szCs w:val="20"/>
          <w:lang w:val="en-US"/>
        </w:rPr>
      </w:pPr>
      <w:r w:rsidRPr="00DF4843">
        <w:rPr>
          <w:rStyle w:val="BodyTextChar1"/>
          <w:rFonts w:ascii="Arial" w:hAnsi="Arial" w:cs="Arial"/>
          <w:bCs/>
          <w:color w:val="000000"/>
          <w:sz w:val="20"/>
          <w:szCs w:val="20"/>
          <w:lang w:val="en-US" w:eastAsia="vi-VN"/>
        </w:rPr>
        <w:t>_________________________</w:t>
      </w:r>
    </w:p>
    <w:p w:rsidR="00FB5D71" w:rsidRPr="00DF4843" w:rsidRDefault="00FB5D71" w:rsidP="000E3B54">
      <w:pPr>
        <w:pStyle w:val="BodyText"/>
        <w:shd w:val="clear" w:color="auto" w:fill="auto"/>
        <w:spacing w:after="0"/>
        <w:jc w:val="center"/>
        <w:rPr>
          <w:rStyle w:val="BodyTextChar1"/>
          <w:rFonts w:ascii="Arial" w:hAnsi="Arial" w:cs="Arial"/>
          <w:b/>
          <w:bCs/>
          <w:color w:val="000000"/>
          <w:sz w:val="20"/>
          <w:szCs w:val="20"/>
          <w:lang w:eastAsia="vi-VN"/>
        </w:rPr>
      </w:pPr>
    </w:p>
    <w:p w:rsidR="002419CF" w:rsidRPr="00DF4843" w:rsidRDefault="002419CF" w:rsidP="000E3B54">
      <w:pPr>
        <w:pStyle w:val="BodyText"/>
        <w:shd w:val="clear" w:color="auto" w:fill="auto"/>
        <w:spacing w:after="0"/>
        <w:jc w:val="center"/>
        <w:rPr>
          <w:rStyle w:val="Heading2"/>
          <w:rFonts w:ascii="Arial" w:hAnsi="Arial" w:cs="Arial"/>
          <w:bCs w:val="0"/>
          <w:color w:val="000000"/>
          <w:sz w:val="20"/>
          <w:szCs w:val="20"/>
          <w:lang w:eastAsia="vi-VN"/>
        </w:rPr>
      </w:pPr>
      <w:r w:rsidRPr="00DF4843">
        <w:rPr>
          <w:rStyle w:val="BodyTextChar1"/>
          <w:rFonts w:ascii="Arial" w:hAnsi="Arial" w:cs="Arial"/>
          <w:b/>
          <w:bCs/>
          <w:color w:val="000000"/>
          <w:sz w:val="20"/>
          <w:szCs w:val="20"/>
          <w:lang w:eastAsia="vi-VN"/>
        </w:rPr>
        <w:t>PHIẾU ĐỒNG Ý CỦA NGƯỜI ĐẠI DIỆN THEO PHÁP LUẬT</w:t>
      </w:r>
      <w:bookmarkStart w:id="14" w:name="bookmark16"/>
      <w:bookmarkStart w:id="15" w:name="bookmark17"/>
      <w:r w:rsidR="00C710A3" w:rsidRPr="00DF4843">
        <w:rPr>
          <w:rStyle w:val="BodyTextChar1"/>
          <w:rFonts w:ascii="Arial" w:hAnsi="Arial" w:cs="Arial"/>
          <w:b/>
          <w:bCs/>
          <w:color w:val="000000"/>
          <w:sz w:val="20"/>
          <w:szCs w:val="20"/>
          <w:lang w:val="en-US" w:eastAsia="vi-VN"/>
        </w:rPr>
        <w:t xml:space="preserve"> </w:t>
      </w:r>
      <w:r w:rsidRPr="00DF4843">
        <w:rPr>
          <w:rStyle w:val="Heading2"/>
          <w:rFonts w:ascii="Arial" w:hAnsi="Arial" w:cs="Arial"/>
          <w:bCs w:val="0"/>
          <w:color w:val="000000"/>
          <w:sz w:val="20"/>
          <w:szCs w:val="20"/>
          <w:lang w:eastAsia="vi-VN"/>
        </w:rPr>
        <w:t>CỦA NGƯỜI CHƯA ĐỦ 13 TUỔI LÀM VIỆC</w:t>
      </w:r>
      <w:bookmarkEnd w:id="14"/>
      <w:bookmarkEnd w:id="15"/>
    </w:p>
    <w:p w:rsidR="00C710A3" w:rsidRPr="00DF4843" w:rsidRDefault="00C710A3" w:rsidP="000E3B54">
      <w:pPr>
        <w:pStyle w:val="BodyText"/>
        <w:shd w:val="clear" w:color="auto" w:fill="auto"/>
        <w:spacing w:after="0"/>
        <w:jc w:val="center"/>
        <w:rPr>
          <w:rFonts w:ascii="Arial" w:hAnsi="Arial" w:cs="Arial"/>
          <w:sz w:val="20"/>
          <w:szCs w:val="20"/>
        </w:rPr>
      </w:pPr>
    </w:p>
    <w:p w:rsidR="002419CF" w:rsidRPr="00DF4843" w:rsidRDefault="002419CF" w:rsidP="002F38CC">
      <w:pPr>
        <w:pStyle w:val="BodyText"/>
        <w:shd w:val="clear" w:color="auto" w:fill="auto"/>
        <w:tabs>
          <w:tab w:val="left" w:leader="dot" w:pos="9000"/>
        </w:tabs>
        <w:spacing w:after="120"/>
        <w:ind w:firstLine="720"/>
        <w:jc w:val="both"/>
        <w:rPr>
          <w:rFonts w:ascii="Arial" w:hAnsi="Arial" w:cs="Arial"/>
          <w:sz w:val="20"/>
          <w:szCs w:val="20"/>
        </w:rPr>
      </w:pPr>
      <w:r w:rsidRPr="00DF4843">
        <w:rPr>
          <w:rStyle w:val="BodyTextChar1"/>
          <w:rFonts w:ascii="Arial" w:hAnsi="Arial" w:cs="Arial"/>
          <w:color w:val="000000"/>
          <w:sz w:val="20"/>
          <w:szCs w:val="20"/>
          <w:lang w:eastAsia="vi-VN"/>
        </w:rPr>
        <w:t>Họ và tên:</w:t>
      </w:r>
      <w:r w:rsidRPr="00DF4843">
        <w:rPr>
          <w:rStyle w:val="BodyTextChar1"/>
          <w:rFonts w:ascii="Arial" w:hAnsi="Arial" w:cs="Arial"/>
          <w:color w:val="000000"/>
          <w:sz w:val="20"/>
          <w:szCs w:val="20"/>
          <w:lang w:eastAsia="vi-VN"/>
        </w:rPr>
        <w:tab/>
      </w:r>
    </w:p>
    <w:p w:rsidR="002419CF" w:rsidRPr="00DF4843" w:rsidRDefault="002419CF" w:rsidP="002F38CC">
      <w:pPr>
        <w:pStyle w:val="BodyText"/>
        <w:shd w:val="clear" w:color="auto" w:fill="auto"/>
        <w:tabs>
          <w:tab w:val="left" w:leader="dot" w:pos="9000"/>
        </w:tabs>
        <w:spacing w:after="120"/>
        <w:ind w:firstLine="720"/>
        <w:jc w:val="both"/>
        <w:rPr>
          <w:rFonts w:ascii="Arial" w:hAnsi="Arial" w:cs="Arial"/>
          <w:sz w:val="20"/>
          <w:szCs w:val="20"/>
        </w:rPr>
      </w:pPr>
      <w:r w:rsidRPr="00DF4843">
        <w:rPr>
          <w:rStyle w:val="BodyTextChar1"/>
          <w:rFonts w:ascii="Arial" w:hAnsi="Arial" w:cs="Arial"/>
          <w:color w:val="000000"/>
          <w:sz w:val="20"/>
          <w:szCs w:val="20"/>
          <w:lang w:eastAsia="vi-VN"/>
        </w:rPr>
        <w:t xml:space="preserve">Mối quan hệ với người chưa đủ 13 tuổi: </w:t>
      </w:r>
      <w:r w:rsidRPr="00DF4843">
        <w:rPr>
          <w:rStyle w:val="BodyTextChar1"/>
          <w:rFonts w:ascii="Arial" w:hAnsi="Arial" w:cs="Arial"/>
          <w:color w:val="000000"/>
          <w:sz w:val="20"/>
          <w:szCs w:val="20"/>
          <w:lang w:eastAsia="vi-VN"/>
        </w:rPr>
        <w:tab/>
      </w:r>
    </w:p>
    <w:p w:rsidR="002419CF" w:rsidRPr="00DF4843" w:rsidRDefault="002419CF" w:rsidP="002F38CC">
      <w:pPr>
        <w:pStyle w:val="BodyText"/>
        <w:shd w:val="clear" w:color="auto" w:fill="auto"/>
        <w:tabs>
          <w:tab w:val="left" w:leader="dot" w:pos="9000"/>
        </w:tabs>
        <w:spacing w:after="120"/>
        <w:ind w:firstLine="720"/>
        <w:jc w:val="both"/>
        <w:rPr>
          <w:rFonts w:ascii="Arial" w:hAnsi="Arial" w:cs="Arial"/>
          <w:sz w:val="20"/>
          <w:szCs w:val="20"/>
        </w:rPr>
      </w:pPr>
      <w:r w:rsidRPr="00DF4843">
        <w:rPr>
          <w:rStyle w:val="BodyTextChar1"/>
          <w:rFonts w:ascii="Arial" w:hAnsi="Arial" w:cs="Arial"/>
          <w:color w:val="000000"/>
          <w:sz w:val="20"/>
          <w:szCs w:val="20"/>
          <w:lang w:eastAsia="vi-VN"/>
        </w:rPr>
        <w:t xml:space="preserve">Nơi đăng ký hộ khẩu thường trú: </w:t>
      </w:r>
      <w:r w:rsidRPr="00DF4843">
        <w:rPr>
          <w:rStyle w:val="BodyTextChar1"/>
          <w:rFonts w:ascii="Arial" w:hAnsi="Arial" w:cs="Arial"/>
          <w:color w:val="000000"/>
          <w:sz w:val="20"/>
          <w:szCs w:val="20"/>
          <w:lang w:eastAsia="vi-VN"/>
        </w:rPr>
        <w:tab/>
      </w:r>
    </w:p>
    <w:p w:rsidR="002419CF" w:rsidRPr="00DF4843" w:rsidRDefault="002419CF" w:rsidP="002F38CC">
      <w:pPr>
        <w:pStyle w:val="BodyText"/>
        <w:shd w:val="clear" w:color="auto" w:fill="auto"/>
        <w:tabs>
          <w:tab w:val="left" w:leader="dot" w:pos="9000"/>
        </w:tabs>
        <w:spacing w:after="120"/>
        <w:ind w:firstLine="720"/>
        <w:jc w:val="both"/>
        <w:rPr>
          <w:rFonts w:ascii="Arial" w:hAnsi="Arial" w:cs="Arial"/>
          <w:sz w:val="20"/>
          <w:szCs w:val="20"/>
        </w:rPr>
      </w:pPr>
      <w:r w:rsidRPr="00DF4843">
        <w:rPr>
          <w:rStyle w:val="BodyTextChar1"/>
          <w:rFonts w:ascii="Arial" w:hAnsi="Arial" w:cs="Arial"/>
          <w:color w:val="000000"/>
          <w:sz w:val="20"/>
          <w:szCs w:val="20"/>
          <w:lang w:eastAsia="vi-VN"/>
        </w:rPr>
        <w:t xml:space="preserve">Địa chỉ nơi cư trú: </w:t>
      </w:r>
      <w:r w:rsidRPr="00DF4843">
        <w:rPr>
          <w:rStyle w:val="BodyTextChar1"/>
          <w:rFonts w:ascii="Arial" w:hAnsi="Arial" w:cs="Arial"/>
          <w:color w:val="000000"/>
          <w:sz w:val="20"/>
          <w:szCs w:val="20"/>
          <w:lang w:eastAsia="vi-VN"/>
        </w:rPr>
        <w:tab/>
      </w:r>
    </w:p>
    <w:p w:rsidR="002419CF" w:rsidRPr="00DF4843" w:rsidRDefault="002419CF" w:rsidP="002F38CC">
      <w:pPr>
        <w:pStyle w:val="BodyText"/>
        <w:shd w:val="clear" w:color="auto" w:fill="auto"/>
        <w:tabs>
          <w:tab w:val="left" w:leader="dot" w:pos="4420"/>
          <w:tab w:val="left" w:leader="dot" w:pos="9000"/>
        </w:tabs>
        <w:spacing w:after="120"/>
        <w:ind w:firstLine="720"/>
        <w:jc w:val="both"/>
        <w:rPr>
          <w:rFonts w:ascii="Arial" w:hAnsi="Arial" w:cs="Arial"/>
          <w:sz w:val="20"/>
          <w:szCs w:val="20"/>
        </w:rPr>
      </w:pPr>
      <w:r w:rsidRPr="00DF4843">
        <w:rPr>
          <w:rStyle w:val="BodyTextChar1"/>
          <w:rFonts w:ascii="Arial" w:hAnsi="Arial" w:cs="Arial"/>
          <w:color w:val="000000"/>
          <w:sz w:val="20"/>
          <w:szCs w:val="20"/>
          <w:lang w:eastAsia="vi-VN"/>
        </w:rPr>
        <w:t xml:space="preserve">Điện thoại: </w:t>
      </w:r>
      <w:r w:rsidRPr="00DF4843">
        <w:rPr>
          <w:rStyle w:val="BodyTextChar1"/>
          <w:rFonts w:ascii="Arial" w:hAnsi="Arial" w:cs="Arial"/>
          <w:color w:val="000000"/>
          <w:sz w:val="20"/>
          <w:szCs w:val="20"/>
          <w:lang w:eastAsia="vi-VN"/>
        </w:rPr>
        <w:tab/>
      </w:r>
      <w:r w:rsidRPr="00DF4843">
        <w:rPr>
          <w:rStyle w:val="BodyTextChar1"/>
          <w:rFonts w:ascii="Arial" w:hAnsi="Arial" w:cs="Arial"/>
          <w:color w:val="000000"/>
          <w:sz w:val="20"/>
          <w:szCs w:val="20"/>
          <w:lang w:val="en-US"/>
        </w:rPr>
        <w:t xml:space="preserve">Email </w:t>
      </w:r>
      <w:r w:rsidRPr="00DF4843">
        <w:rPr>
          <w:rStyle w:val="BodyTextChar1"/>
          <w:rFonts w:ascii="Arial" w:hAnsi="Arial" w:cs="Arial"/>
          <w:color w:val="000000"/>
          <w:sz w:val="20"/>
          <w:szCs w:val="20"/>
          <w:lang w:eastAsia="vi-VN"/>
        </w:rPr>
        <w:t>(nếu có)</w:t>
      </w:r>
      <w:r w:rsidRPr="00DF4843">
        <w:rPr>
          <w:rStyle w:val="BodyTextChar1"/>
          <w:rFonts w:ascii="Arial" w:hAnsi="Arial" w:cs="Arial"/>
          <w:color w:val="000000"/>
          <w:sz w:val="20"/>
          <w:szCs w:val="20"/>
          <w:lang w:eastAsia="vi-VN"/>
        </w:rPr>
        <w:tab/>
      </w:r>
    </w:p>
    <w:p w:rsidR="002419CF" w:rsidRPr="00DF4843" w:rsidRDefault="002419CF" w:rsidP="002F38CC">
      <w:pPr>
        <w:pStyle w:val="BodyText"/>
        <w:shd w:val="clear" w:color="auto" w:fill="auto"/>
        <w:tabs>
          <w:tab w:val="left" w:leader="dot" w:pos="6201"/>
          <w:tab w:val="left" w:leader="dot" w:pos="7900"/>
          <w:tab w:val="left" w:leader="dot" w:pos="9000"/>
        </w:tabs>
        <w:spacing w:after="120"/>
        <w:ind w:firstLine="720"/>
        <w:jc w:val="both"/>
        <w:rPr>
          <w:rFonts w:ascii="Arial" w:hAnsi="Arial" w:cs="Arial"/>
          <w:sz w:val="20"/>
          <w:szCs w:val="20"/>
        </w:rPr>
      </w:pPr>
      <w:r w:rsidRPr="00DF4843">
        <w:rPr>
          <w:rStyle w:val="BodyTextChar1"/>
          <w:rFonts w:ascii="Arial" w:hAnsi="Arial" w:cs="Arial"/>
          <w:color w:val="000000"/>
          <w:sz w:val="20"/>
          <w:szCs w:val="20"/>
          <w:lang w:eastAsia="vi-VN"/>
        </w:rPr>
        <w:t xml:space="preserve">Số CMND/ Số hộ chiếu/CCCD: </w:t>
      </w:r>
      <w:r w:rsidRPr="00DF4843">
        <w:rPr>
          <w:rStyle w:val="BodyTextChar1"/>
          <w:rFonts w:ascii="Arial" w:hAnsi="Arial" w:cs="Arial"/>
          <w:color w:val="000000"/>
          <w:sz w:val="20"/>
          <w:szCs w:val="20"/>
          <w:lang w:eastAsia="vi-VN"/>
        </w:rPr>
        <w:tab/>
        <w:t>cấp ngày</w:t>
      </w:r>
      <w:r w:rsidRPr="00DF4843">
        <w:rPr>
          <w:rStyle w:val="BodyTextChar1"/>
          <w:rFonts w:ascii="Arial" w:hAnsi="Arial" w:cs="Arial"/>
          <w:color w:val="000000"/>
          <w:sz w:val="20"/>
          <w:szCs w:val="20"/>
          <w:lang w:eastAsia="vi-VN"/>
        </w:rPr>
        <w:tab/>
        <w:t>tại</w:t>
      </w:r>
      <w:r w:rsidRPr="00DF4843">
        <w:rPr>
          <w:rStyle w:val="BodyTextChar1"/>
          <w:rFonts w:ascii="Arial" w:hAnsi="Arial" w:cs="Arial"/>
          <w:color w:val="000000"/>
          <w:sz w:val="20"/>
          <w:szCs w:val="20"/>
          <w:lang w:eastAsia="vi-VN"/>
        </w:rPr>
        <w:tab/>
      </w:r>
    </w:p>
    <w:p w:rsidR="002419CF" w:rsidRPr="00DF4843" w:rsidRDefault="00C710A3" w:rsidP="002F38CC">
      <w:pPr>
        <w:pStyle w:val="BodyText"/>
        <w:shd w:val="clear" w:color="auto" w:fill="auto"/>
        <w:tabs>
          <w:tab w:val="right" w:leader="dot" w:pos="9000"/>
        </w:tabs>
        <w:spacing w:after="120"/>
        <w:ind w:firstLine="720"/>
        <w:jc w:val="both"/>
        <w:rPr>
          <w:rFonts w:ascii="Arial" w:hAnsi="Arial" w:cs="Arial"/>
          <w:sz w:val="20"/>
          <w:szCs w:val="20"/>
        </w:rPr>
      </w:pPr>
      <w:r w:rsidRPr="00DF4843">
        <w:rPr>
          <w:rStyle w:val="BodyTextChar1"/>
          <w:rFonts w:ascii="Arial" w:hAnsi="Arial" w:cs="Arial"/>
          <w:color w:val="000000"/>
          <w:sz w:val="20"/>
          <w:szCs w:val="20"/>
          <w:lang w:eastAsia="vi-VN"/>
        </w:rPr>
        <w:t xml:space="preserve">Đồng ý cho: </w:t>
      </w:r>
      <w:r w:rsidR="00FB5D71" w:rsidRPr="00DF4843">
        <w:rPr>
          <w:rStyle w:val="BodyTextChar1"/>
          <w:rFonts w:ascii="Arial" w:hAnsi="Arial" w:cs="Arial"/>
          <w:color w:val="000000"/>
          <w:sz w:val="20"/>
          <w:szCs w:val="20"/>
          <w:lang w:val="en-US" w:eastAsia="vi-VN"/>
        </w:rPr>
        <w:t>………</w:t>
      </w:r>
      <w:r w:rsidRPr="00DF4843">
        <w:rPr>
          <w:rStyle w:val="BodyTextChar1"/>
          <w:rFonts w:ascii="Arial" w:hAnsi="Arial" w:cs="Arial"/>
          <w:color w:val="000000"/>
          <w:sz w:val="20"/>
          <w:szCs w:val="20"/>
          <w:lang w:eastAsia="vi-VN"/>
        </w:rPr>
        <w:tab/>
        <w:t xml:space="preserve">(ghi </w:t>
      </w:r>
      <w:r w:rsidR="002419CF" w:rsidRPr="00DF4843">
        <w:rPr>
          <w:rStyle w:val="BodyTextChar1"/>
          <w:rFonts w:ascii="Arial" w:hAnsi="Arial" w:cs="Arial"/>
          <w:color w:val="000000"/>
          <w:sz w:val="20"/>
          <w:szCs w:val="20"/>
          <w:lang w:eastAsia="vi-VN"/>
        </w:rPr>
        <w:t>rõ</w:t>
      </w:r>
      <w:r w:rsidR="00FB5D71" w:rsidRPr="00DF4843">
        <w:rPr>
          <w:rStyle w:val="BodyTextChar1"/>
          <w:rFonts w:ascii="Arial" w:hAnsi="Arial" w:cs="Arial"/>
          <w:color w:val="000000"/>
          <w:sz w:val="20"/>
          <w:szCs w:val="20"/>
          <w:lang w:val="en-US" w:eastAsia="vi-VN"/>
        </w:rPr>
        <w:t xml:space="preserve"> </w:t>
      </w:r>
      <w:r w:rsidR="002419CF" w:rsidRPr="00DF4843">
        <w:rPr>
          <w:rStyle w:val="BodyTextChar1"/>
          <w:rFonts w:ascii="Arial" w:hAnsi="Arial" w:cs="Arial"/>
          <w:color w:val="000000"/>
          <w:sz w:val="20"/>
          <w:szCs w:val="20"/>
          <w:lang w:eastAsia="vi-VN"/>
        </w:rPr>
        <w:t>họ và tên của người chưa đủ 13 tuổi làm việc) ký hợp đồng lao động với:</w:t>
      </w:r>
    </w:p>
    <w:p w:rsidR="002419CF" w:rsidRPr="00DF4843" w:rsidRDefault="002419CF" w:rsidP="002F38CC">
      <w:pPr>
        <w:pStyle w:val="BodyText"/>
        <w:shd w:val="clear" w:color="auto" w:fill="auto"/>
        <w:tabs>
          <w:tab w:val="right" w:leader="dot" w:pos="8044"/>
          <w:tab w:val="left" w:pos="8249"/>
        </w:tabs>
        <w:spacing w:after="120"/>
        <w:ind w:firstLine="720"/>
        <w:jc w:val="both"/>
        <w:rPr>
          <w:rFonts w:ascii="Arial" w:hAnsi="Arial" w:cs="Arial"/>
          <w:sz w:val="20"/>
          <w:szCs w:val="20"/>
          <w:lang w:val="en-US"/>
        </w:rPr>
      </w:pPr>
      <w:r w:rsidRPr="00DF4843">
        <w:rPr>
          <w:rStyle w:val="BodyTextChar1"/>
          <w:rFonts w:ascii="Arial" w:hAnsi="Arial" w:cs="Arial"/>
          <w:color w:val="000000"/>
          <w:sz w:val="20"/>
          <w:szCs w:val="20"/>
          <w:lang w:eastAsia="vi-VN"/>
        </w:rPr>
        <w:t xml:space="preserve">Ông/bà </w:t>
      </w:r>
      <w:r w:rsidRPr="00DF4843">
        <w:rPr>
          <w:rStyle w:val="BodyTextChar1"/>
          <w:rFonts w:ascii="Arial" w:hAnsi="Arial" w:cs="Arial"/>
          <w:color w:val="000000"/>
          <w:sz w:val="20"/>
          <w:szCs w:val="20"/>
          <w:lang w:eastAsia="vi-VN"/>
        </w:rPr>
        <w:tab/>
        <w:t>(ghi</w:t>
      </w:r>
      <w:r w:rsidRPr="00DF4843">
        <w:rPr>
          <w:rStyle w:val="BodyTextChar1"/>
          <w:rFonts w:ascii="Arial" w:hAnsi="Arial" w:cs="Arial"/>
          <w:color w:val="000000"/>
          <w:sz w:val="20"/>
          <w:szCs w:val="20"/>
          <w:lang w:eastAsia="vi-VN"/>
        </w:rPr>
        <w:tab/>
        <w:t>rõ họ và tên), chức</w:t>
      </w:r>
      <w:r w:rsidR="00FB5D71" w:rsidRPr="00DF4843">
        <w:rPr>
          <w:rStyle w:val="BodyTextChar1"/>
          <w:rFonts w:ascii="Arial" w:hAnsi="Arial" w:cs="Arial"/>
          <w:color w:val="000000"/>
          <w:sz w:val="20"/>
          <w:szCs w:val="20"/>
          <w:lang w:val="en-US" w:eastAsia="vi-VN"/>
        </w:rPr>
        <w:t xml:space="preserve"> </w:t>
      </w:r>
      <w:r w:rsidR="00FB5D71" w:rsidRPr="00DF4843">
        <w:rPr>
          <w:rStyle w:val="BodyTextChar1"/>
          <w:rFonts w:ascii="Arial" w:hAnsi="Arial" w:cs="Arial"/>
          <w:color w:val="000000"/>
          <w:sz w:val="20"/>
          <w:szCs w:val="20"/>
          <w:lang w:eastAsia="vi-VN"/>
        </w:rPr>
        <w:t>vụ/chức danh:</w:t>
      </w:r>
      <w:r w:rsidR="00FB5D71" w:rsidRPr="00DF4843">
        <w:rPr>
          <w:rStyle w:val="BodyTextChar1"/>
          <w:rFonts w:ascii="Arial" w:hAnsi="Arial" w:cs="Arial"/>
          <w:color w:val="000000"/>
          <w:sz w:val="20"/>
          <w:szCs w:val="20"/>
          <w:lang w:eastAsia="vi-VN"/>
        </w:rPr>
        <w:tab/>
        <w:t>, đại diện cho</w:t>
      </w:r>
      <w:r w:rsidR="00FB5D71" w:rsidRPr="00DF4843">
        <w:rPr>
          <w:rStyle w:val="BodyTextChar1"/>
          <w:rFonts w:ascii="Arial" w:hAnsi="Arial" w:cs="Arial"/>
          <w:color w:val="000000"/>
          <w:sz w:val="20"/>
          <w:szCs w:val="20"/>
          <w:lang w:val="en-US" w:eastAsia="vi-VN"/>
        </w:rPr>
        <w:t>: ………..</w:t>
      </w:r>
    </w:p>
    <w:p w:rsidR="002419CF" w:rsidRPr="00DF4843" w:rsidRDefault="002419CF" w:rsidP="002F38CC">
      <w:pPr>
        <w:pStyle w:val="BodyText"/>
        <w:shd w:val="clear" w:color="auto" w:fill="auto"/>
        <w:tabs>
          <w:tab w:val="left" w:leader="dot" w:pos="9000"/>
        </w:tabs>
        <w:spacing w:after="120"/>
        <w:ind w:firstLine="720"/>
        <w:jc w:val="both"/>
        <w:rPr>
          <w:rFonts w:ascii="Arial" w:hAnsi="Arial" w:cs="Arial"/>
          <w:sz w:val="20"/>
          <w:szCs w:val="20"/>
        </w:rPr>
      </w:pPr>
      <w:r w:rsidRPr="00DF4843">
        <w:rPr>
          <w:rStyle w:val="BodyTextChar1"/>
          <w:rFonts w:ascii="Arial" w:hAnsi="Arial" w:cs="Arial"/>
          <w:color w:val="000000"/>
          <w:sz w:val="20"/>
          <w:szCs w:val="20"/>
          <w:lang w:eastAsia="vi-VN"/>
        </w:rPr>
        <w:t xml:space="preserve">Địa chỉ đăng ký kinh doanh: </w:t>
      </w:r>
      <w:r w:rsidRPr="00DF4843">
        <w:rPr>
          <w:rStyle w:val="BodyTextChar1"/>
          <w:rFonts w:ascii="Arial" w:hAnsi="Arial" w:cs="Arial"/>
          <w:color w:val="000000"/>
          <w:sz w:val="20"/>
          <w:szCs w:val="20"/>
          <w:lang w:eastAsia="vi-VN"/>
        </w:rPr>
        <w:tab/>
      </w:r>
    </w:p>
    <w:p w:rsidR="002419CF" w:rsidRPr="00DF4843" w:rsidRDefault="002419CF" w:rsidP="002F38CC">
      <w:pPr>
        <w:pStyle w:val="BodyText"/>
        <w:shd w:val="clear" w:color="auto" w:fill="auto"/>
        <w:spacing w:after="120"/>
        <w:ind w:firstLine="720"/>
        <w:jc w:val="both"/>
        <w:rPr>
          <w:rStyle w:val="BodyTextChar1"/>
          <w:rFonts w:ascii="Arial" w:hAnsi="Arial" w:cs="Arial"/>
          <w:color w:val="000000"/>
          <w:sz w:val="20"/>
          <w:szCs w:val="20"/>
          <w:lang w:eastAsia="vi-VN"/>
        </w:rPr>
      </w:pPr>
      <w:r w:rsidRPr="00DF4843">
        <w:rPr>
          <w:rStyle w:val="BodyTextChar1"/>
          <w:rFonts w:ascii="Arial" w:hAnsi="Arial" w:cs="Arial"/>
          <w:color w:val="000000"/>
          <w:sz w:val="20"/>
          <w:szCs w:val="20"/>
          <w:lang w:eastAsia="vi-VN"/>
        </w:rPr>
        <w:t>Với các nội dung dự thảo của hợp đồng lao động với người chưa đủ 13 tuổi.</w:t>
      </w:r>
    </w:p>
    <w:p w:rsidR="00FB5D71" w:rsidRPr="00DF4843" w:rsidRDefault="00FB5D71" w:rsidP="002F38CC">
      <w:pPr>
        <w:pStyle w:val="BodyText"/>
        <w:shd w:val="clear" w:color="auto" w:fill="auto"/>
        <w:spacing w:after="120"/>
        <w:ind w:firstLine="720"/>
        <w:jc w:val="both"/>
        <w:rPr>
          <w:rStyle w:val="BodyTextChar1"/>
          <w:rFonts w:ascii="Arial" w:hAnsi="Arial" w:cs="Arial"/>
          <w:color w:val="000000"/>
          <w:sz w:val="20"/>
          <w:szCs w:val="20"/>
          <w:lang w:val="en-US" w:eastAsia="vi-VN"/>
        </w:rPr>
      </w:pPr>
      <w:r w:rsidRPr="00DF4843">
        <w:rPr>
          <w:rStyle w:val="BodyTextChar1"/>
          <w:rFonts w:ascii="Arial" w:hAnsi="Arial" w:cs="Arial"/>
          <w:color w:val="000000"/>
          <w:sz w:val="20"/>
          <w:szCs w:val="20"/>
          <w:lang w:val="en-US" w:eastAsia="vi-VN"/>
        </w:rPr>
        <w:t>- …..</w:t>
      </w:r>
    </w:p>
    <w:p w:rsidR="00FB5D71" w:rsidRPr="00DF4843" w:rsidRDefault="00FB5D71" w:rsidP="002F38CC">
      <w:pPr>
        <w:pStyle w:val="BodyText"/>
        <w:shd w:val="clear" w:color="auto" w:fill="auto"/>
        <w:spacing w:after="120"/>
        <w:ind w:firstLine="720"/>
        <w:jc w:val="both"/>
        <w:rPr>
          <w:rStyle w:val="BodyTextChar1"/>
          <w:rFonts w:ascii="Arial" w:hAnsi="Arial" w:cs="Arial"/>
          <w:color w:val="000000"/>
          <w:sz w:val="20"/>
          <w:szCs w:val="20"/>
          <w:lang w:val="en-US" w:eastAsia="vi-VN"/>
        </w:rPr>
      </w:pPr>
      <w:r w:rsidRPr="00DF4843">
        <w:rPr>
          <w:rStyle w:val="BodyTextChar1"/>
          <w:rFonts w:ascii="Arial" w:hAnsi="Arial" w:cs="Arial"/>
          <w:color w:val="000000"/>
          <w:sz w:val="20"/>
          <w:szCs w:val="20"/>
          <w:lang w:val="en-US" w:eastAsia="vi-VN"/>
        </w:rPr>
        <w:t>- …..</w:t>
      </w:r>
    </w:p>
    <w:p w:rsidR="00FB5D71" w:rsidRPr="00DF4843" w:rsidRDefault="00FB5D71" w:rsidP="000E3B54">
      <w:pPr>
        <w:pStyle w:val="BodyText"/>
        <w:shd w:val="clear" w:color="auto" w:fill="auto"/>
        <w:spacing w:after="0"/>
        <w:ind w:firstLine="720"/>
        <w:jc w:val="both"/>
        <w:rPr>
          <w:rStyle w:val="BodyTextChar1"/>
          <w:rFonts w:ascii="Arial" w:hAnsi="Arial" w:cs="Arial"/>
          <w:color w:val="000000"/>
          <w:sz w:val="20"/>
          <w:szCs w:val="20"/>
          <w:lang w:val="en-US" w:eastAsia="vi-VN"/>
        </w:rPr>
      </w:pPr>
      <w:r w:rsidRPr="00DF4843">
        <w:rPr>
          <w:rStyle w:val="BodyTextChar1"/>
          <w:rFonts w:ascii="Arial" w:hAnsi="Arial" w:cs="Arial"/>
          <w:color w:val="000000"/>
          <w:sz w:val="20"/>
          <w:szCs w:val="20"/>
          <w:lang w:val="en-US" w:eastAsia="vi-VN"/>
        </w:rPr>
        <w:t>- …..</w:t>
      </w:r>
    </w:p>
    <w:p w:rsidR="00C710A3" w:rsidRPr="00DF4843" w:rsidRDefault="00C710A3" w:rsidP="000E3B54">
      <w:pPr>
        <w:pStyle w:val="BodyText"/>
        <w:shd w:val="clear" w:color="auto" w:fill="auto"/>
        <w:spacing w:after="0"/>
        <w:ind w:firstLine="720"/>
        <w:jc w:val="both"/>
        <w:rPr>
          <w:rFonts w:ascii="Arial" w:hAnsi="Arial" w:cs="Arial"/>
          <w:sz w:val="20"/>
          <w:szCs w:val="20"/>
        </w:rPr>
      </w:pPr>
    </w:p>
    <w:tbl>
      <w:tblPr>
        <w:tblW w:w="0" w:type="auto"/>
        <w:tblInd w:w="108" w:type="dxa"/>
        <w:tblLook w:val="04A0" w:firstRow="1" w:lastRow="0" w:firstColumn="1" w:lastColumn="0" w:noHBand="0" w:noVBand="1"/>
      </w:tblPr>
      <w:tblGrid>
        <w:gridCol w:w="4400"/>
        <w:gridCol w:w="4512"/>
      </w:tblGrid>
      <w:tr w:rsidR="00C710A3" w:rsidRPr="002419CF" w:rsidTr="002419CF">
        <w:trPr>
          <w:trHeight w:val="345"/>
        </w:trPr>
        <w:tc>
          <w:tcPr>
            <w:tcW w:w="4435" w:type="dxa"/>
            <w:shd w:val="clear" w:color="auto" w:fill="auto"/>
          </w:tcPr>
          <w:p w:rsidR="00C710A3" w:rsidRPr="002419CF" w:rsidRDefault="00C710A3" w:rsidP="002419CF">
            <w:pPr>
              <w:pStyle w:val="BodyText"/>
              <w:shd w:val="clear" w:color="auto" w:fill="auto"/>
              <w:spacing w:after="0"/>
              <w:jc w:val="center"/>
              <w:rPr>
                <w:rStyle w:val="BodyTextChar1"/>
                <w:rFonts w:ascii="Arial" w:hAnsi="Arial" w:cs="Arial"/>
                <w:i/>
                <w:iCs/>
                <w:color w:val="000000"/>
                <w:sz w:val="20"/>
                <w:szCs w:val="20"/>
                <w:lang w:eastAsia="vi-VN"/>
              </w:rPr>
            </w:pPr>
          </w:p>
        </w:tc>
        <w:tc>
          <w:tcPr>
            <w:tcW w:w="4543" w:type="dxa"/>
            <w:shd w:val="clear" w:color="auto" w:fill="auto"/>
          </w:tcPr>
          <w:p w:rsidR="00C710A3" w:rsidRPr="002419CF" w:rsidRDefault="00C710A3" w:rsidP="002419CF">
            <w:pPr>
              <w:pStyle w:val="Heading20"/>
              <w:keepNext/>
              <w:keepLines/>
              <w:shd w:val="clear" w:color="auto" w:fill="auto"/>
              <w:spacing w:after="0"/>
              <w:jc w:val="center"/>
              <w:rPr>
                <w:rFonts w:ascii="Arial" w:hAnsi="Arial" w:cs="Arial"/>
                <w:sz w:val="20"/>
                <w:szCs w:val="20"/>
              </w:rPr>
            </w:pPr>
            <w:bookmarkStart w:id="16" w:name="bookmark18"/>
            <w:bookmarkStart w:id="17" w:name="bookmark19"/>
            <w:r w:rsidRPr="002419CF">
              <w:rPr>
                <w:rStyle w:val="Heading2"/>
                <w:rFonts w:ascii="Arial" w:hAnsi="Arial" w:cs="Arial"/>
                <w:b/>
                <w:bCs/>
                <w:color w:val="000000"/>
                <w:sz w:val="20"/>
                <w:szCs w:val="20"/>
                <w:lang w:eastAsia="vi-VN"/>
              </w:rPr>
              <w:t>Người đại diện theo pháp luật</w:t>
            </w:r>
            <w:bookmarkEnd w:id="16"/>
            <w:bookmarkEnd w:id="17"/>
          </w:p>
          <w:p w:rsidR="00C710A3" w:rsidRPr="002419CF" w:rsidRDefault="00C710A3" w:rsidP="002419CF">
            <w:pPr>
              <w:pStyle w:val="BodyText"/>
              <w:shd w:val="clear" w:color="auto" w:fill="auto"/>
              <w:spacing w:after="0"/>
              <w:jc w:val="center"/>
              <w:rPr>
                <w:rStyle w:val="BodyTextChar1"/>
                <w:rFonts w:ascii="Arial" w:hAnsi="Arial" w:cs="Arial"/>
                <w:i/>
                <w:iCs/>
                <w:color w:val="000000"/>
                <w:sz w:val="20"/>
                <w:szCs w:val="20"/>
                <w:lang w:eastAsia="vi-VN"/>
              </w:rPr>
            </w:pPr>
            <w:r w:rsidRPr="002419CF">
              <w:rPr>
                <w:rStyle w:val="BodyTextChar1"/>
                <w:rFonts w:ascii="Arial" w:hAnsi="Arial" w:cs="Arial"/>
                <w:i/>
                <w:iCs/>
                <w:color w:val="000000"/>
                <w:sz w:val="20"/>
                <w:szCs w:val="20"/>
                <w:lang w:eastAsia="vi-VN"/>
              </w:rPr>
              <w:t>(Ký, ghi rõ họ và tên)</w:t>
            </w:r>
          </w:p>
          <w:p w:rsidR="00C710A3" w:rsidRPr="002419CF" w:rsidRDefault="00C710A3" w:rsidP="002419CF">
            <w:pPr>
              <w:pStyle w:val="BodyText"/>
              <w:shd w:val="clear" w:color="auto" w:fill="auto"/>
              <w:spacing w:after="0"/>
              <w:jc w:val="center"/>
              <w:rPr>
                <w:rStyle w:val="BodyTextChar1"/>
                <w:rFonts w:ascii="Arial" w:hAnsi="Arial" w:cs="Arial"/>
                <w:i/>
                <w:iCs/>
                <w:color w:val="000000"/>
                <w:sz w:val="20"/>
                <w:szCs w:val="20"/>
                <w:lang w:eastAsia="vi-VN"/>
              </w:rPr>
            </w:pPr>
          </w:p>
        </w:tc>
      </w:tr>
    </w:tbl>
    <w:p w:rsidR="00C710A3" w:rsidRPr="00DF4843" w:rsidRDefault="00C710A3" w:rsidP="002F38CC">
      <w:pPr>
        <w:pStyle w:val="BodyText"/>
        <w:shd w:val="clear" w:color="auto" w:fill="auto"/>
        <w:spacing w:after="120"/>
        <w:ind w:firstLine="720"/>
        <w:jc w:val="both"/>
        <w:rPr>
          <w:rStyle w:val="BodyTextChar1"/>
          <w:rFonts w:ascii="Arial" w:hAnsi="Arial" w:cs="Arial"/>
          <w:i/>
          <w:iCs/>
          <w:color w:val="000000"/>
          <w:sz w:val="20"/>
          <w:szCs w:val="20"/>
          <w:lang w:eastAsia="vi-VN"/>
        </w:rPr>
      </w:pPr>
    </w:p>
    <w:p w:rsidR="00C710A3" w:rsidRPr="00DF4843" w:rsidRDefault="00C710A3" w:rsidP="002F38CC">
      <w:pPr>
        <w:pStyle w:val="BodyText"/>
        <w:shd w:val="clear" w:color="auto" w:fill="auto"/>
        <w:spacing w:after="120"/>
        <w:ind w:firstLine="720"/>
        <w:jc w:val="both"/>
        <w:rPr>
          <w:rStyle w:val="BodyTextChar1"/>
          <w:rFonts w:ascii="Arial" w:hAnsi="Arial" w:cs="Arial"/>
          <w:i/>
          <w:iCs/>
          <w:color w:val="000000"/>
          <w:sz w:val="20"/>
          <w:szCs w:val="20"/>
          <w:lang w:eastAsia="vi-VN"/>
        </w:rPr>
      </w:pPr>
    </w:p>
    <w:p w:rsidR="00C710A3" w:rsidRPr="00DF4843" w:rsidRDefault="00C710A3" w:rsidP="002F38CC">
      <w:pPr>
        <w:pStyle w:val="BodyText"/>
        <w:shd w:val="clear" w:color="auto" w:fill="auto"/>
        <w:spacing w:after="120"/>
        <w:ind w:firstLine="720"/>
        <w:jc w:val="both"/>
        <w:rPr>
          <w:rFonts w:ascii="Arial" w:hAnsi="Arial" w:cs="Arial"/>
          <w:sz w:val="20"/>
          <w:szCs w:val="20"/>
        </w:rPr>
        <w:sectPr w:rsidR="00C710A3" w:rsidRPr="00DF4843" w:rsidSect="00C710A3">
          <w:pgSz w:w="11900" w:h="16840" w:code="9"/>
          <w:pgMar w:top="1440" w:right="1440" w:bottom="1440" w:left="1440" w:header="0" w:footer="3" w:gutter="0"/>
          <w:cols w:space="720"/>
          <w:noEndnote/>
          <w:docGrid w:linePitch="360"/>
        </w:sectPr>
      </w:pPr>
    </w:p>
    <w:p w:rsidR="00C710A3" w:rsidRPr="00DF4843" w:rsidRDefault="00FB5D71" w:rsidP="002F38CC">
      <w:pPr>
        <w:pStyle w:val="Bodytext20"/>
        <w:shd w:val="clear" w:color="auto" w:fill="auto"/>
        <w:tabs>
          <w:tab w:val="left" w:pos="3830"/>
        </w:tabs>
        <w:spacing w:after="120"/>
        <w:ind w:firstLine="720"/>
        <w:jc w:val="both"/>
        <w:rPr>
          <w:rStyle w:val="Bodytext2"/>
          <w:rFonts w:ascii="Arial" w:hAnsi="Arial" w:cs="Arial"/>
          <w:b/>
          <w:color w:val="000000"/>
          <w:sz w:val="20"/>
          <w:szCs w:val="20"/>
          <w:lang w:eastAsia="vi-VN"/>
        </w:rPr>
      </w:pPr>
      <w:r w:rsidRPr="00DF4843">
        <w:rPr>
          <w:rStyle w:val="fontstyle01"/>
          <w:rFonts w:ascii="Arial" w:hAnsi="Arial" w:cs="Arial"/>
          <w:b/>
          <w:sz w:val="20"/>
          <w:szCs w:val="20"/>
        </w:rPr>
        <w:lastRenderedPageBreak/>
        <w:t>Mẫu số 04. Văn bản đồng ý việc sử dụng người chưa đủ 13 tuổi làm việc</w:t>
      </w:r>
    </w:p>
    <w:p w:rsidR="00FB5D71" w:rsidRPr="00DF4843" w:rsidRDefault="00FB5D71" w:rsidP="002F38CC">
      <w:pPr>
        <w:pStyle w:val="Bodytext20"/>
        <w:shd w:val="clear" w:color="auto" w:fill="auto"/>
        <w:tabs>
          <w:tab w:val="left" w:pos="3830"/>
        </w:tabs>
        <w:spacing w:after="120"/>
        <w:ind w:firstLine="720"/>
        <w:jc w:val="both"/>
        <w:rPr>
          <w:rStyle w:val="Bodytext2"/>
          <w:rFonts w:ascii="Arial" w:hAnsi="Arial" w:cs="Arial"/>
          <w:color w:val="000000"/>
          <w:sz w:val="20"/>
          <w:szCs w:val="20"/>
          <w:lang w:val="en-US" w:eastAsia="vi-VN"/>
        </w:rPr>
      </w:pPr>
      <w:r w:rsidRPr="00DF4843">
        <w:rPr>
          <w:rStyle w:val="Bodytext2"/>
          <w:rFonts w:ascii="Arial" w:hAnsi="Arial" w:cs="Arial"/>
          <w:color w:val="000000"/>
          <w:sz w:val="20"/>
          <w:szCs w:val="20"/>
          <w:lang w:val="en-US" w:eastAsia="vi-VN"/>
        </w:rPr>
        <w:t>____________________</w:t>
      </w:r>
    </w:p>
    <w:tbl>
      <w:tblPr>
        <w:tblW w:w="0" w:type="auto"/>
        <w:tblInd w:w="108" w:type="dxa"/>
        <w:tblLook w:val="04A0" w:firstRow="1" w:lastRow="0" w:firstColumn="1" w:lastColumn="0" w:noHBand="0" w:noVBand="1"/>
      </w:tblPr>
      <w:tblGrid>
        <w:gridCol w:w="4442"/>
        <w:gridCol w:w="4470"/>
      </w:tblGrid>
      <w:tr w:rsidR="00C710A3" w:rsidRPr="002419CF" w:rsidTr="002419CF">
        <w:tc>
          <w:tcPr>
            <w:tcW w:w="4500" w:type="dxa"/>
            <w:shd w:val="clear" w:color="auto" w:fill="auto"/>
          </w:tcPr>
          <w:p w:rsidR="00C710A3" w:rsidRPr="002419CF" w:rsidRDefault="00C710A3" w:rsidP="002419CF">
            <w:pPr>
              <w:pStyle w:val="Bodytext20"/>
              <w:shd w:val="clear" w:color="auto" w:fill="auto"/>
              <w:jc w:val="center"/>
              <w:rPr>
                <w:rStyle w:val="Bodytext2"/>
                <w:rFonts w:ascii="Arial" w:hAnsi="Arial" w:cs="Arial"/>
                <w:color w:val="000000"/>
                <w:sz w:val="20"/>
                <w:szCs w:val="20"/>
                <w:lang w:val="en-US" w:eastAsia="vi-VN"/>
              </w:rPr>
            </w:pPr>
            <w:r w:rsidRPr="002419CF">
              <w:rPr>
                <w:rStyle w:val="Bodytext2"/>
                <w:rFonts w:ascii="Arial" w:hAnsi="Arial" w:cs="Arial"/>
                <w:color w:val="000000"/>
                <w:sz w:val="20"/>
                <w:szCs w:val="20"/>
                <w:lang w:eastAsia="vi-VN"/>
              </w:rPr>
              <w:t xml:space="preserve">ỦY </w:t>
            </w:r>
            <w:r w:rsidRPr="002419CF">
              <w:rPr>
                <w:rStyle w:val="Bodytext2"/>
                <w:rFonts w:ascii="Arial" w:hAnsi="Arial" w:cs="Arial"/>
                <w:color w:val="000000"/>
                <w:sz w:val="20"/>
                <w:szCs w:val="20"/>
                <w:lang w:val="en-US"/>
              </w:rPr>
              <w:t xml:space="preserve">BAN </w:t>
            </w:r>
            <w:r w:rsidRPr="002419CF">
              <w:rPr>
                <w:rStyle w:val="Bodytext2"/>
                <w:rFonts w:ascii="Arial" w:hAnsi="Arial" w:cs="Arial"/>
                <w:color w:val="000000"/>
                <w:sz w:val="20"/>
                <w:szCs w:val="20"/>
                <w:lang w:eastAsia="vi-VN"/>
              </w:rPr>
              <w:t>NHÂN DÂN TỈNH/</w:t>
            </w:r>
            <w:r w:rsidRPr="002419CF">
              <w:rPr>
                <w:rStyle w:val="Bodytext2"/>
                <w:rFonts w:ascii="Arial" w:hAnsi="Arial" w:cs="Arial"/>
                <w:color w:val="000000"/>
                <w:sz w:val="20"/>
                <w:szCs w:val="20"/>
                <w:lang w:val="en-US" w:eastAsia="vi-VN"/>
              </w:rPr>
              <w:t xml:space="preserve"> </w:t>
            </w:r>
            <w:r w:rsidRPr="002419CF">
              <w:rPr>
                <w:rStyle w:val="Bodytext2"/>
                <w:rFonts w:ascii="Arial" w:hAnsi="Arial" w:cs="Arial"/>
                <w:color w:val="000000"/>
                <w:sz w:val="20"/>
                <w:szCs w:val="20"/>
                <w:lang w:eastAsia="vi-VN"/>
              </w:rPr>
              <w:t>THÀNH PHỐ</w:t>
            </w:r>
            <w:r w:rsidRPr="002419CF">
              <w:rPr>
                <w:rStyle w:val="Bodytext2"/>
                <w:rFonts w:ascii="Arial" w:hAnsi="Arial" w:cs="Arial"/>
                <w:color w:val="000000"/>
                <w:sz w:val="20"/>
                <w:szCs w:val="20"/>
                <w:lang w:val="en-US" w:eastAsia="vi-VN"/>
              </w:rPr>
              <w:t xml:space="preserve"> </w:t>
            </w:r>
          </w:p>
          <w:p w:rsidR="00C710A3" w:rsidRPr="002419CF" w:rsidRDefault="00C710A3" w:rsidP="002419CF">
            <w:pPr>
              <w:pStyle w:val="Bodytext20"/>
              <w:shd w:val="clear" w:color="auto" w:fill="auto"/>
              <w:jc w:val="center"/>
              <w:rPr>
                <w:rStyle w:val="Bodytext2"/>
                <w:rFonts w:ascii="Arial" w:hAnsi="Arial" w:cs="Arial"/>
                <w:b/>
                <w:bCs/>
                <w:color w:val="000000"/>
                <w:sz w:val="20"/>
                <w:szCs w:val="20"/>
                <w:lang w:eastAsia="vi-VN"/>
              </w:rPr>
            </w:pPr>
            <w:r w:rsidRPr="002419CF">
              <w:rPr>
                <w:rStyle w:val="Bodytext2"/>
                <w:rFonts w:ascii="Arial" w:hAnsi="Arial" w:cs="Arial"/>
                <w:b/>
                <w:bCs/>
                <w:color w:val="000000"/>
                <w:sz w:val="20"/>
                <w:szCs w:val="20"/>
                <w:lang w:eastAsia="vi-VN"/>
              </w:rPr>
              <w:t xml:space="preserve">SỞ LAO </w:t>
            </w:r>
            <w:r w:rsidR="00FB5D71" w:rsidRPr="002419CF">
              <w:rPr>
                <w:rStyle w:val="Bodytext2"/>
                <w:rFonts w:ascii="Arial" w:hAnsi="Arial" w:cs="Arial"/>
                <w:b/>
                <w:bCs/>
                <w:smallCaps/>
                <w:color w:val="000000"/>
                <w:sz w:val="20"/>
                <w:szCs w:val="20"/>
                <w:lang w:eastAsia="vi-VN"/>
              </w:rPr>
              <w:t>Đ</w:t>
            </w:r>
            <w:r w:rsidR="00FB5D71" w:rsidRPr="002419CF">
              <w:rPr>
                <w:rStyle w:val="Bodytext2"/>
                <w:rFonts w:ascii="Arial" w:hAnsi="Arial" w:cs="Arial"/>
                <w:b/>
                <w:bCs/>
                <w:smallCaps/>
                <w:color w:val="000000"/>
                <w:sz w:val="20"/>
                <w:szCs w:val="20"/>
                <w:lang w:val="en-US" w:eastAsia="vi-VN"/>
              </w:rPr>
              <w:t>ỘNG</w:t>
            </w:r>
            <w:r w:rsidRPr="002419CF">
              <w:rPr>
                <w:rStyle w:val="Bodytext2"/>
                <w:rFonts w:ascii="Arial" w:hAnsi="Arial" w:cs="Arial"/>
                <w:b/>
                <w:bCs/>
                <w:color w:val="000000"/>
                <w:sz w:val="20"/>
                <w:szCs w:val="20"/>
                <w:lang w:eastAsia="vi-VN"/>
              </w:rPr>
              <w:t xml:space="preserve"> - THƯƠNG BINH</w:t>
            </w:r>
            <w:r w:rsidRPr="002419CF">
              <w:rPr>
                <w:rStyle w:val="Bodytext2"/>
                <w:rFonts w:ascii="Arial" w:hAnsi="Arial" w:cs="Arial"/>
                <w:b/>
                <w:bCs/>
                <w:color w:val="000000"/>
                <w:sz w:val="20"/>
                <w:szCs w:val="20"/>
                <w:lang w:val="en-US" w:eastAsia="vi-VN"/>
              </w:rPr>
              <w:t xml:space="preserve"> </w:t>
            </w:r>
            <w:r w:rsidRPr="002419CF">
              <w:rPr>
                <w:rStyle w:val="Bodytext2"/>
                <w:rFonts w:ascii="Arial" w:hAnsi="Arial" w:cs="Arial"/>
                <w:b/>
                <w:bCs/>
                <w:color w:val="000000"/>
                <w:sz w:val="20"/>
                <w:szCs w:val="20"/>
                <w:lang w:eastAsia="vi-VN"/>
              </w:rPr>
              <w:t>VÀ XÃ HỘI</w:t>
            </w:r>
          </w:p>
          <w:p w:rsidR="00FB5D71" w:rsidRPr="002419CF" w:rsidRDefault="00FB5D71" w:rsidP="002419CF">
            <w:pPr>
              <w:pStyle w:val="Bodytext20"/>
              <w:shd w:val="clear" w:color="auto" w:fill="auto"/>
              <w:jc w:val="center"/>
              <w:rPr>
                <w:rStyle w:val="Bodytext2"/>
                <w:rFonts w:ascii="Arial" w:hAnsi="Arial" w:cs="Arial"/>
                <w:bCs/>
                <w:color w:val="000000"/>
                <w:sz w:val="20"/>
                <w:szCs w:val="20"/>
                <w:lang w:val="en-US" w:eastAsia="vi-VN"/>
              </w:rPr>
            </w:pPr>
            <w:r w:rsidRPr="002419CF">
              <w:rPr>
                <w:rStyle w:val="Bodytext2"/>
                <w:rFonts w:ascii="Arial" w:hAnsi="Arial" w:cs="Arial"/>
                <w:bCs/>
                <w:color w:val="000000"/>
                <w:sz w:val="20"/>
                <w:szCs w:val="20"/>
                <w:lang w:val="en-US" w:eastAsia="vi-VN"/>
              </w:rPr>
              <w:t>_________</w:t>
            </w:r>
          </w:p>
          <w:p w:rsidR="00C710A3" w:rsidRPr="002419CF" w:rsidRDefault="00C710A3" w:rsidP="002419CF">
            <w:pPr>
              <w:pStyle w:val="Bodytext20"/>
              <w:shd w:val="clear" w:color="auto" w:fill="auto"/>
              <w:jc w:val="center"/>
              <w:rPr>
                <w:rStyle w:val="BodyTextChar1"/>
                <w:rFonts w:ascii="Arial" w:hAnsi="Arial" w:cs="Arial"/>
                <w:iCs/>
                <w:color w:val="000000"/>
                <w:sz w:val="20"/>
                <w:szCs w:val="20"/>
                <w:lang w:eastAsia="vi-VN"/>
              </w:rPr>
            </w:pPr>
            <w:r w:rsidRPr="002419CF">
              <w:rPr>
                <w:rStyle w:val="BodyTextChar1"/>
                <w:rFonts w:ascii="Arial" w:hAnsi="Arial" w:cs="Arial"/>
                <w:iCs/>
                <w:color w:val="000000"/>
                <w:sz w:val="20"/>
                <w:szCs w:val="20"/>
                <w:lang w:eastAsia="vi-VN"/>
              </w:rPr>
              <w:t xml:space="preserve">Số: ...  </w:t>
            </w:r>
          </w:p>
          <w:p w:rsidR="00C710A3" w:rsidRPr="002419CF" w:rsidRDefault="00FB5D71" w:rsidP="002419CF">
            <w:pPr>
              <w:pStyle w:val="Bodytext20"/>
              <w:shd w:val="clear" w:color="auto" w:fill="auto"/>
              <w:jc w:val="center"/>
              <w:rPr>
                <w:rStyle w:val="Bodytext2"/>
                <w:rFonts w:ascii="Arial" w:hAnsi="Arial" w:cs="Arial"/>
                <w:sz w:val="20"/>
                <w:szCs w:val="20"/>
              </w:rPr>
            </w:pPr>
            <w:r w:rsidRPr="002419CF">
              <w:rPr>
                <w:rStyle w:val="BodyTextChar1"/>
                <w:rFonts w:ascii="Arial" w:hAnsi="Arial" w:cs="Arial"/>
                <w:color w:val="000000"/>
                <w:sz w:val="20"/>
                <w:szCs w:val="20"/>
                <w:lang w:eastAsia="vi-VN"/>
              </w:rPr>
              <w:t>V/v S</w:t>
            </w:r>
            <w:r w:rsidR="00C710A3" w:rsidRPr="002419CF">
              <w:rPr>
                <w:rStyle w:val="BodyTextChar1"/>
                <w:rFonts w:ascii="Arial" w:hAnsi="Arial" w:cs="Arial"/>
                <w:color w:val="000000"/>
                <w:sz w:val="20"/>
                <w:szCs w:val="20"/>
                <w:lang w:eastAsia="vi-VN"/>
              </w:rPr>
              <w:t>ử dụng người</w:t>
            </w:r>
            <w:r w:rsidR="00C710A3" w:rsidRPr="002419CF">
              <w:rPr>
                <w:rStyle w:val="BodyTextChar1"/>
                <w:rFonts w:ascii="Arial" w:hAnsi="Arial" w:cs="Arial"/>
                <w:color w:val="000000"/>
                <w:sz w:val="20"/>
                <w:szCs w:val="20"/>
                <w:lang w:val="en-US" w:eastAsia="vi-VN"/>
              </w:rPr>
              <w:t xml:space="preserve"> </w:t>
            </w:r>
            <w:r w:rsidR="00C710A3" w:rsidRPr="002419CF">
              <w:rPr>
                <w:rStyle w:val="BodyTextChar1"/>
                <w:rFonts w:ascii="Arial" w:hAnsi="Arial" w:cs="Arial"/>
                <w:color w:val="000000"/>
                <w:sz w:val="20"/>
                <w:szCs w:val="20"/>
                <w:lang w:eastAsia="vi-VN"/>
              </w:rPr>
              <w:t>chưa đủ 13 tuổi làm việc</w:t>
            </w:r>
          </w:p>
        </w:tc>
        <w:tc>
          <w:tcPr>
            <w:tcW w:w="4500" w:type="dxa"/>
            <w:shd w:val="clear" w:color="auto" w:fill="auto"/>
          </w:tcPr>
          <w:p w:rsidR="00C710A3" w:rsidRPr="002419CF" w:rsidRDefault="00C710A3" w:rsidP="002419CF">
            <w:pPr>
              <w:pStyle w:val="Bodytext20"/>
              <w:shd w:val="clear" w:color="auto" w:fill="auto"/>
              <w:tabs>
                <w:tab w:val="left" w:pos="3830"/>
              </w:tabs>
              <w:jc w:val="center"/>
              <w:rPr>
                <w:rFonts w:ascii="Arial" w:hAnsi="Arial" w:cs="Arial"/>
                <w:sz w:val="20"/>
                <w:szCs w:val="20"/>
              </w:rPr>
            </w:pPr>
            <w:r w:rsidRPr="002419CF">
              <w:rPr>
                <w:rStyle w:val="Bodytext2"/>
                <w:rFonts w:ascii="Arial" w:hAnsi="Arial" w:cs="Arial"/>
                <w:b/>
                <w:bCs/>
                <w:color w:val="000000"/>
                <w:sz w:val="20"/>
                <w:szCs w:val="20"/>
                <w:lang w:eastAsia="vi-VN"/>
              </w:rPr>
              <w:t xml:space="preserve">CỘNG HÒA XÃ HỘI CHỦ NGHĨA VIỆT </w:t>
            </w:r>
            <w:r w:rsidRPr="002419CF">
              <w:rPr>
                <w:rStyle w:val="Bodytext2"/>
                <w:rFonts w:ascii="Arial" w:hAnsi="Arial" w:cs="Arial"/>
                <w:b/>
                <w:bCs/>
                <w:color w:val="000000"/>
                <w:sz w:val="20"/>
                <w:szCs w:val="20"/>
                <w:lang w:val="en-US"/>
              </w:rPr>
              <w:t>NAM</w:t>
            </w:r>
          </w:p>
          <w:p w:rsidR="00C710A3" w:rsidRPr="002419CF" w:rsidRDefault="00C710A3" w:rsidP="002419CF">
            <w:pPr>
              <w:pStyle w:val="Bodytext20"/>
              <w:shd w:val="clear" w:color="auto" w:fill="auto"/>
              <w:tabs>
                <w:tab w:val="left" w:pos="6375"/>
              </w:tabs>
              <w:jc w:val="center"/>
              <w:rPr>
                <w:rStyle w:val="Bodytext2"/>
                <w:rFonts w:ascii="Arial" w:hAnsi="Arial" w:cs="Arial"/>
                <w:b/>
                <w:bCs/>
                <w:color w:val="000000"/>
                <w:sz w:val="20"/>
                <w:szCs w:val="20"/>
                <w:lang w:eastAsia="vi-VN"/>
              </w:rPr>
            </w:pPr>
            <w:r w:rsidRPr="002419CF">
              <w:rPr>
                <w:rStyle w:val="Bodytext2"/>
                <w:rFonts w:ascii="Arial" w:hAnsi="Arial" w:cs="Arial"/>
                <w:b/>
                <w:bCs/>
                <w:color w:val="000000"/>
                <w:sz w:val="20"/>
                <w:szCs w:val="20"/>
                <w:lang w:eastAsia="vi-VN"/>
              </w:rPr>
              <w:t>Độc lập - Tự do - Hạnh phúc</w:t>
            </w:r>
          </w:p>
          <w:p w:rsidR="00FB5D71" w:rsidRPr="002419CF" w:rsidRDefault="000E3B54" w:rsidP="002419CF">
            <w:pPr>
              <w:pStyle w:val="Bodytext20"/>
              <w:shd w:val="clear" w:color="auto" w:fill="auto"/>
              <w:tabs>
                <w:tab w:val="left" w:pos="6375"/>
              </w:tabs>
              <w:jc w:val="center"/>
              <w:rPr>
                <w:rFonts w:ascii="Arial" w:hAnsi="Arial" w:cs="Arial"/>
                <w:sz w:val="20"/>
                <w:szCs w:val="20"/>
                <w:lang w:val="en-US"/>
              </w:rPr>
            </w:pPr>
            <w:r w:rsidRPr="002419CF">
              <w:rPr>
                <w:rStyle w:val="Bodytext2"/>
                <w:rFonts w:ascii="Arial" w:hAnsi="Arial" w:cs="Arial"/>
                <w:bCs/>
                <w:color w:val="000000"/>
                <w:sz w:val="20"/>
                <w:szCs w:val="20"/>
                <w:lang w:eastAsia="vi-VN"/>
              </w:rPr>
              <w:t>_______________________</w:t>
            </w:r>
          </w:p>
          <w:p w:rsidR="00C710A3" w:rsidRPr="002419CF" w:rsidRDefault="00C710A3" w:rsidP="002419CF">
            <w:pPr>
              <w:pStyle w:val="BodyText"/>
              <w:shd w:val="clear" w:color="auto" w:fill="auto"/>
              <w:tabs>
                <w:tab w:val="right" w:leader="dot" w:pos="6844"/>
                <w:tab w:val="left" w:pos="7049"/>
                <w:tab w:val="left" w:leader="dot" w:pos="7843"/>
                <w:tab w:val="left" w:leader="dot" w:pos="8922"/>
                <w:tab w:val="left" w:leader="dot" w:pos="10041"/>
              </w:tabs>
              <w:spacing w:after="0"/>
              <w:jc w:val="right"/>
              <w:rPr>
                <w:rFonts w:ascii="Arial" w:hAnsi="Arial" w:cs="Arial"/>
                <w:sz w:val="20"/>
                <w:szCs w:val="20"/>
              </w:rPr>
            </w:pPr>
            <w:r w:rsidRPr="002419CF">
              <w:rPr>
                <w:rStyle w:val="BodyTextChar1"/>
                <w:rFonts w:ascii="Arial" w:hAnsi="Arial" w:cs="Arial"/>
                <w:i/>
                <w:iCs/>
                <w:color w:val="000000"/>
                <w:sz w:val="20"/>
                <w:szCs w:val="20"/>
                <w:lang w:val="en-US" w:eastAsia="vi-VN"/>
              </w:rPr>
              <w:t>…</w:t>
            </w:r>
            <w:r w:rsidRPr="002419CF">
              <w:rPr>
                <w:rStyle w:val="BodyTextChar1"/>
                <w:rFonts w:ascii="Arial" w:hAnsi="Arial" w:cs="Arial"/>
                <w:i/>
                <w:iCs/>
                <w:color w:val="000000"/>
                <w:sz w:val="20"/>
                <w:szCs w:val="20"/>
                <w:lang w:eastAsia="vi-VN"/>
              </w:rPr>
              <w:t>,</w:t>
            </w:r>
            <w:r w:rsidR="00FB5D71" w:rsidRPr="002419CF">
              <w:rPr>
                <w:rStyle w:val="BodyTextChar1"/>
                <w:rFonts w:ascii="Arial" w:hAnsi="Arial" w:cs="Arial"/>
                <w:i/>
                <w:iCs/>
                <w:color w:val="000000"/>
                <w:sz w:val="20"/>
                <w:szCs w:val="20"/>
                <w:lang w:val="en-US" w:eastAsia="vi-VN"/>
              </w:rPr>
              <w:t xml:space="preserve"> </w:t>
            </w:r>
            <w:r w:rsidRPr="002419CF">
              <w:rPr>
                <w:rStyle w:val="BodyTextChar1"/>
                <w:rFonts w:ascii="Arial" w:hAnsi="Arial" w:cs="Arial"/>
                <w:i/>
                <w:iCs/>
                <w:color w:val="000000"/>
                <w:sz w:val="20"/>
                <w:szCs w:val="20"/>
                <w:lang w:eastAsia="vi-VN"/>
              </w:rPr>
              <w:t>ngày...tháng...năm...</w:t>
            </w:r>
          </w:p>
          <w:p w:rsidR="00C710A3" w:rsidRPr="002419CF" w:rsidRDefault="00C710A3" w:rsidP="002419CF">
            <w:pPr>
              <w:pStyle w:val="Bodytext20"/>
              <w:shd w:val="clear" w:color="auto" w:fill="auto"/>
              <w:tabs>
                <w:tab w:val="left" w:pos="3830"/>
              </w:tabs>
              <w:jc w:val="center"/>
              <w:rPr>
                <w:rStyle w:val="Bodytext2"/>
                <w:rFonts w:ascii="Arial" w:hAnsi="Arial" w:cs="Arial"/>
                <w:color w:val="000000"/>
                <w:sz w:val="20"/>
                <w:szCs w:val="20"/>
                <w:lang w:eastAsia="vi-VN"/>
              </w:rPr>
            </w:pPr>
          </w:p>
        </w:tc>
      </w:tr>
    </w:tbl>
    <w:p w:rsidR="00C710A3" w:rsidRPr="00DF4843" w:rsidRDefault="00C710A3" w:rsidP="000E3B54">
      <w:pPr>
        <w:pStyle w:val="Bodytext20"/>
        <w:shd w:val="clear" w:color="auto" w:fill="auto"/>
        <w:tabs>
          <w:tab w:val="left" w:pos="3830"/>
        </w:tabs>
        <w:jc w:val="center"/>
        <w:rPr>
          <w:rStyle w:val="Bodytext2"/>
          <w:rFonts w:ascii="Arial" w:hAnsi="Arial" w:cs="Arial"/>
          <w:color w:val="000000"/>
          <w:sz w:val="20"/>
          <w:szCs w:val="20"/>
          <w:lang w:eastAsia="vi-VN"/>
        </w:rPr>
      </w:pPr>
    </w:p>
    <w:p w:rsidR="002419CF" w:rsidRPr="00DF4843" w:rsidRDefault="002419CF" w:rsidP="000E3B54">
      <w:pPr>
        <w:pStyle w:val="Bodytext20"/>
        <w:shd w:val="clear" w:color="auto" w:fill="auto"/>
        <w:tabs>
          <w:tab w:val="left" w:pos="6888"/>
          <w:tab w:val="left" w:pos="7843"/>
          <w:tab w:val="left" w:pos="8525"/>
        </w:tabs>
        <w:jc w:val="center"/>
        <w:rPr>
          <w:rFonts w:ascii="Arial" w:hAnsi="Arial" w:cs="Arial"/>
          <w:sz w:val="20"/>
          <w:szCs w:val="20"/>
        </w:rPr>
      </w:pPr>
      <w:r w:rsidRPr="00DF4843">
        <w:rPr>
          <w:rStyle w:val="Bodytext2"/>
          <w:rFonts w:ascii="Arial" w:hAnsi="Arial" w:cs="Arial"/>
          <w:b/>
          <w:bCs/>
          <w:color w:val="000000"/>
          <w:sz w:val="20"/>
          <w:szCs w:val="20"/>
          <w:lang w:eastAsia="vi-VN"/>
        </w:rPr>
        <w:tab/>
      </w:r>
    </w:p>
    <w:p w:rsidR="002419CF" w:rsidRPr="00DF4843" w:rsidRDefault="000E3B54" w:rsidP="000E3B54">
      <w:pPr>
        <w:pStyle w:val="BodyText"/>
        <w:shd w:val="clear" w:color="auto" w:fill="auto"/>
        <w:tabs>
          <w:tab w:val="left" w:leader="dot" w:pos="4579"/>
          <w:tab w:val="left" w:leader="dot" w:pos="9000"/>
        </w:tabs>
        <w:spacing w:after="0"/>
        <w:jc w:val="center"/>
        <w:rPr>
          <w:rStyle w:val="BodyTextChar1"/>
          <w:rFonts w:ascii="Arial" w:hAnsi="Arial" w:cs="Arial"/>
          <w:color w:val="000000"/>
          <w:sz w:val="20"/>
          <w:szCs w:val="20"/>
          <w:lang w:eastAsia="vi-VN"/>
        </w:rPr>
      </w:pPr>
      <w:r w:rsidRPr="00DF4843">
        <w:rPr>
          <w:rStyle w:val="BodyTextChar1"/>
          <w:rFonts w:ascii="Arial" w:hAnsi="Arial" w:cs="Arial"/>
          <w:color w:val="000000"/>
          <w:sz w:val="20"/>
          <w:szCs w:val="20"/>
          <w:lang w:eastAsia="vi-VN"/>
        </w:rPr>
        <w:t>Kính gửi:.........</w:t>
      </w:r>
      <w:r w:rsidR="002419CF" w:rsidRPr="00DF4843">
        <w:rPr>
          <w:rStyle w:val="BodyTextChar1"/>
          <w:rFonts w:ascii="Arial" w:hAnsi="Arial" w:cs="Arial"/>
          <w:color w:val="000000"/>
          <w:sz w:val="20"/>
          <w:szCs w:val="20"/>
          <w:vertAlign w:val="superscript"/>
          <w:lang w:eastAsia="vi-VN"/>
        </w:rPr>
        <w:t>(1)</w:t>
      </w:r>
      <w:r w:rsidRPr="00DF4843">
        <w:rPr>
          <w:rStyle w:val="BodyTextChar1"/>
          <w:rFonts w:ascii="Arial" w:hAnsi="Arial" w:cs="Arial"/>
          <w:color w:val="000000"/>
          <w:sz w:val="20"/>
          <w:szCs w:val="20"/>
          <w:lang w:eastAsia="vi-VN"/>
        </w:rPr>
        <w:t>..........</w:t>
      </w:r>
    </w:p>
    <w:p w:rsidR="00C710A3" w:rsidRPr="00DF4843" w:rsidRDefault="00C710A3" w:rsidP="000E3B54">
      <w:pPr>
        <w:pStyle w:val="BodyText"/>
        <w:shd w:val="clear" w:color="auto" w:fill="auto"/>
        <w:tabs>
          <w:tab w:val="left" w:leader="dot" w:pos="4579"/>
          <w:tab w:val="left" w:leader="dot" w:pos="9000"/>
        </w:tabs>
        <w:spacing w:after="0"/>
        <w:jc w:val="center"/>
        <w:rPr>
          <w:rFonts w:ascii="Arial" w:hAnsi="Arial" w:cs="Arial"/>
          <w:sz w:val="20"/>
          <w:szCs w:val="20"/>
        </w:rPr>
      </w:pPr>
    </w:p>
    <w:p w:rsidR="002419CF" w:rsidRPr="00DF4843" w:rsidRDefault="002419CF" w:rsidP="002F38CC">
      <w:pPr>
        <w:pStyle w:val="BodyText"/>
        <w:shd w:val="clear" w:color="auto" w:fill="auto"/>
        <w:spacing w:after="120"/>
        <w:ind w:firstLine="720"/>
        <w:jc w:val="both"/>
        <w:rPr>
          <w:rFonts w:ascii="Arial" w:hAnsi="Arial" w:cs="Arial"/>
          <w:sz w:val="20"/>
          <w:szCs w:val="20"/>
        </w:rPr>
      </w:pPr>
      <w:r w:rsidRPr="00DF4843">
        <w:rPr>
          <w:rStyle w:val="BodyTextChar1"/>
          <w:rFonts w:ascii="Arial" w:hAnsi="Arial" w:cs="Arial"/>
          <w:i/>
          <w:iCs/>
          <w:color w:val="000000"/>
          <w:sz w:val="20"/>
          <w:szCs w:val="20"/>
          <w:lang w:eastAsia="vi-VN"/>
        </w:rPr>
        <w:t>Căn cứ Bộ luật Lao động ngày 20 tháng 11 năm 2019;</w:t>
      </w:r>
    </w:p>
    <w:p w:rsidR="002419CF" w:rsidRPr="00DF4843" w:rsidRDefault="002419CF" w:rsidP="002F38CC">
      <w:pPr>
        <w:pStyle w:val="BodyText"/>
        <w:shd w:val="clear" w:color="auto" w:fill="auto"/>
        <w:spacing w:after="120"/>
        <w:ind w:firstLine="720"/>
        <w:jc w:val="both"/>
        <w:rPr>
          <w:rFonts w:ascii="Arial" w:hAnsi="Arial" w:cs="Arial"/>
          <w:sz w:val="20"/>
          <w:szCs w:val="20"/>
        </w:rPr>
      </w:pPr>
      <w:r w:rsidRPr="00DF4843">
        <w:rPr>
          <w:rStyle w:val="BodyTextChar1"/>
          <w:rFonts w:ascii="Arial" w:hAnsi="Arial" w:cs="Arial"/>
          <w:i/>
          <w:iCs/>
          <w:color w:val="000000"/>
          <w:sz w:val="20"/>
          <w:szCs w:val="20"/>
          <w:lang w:eastAsia="vi-VN"/>
        </w:rPr>
        <w:t>Căn cứ Thông tư số 09/2020/TT-BLĐTBXH ngày 12 tháng 11 năm 2020 của Bộ</w:t>
      </w:r>
      <w:r w:rsidR="00FB5D71" w:rsidRPr="00DF4843">
        <w:rPr>
          <w:rStyle w:val="BodyTextChar1"/>
          <w:rFonts w:ascii="Arial" w:hAnsi="Arial" w:cs="Arial"/>
          <w:i/>
          <w:iCs/>
          <w:color w:val="000000"/>
          <w:sz w:val="20"/>
          <w:szCs w:val="20"/>
          <w:lang w:val="en-US" w:eastAsia="vi-VN"/>
        </w:rPr>
        <w:t xml:space="preserve"> </w:t>
      </w:r>
      <w:r w:rsidRPr="00DF4843">
        <w:rPr>
          <w:rStyle w:val="BodyTextChar1"/>
          <w:rFonts w:ascii="Arial" w:hAnsi="Arial" w:cs="Arial"/>
          <w:i/>
          <w:iCs/>
          <w:color w:val="000000"/>
          <w:sz w:val="20"/>
          <w:szCs w:val="20"/>
          <w:lang w:eastAsia="vi-VN"/>
        </w:rPr>
        <w:t>Lao động - Thương binh và Xã hội quy định chi tiết và hướng dẫn thi hành một số điều của Bộ luật Lao động về lao động chưa thành niên;</w:t>
      </w:r>
    </w:p>
    <w:p w:rsidR="002419CF" w:rsidRPr="00DF4843" w:rsidRDefault="002419CF" w:rsidP="002F38CC">
      <w:pPr>
        <w:pStyle w:val="BodyText"/>
        <w:shd w:val="clear" w:color="auto" w:fill="auto"/>
        <w:tabs>
          <w:tab w:val="left" w:leader="dot" w:pos="4229"/>
          <w:tab w:val="right" w:leader="dot" w:pos="5549"/>
          <w:tab w:val="left" w:pos="5763"/>
          <w:tab w:val="left" w:leader="dot" w:pos="7522"/>
        </w:tabs>
        <w:spacing w:after="120"/>
        <w:ind w:firstLine="720"/>
        <w:jc w:val="both"/>
        <w:rPr>
          <w:rFonts w:ascii="Arial" w:hAnsi="Arial" w:cs="Arial"/>
          <w:sz w:val="20"/>
          <w:szCs w:val="20"/>
        </w:rPr>
      </w:pPr>
      <w:r w:rsidRPr="00DF4843">
        <w:rPr>
          <w:rStyle w:val="BodyTextChar1"/>
          <w:rFonts w:ascii="Arial" w:hAnsi="Arial" w:cs="Arial"/>
          <w:i/>
          <w:iCs/>
          <w:color w:val="000000"/>
          <w:sz w:val="20"/>
          <w:szCs w:val="20"/>
          <w:lang w:eastAsia="vi-VN"/>
        </w:rPr>
        <w:t>Xét đề nghị của</w:t>
      </w:r>
      <w:r w:rsidRPr="00DF4843">
        <w:rPr>
          <w:rStyle w:val="BodyTextChar1"/>
          <w:rFonts w:ascii="Arial" w:hAnsi="Arial" w:cs="Arial"/>
          <w:i/>
          <w:iCs/>
          <w:color w:val="000000"/>
          <w:sz w:val="20"/>
          <w:szCs w:val="20"/>
          <w:lang w:eastAsia="vi-VN"/>
        </w:rPr>
        <w:tab/>
        <w:t xml:space="preserve"> </w:t>
      </w:r>
      <w:r w:rsidR="00FB5D71" w:rsidRPr="00DF4843">
        <w:rPr>
          <w:rStyle w:val="BodyTextChar1"/>
          <w:rFonts w:ascii="Arial" w:hAnsi="Arial" w:cs="Arial"/>
          <w:i/>
          <w:iCs/>
          <w:color w:val="000000"/>
          <w:sz w:val="20"/>
          <w:szCs w:val="20"/>
          <w:vertAlign w:val="superscript"/>
          <w:lang w:eastAsia="vi-VN"/>
        </w:rPr>
        <w:t>(1</w:t>
      </w:r>
      <w:r w:rsidR="00FB5D71" w:rsidRPr="00DF4843">
        <w:rPr>
          <w:rStyle w:val="BodyTextChar1"/>
          <w:rFonts w:ascii="Arial" w:hAnsi="Arial" w:cs="Arial"/>
          <w:i/>
          <w:iCs/>
          <w:color w:val="000000"/>
          <w:sz w:val="20"/>
          <w:szCs w:val="20"/>
          <w:vertAlign w:val="superscript"/>
          <w:lang w:val="en-US" w:eastAsia="vi-VN"/>
        </w:rPr>
        <w:t>)</w:t>
      </w:r>
      <w:r w:rsidR="00FB5D71" w:rsidRPr="00DF4843">
        <w:rPr>
          <w:rStyle w:val="BodyTextChar1"/>
          <w:rFonts w:ascii="Arial" w:hAnsi="Arial" w:cs="Arial"/>
          <w:i/>
          <w:iCs/>
          <w:color w:val="000000"/>
          <w:sz w:val="20"/>
          <w:szCs w:val="20"/>
          <w:lang w:eastAsia="vi-VN"/>
        </w:rPr>
        <w:tab/>
        <w:t xml:space="preserve"> </w:t>
      </w:r>
      <w:r w:rsidR="00FB5D71" w:rsidRPr="00DF4843">
        <w:rPr>
          <w:rStyle w:val="BodyTextChar1"/>
          <w:rFonts w:ascii="Arial" w:hAnsi="Arial" w:cs="Arial"/>
          <w:i/>
          <w:iCs/>
          <w:color w:val="000000"/>
          <w:sz w:val="20"/>
          <w:szCs w:val="20"/>
          <w:lang w:val="en-US" w:eastAsia="vi-VN"/>
        </w:rPr>
        <w:t xml:space="preserve">….. </w:t>
      </w:r>
      <w:r w:rsidR="00FB5D71" w:rsidRPr="00DF4843">
        <w:rPr>
          <w:rStyle w:val="BodyTextChar1"/>
          <w:rFonts w:ascii="Arial" w:hAnsi="Arial" w:cs="Arial"/>
          <w:i/>
          <w:iCs/>
          <w:color w:val="000000"/>
          <w:sz w:val="20"/>
          <w:szCs w:val="20"/>
          <w:lang w:eastAsia="vi-VN"/>
        </w:rPr>
        <w:t xml:space="preserve">tại </w:t>
      </w:r>
      <w:r w:rsidRPr="00DF4843">
        <w:rPr>
          <w:rStyle w:val="BodyTextChar1"/>
          <w:rFonts w:ascii="Arial" w:hAnsi="Arial" w:cs="Arial"/>
          <w:i/>
          <w:iCs/>
          <w:color w:val="000000"/>
          <w:sz w:val="20"/>
          <w:szCs w:val="20"/>
          <w:lang w:eastAsia="vi-VN"/>
        </w:rPr>
        <w:t>văn bản ngày</w:t>
      </w:r>
      <w:r w:rsidRPr="00DF4843">
        <w:rPr>
          <w:rStyle w:val="BodyTextChar1"/>
          <w:rFonts w:ascii="Arial" w:hAnsi="Arial" w:cs="Arial"/>
          <w:i/>
          <w:iCs/>
          <w:color w:val="000000"/>
          <w:sz w:val="20"/>
          <w:szCs w:val="20"/>
          <w:lang w:eastAsia="vi-VN"/>
        </w:rPr>
        <w:tab/>
        <w:t>,</w:t>
      </w:r>
    </w:p>
    <w:p w:rsidR="002419CF" w:rsidRPr="00DF4843" w:rsidRDefault="002419CF" w:rsidP="002F38CC">
      <w:pPr>
        <w:pStyle w:val="BodyText"/>
        <w:shd w:val="clear" w:color="auto" w:fill="auto"/>
        <w:tabs>
          <w:tab w:val="left" w:leader="dot" w:pos="7843"/>
        </w:tabs>
        <w:spacing w:after="120"/>
        <w:ind w:firstLine="720"/>
        <w:jc w:val="both"/>
        <w:rPr>
          <w:rFonts w:ascii="Arial" w:hAnsi="Arial" w:cs="Arial"/>
          <w:sz w:val="20"/>
          <w:szCs w:val="20"/>
        </w:rPr>
      </w:pPr>
      <w:r w:rsidRPr="00DF4843">
        <w:rPr>
          <w:rStyle w:val="BodyTextChar1"/>
          <w:rFonts w:ascii="Arial" w:hAnsi="Arial" w:cs="Arial"/>
          <w:i/>
          <w:iCs/>
          <w:color w:val="000000"/>
          <w:sz w:val="20"/>
          <w:szCs w:val="20"/>
          <w:lang w:eastAsia="vi-VN"/>
        </w:rPr>
        <w:t>Sở Lao động - Thương binh và Xã hội tỉnh, thành phố</w:t>
      </w:r>
      <w:r w:rsidRPr="00DF4843">
        <w:rPr>
          <w:rStyle w:val="BodyTextChar1"/>
          <w:rFonts w:ascii="Arial" w:hAnsi="Arial" w:cs="Arial"/>
          <w:i/>
          <w:iCs/>
          <w:color w:val="000000"/>
          <w:sz w:val="20"/>
          <w:szCs w:val="20"/>
          <w:lang w:eastAsia="vi-VN"/>
        </w:rPr>
        <w:tab/>
        <w:t xml:space="preserve"> đồng ý việc sử dụng</w:t>
      </w:r>
      <w:r w:rsidR="00FB5D71" w:rsidRPr="00DF4843">
        <w:rPr>
          <w:rStyle w:val="BodyTextChar1"/>
          <w:rFonts w:ascii="Arial" w:hAnsi="Arial" w:cs="Arial"/>
          <w:i/>
          <w:iCs/>
          <w:color w:val="000000"/>
          <w:sz w:val="20"/>
          <w:szCs w:val="20"/>
          <w:lang w:val="en-US" w:eastAsia="vi-VN"/>
        </w:rPr>
        <w:t xml:space="preserve"> </w:t>
      </w:r>
      <w:r w:rsidRPr="00DF4843">
        <w:rPr>
          <w:rStyle w:val="BodyTextChar1"/>
          <w:rFonts w:ascii="Arial" w:hAnsi="Arial" w:cs="Arial"/>
          <w:i/>
          <w:iCs/>
          <w:color w:val="000000"/>
          <w:sz w:val="20"/>
          <w:szCs w:val="20"/>
          <w:lang w:eastAsia="vi-VN"/>
        </w:rPr>
        <w:t>người chưa đủ 13 tuổi làm việc, với các nội dung sau:</w:t>
      </w:r>
    </w:p>
    <w:p w:rsidR="002419CF" w:rsidRPr="00DF4843" w:rsidRDefault="00FB5D71" w:rsidP="002F38CC">
      <w:pPr>
        <w:pStyle w:val="BodyText"/>
        <w:shd w:val="clear" w:color="auto" w:fill="auto"/>
        <w:tabs>
          <w:tab w:val="left" w:pos="1492"/>
        </w:tabs>
        <w:spacing w:after="120"/>
        <w:ind w:firstLine="720"/>
        <w:jc w:val="both"/>
        <w:rPr>
          <w:rFonts w:ascii="Arial" w:hAnsi="Arial" w:cs="Arial"/>
          <w:sz w:val="20"/>
          <w:szCs w:val="20"/>
        </w:rPr>
      </w:pPr>
      <w:r w:rsidRPr="00DF4843">
        <w:rPr>
          <w:rStyle w:val="BodyTextChar1"/>
          <w:rFonts w:ascii="Arial" w:hAnsi="Arial" w:cs="Arial"/>
          <w:b/>
          <w:bCs/>
          <w:color w:val="000000"/>
          <w:sz w:val="20"/>
          <w:szCs w:val="20"/>
          <w:lang w:val="en-US" w:eastAsia="vi-VN"/>
        </w:rPr>
        <w:t xml:space="preserve">1. </w:t>
      </w:r>
      <w:r w:rsidR="002419CF" w:rsidRPr="00DF4843">
        <w:rPr>
          <w:rStyle w:val="BodyTextChar1"/>
          <w:rFonts w:ascii="Arial" w:hAnsi="Arial" w:cs="Arial"/>
          <w:b/>
          <w:bCs/>
          <w:color w:val="000000"/>
          <w:sz w:val="20"/>
          <w:szCs w:val="20"/>
          <w:lang w:eastAsia="vi-VN"/>
        </w:rPr>
        <w:t>Người chưa đủ 13 tuổi</w:t>
      </w:r>
    </w:p>
    <w:p w:rsidR="002419CF" w:rsidRPr="00DF4843" w:rsidRDefault="002419CF" w:rsidP="002F38CC">
      <w:pPr>
        <w:pStyle w:val="BodyText"/>
        <w:shd w:val="clear" w:color="auto" w:fill="auto"/>
        <w:tabs>
          <w:tab w:val="left" w:leader="dot" w:pos="752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eastAsia="vi-VN"/>
        </w:rPr>
        <w:t>Họ và tên:</w:t>
      </w:r>
      <w:r w:rsidRPr="00DF4843">
        <w:rPr>
          <w:rStyle w:val="BodyTextChar1"/>
          <w:rFonts w:ascii="Arial" w:hAnsi="Arial" w:cs="Arial"/>
          <w:color w:val="000000"/>
          <w:sz w:val="20"/>
          <w:szCs w:val="20"/>
          <w:lang w:eastAsia="vi-VN"/>
        </w:rPr>
        <w:tab/>
      </w:r>
    </w:p>
    <w:p w:rsidR="002419CF" w:rsidRPr="00DF4843" w:rsidRDefault="002419CF" w:rsidP="002F38CC">
      <w:pPr>
        <w:pStyle w:val="BodyText"/>
        <w:shd w:val="clear" w:color="auto" w:fill="auto"/>
        <w:tabs>
          <w:tab w:val="left" w:leader="dot" w:pos="9000"/>
        </w:tabs>
        <w:spacing w:after="120"/>
        <w:ind w:firstLine="720"/>
        <w:jc w:val="both"/>
        <w:rPr>
          <w:rFonts w:ascii="Arial" w:hAnsi="Arial" w:cs="Arial"/>
          <w:sz w:val="20"/>
          <w:szCs w:val="20"/>
        </w:rPr>
      </w:pPr>
      <w:r w:rsidRPr="00DF4843">
        <w:rPr>
          <w:rStyle w:val="BodyTextChar1"/>
          <w:rFonts w:ascii="Arial" w:hAnsi="Arial" w:cs="Arial"/>
          <w:color w:val="000000"/>
          <w:sz w:val="20"/>
          <w:szCs w:val="20"/>
          <w:lang w:eastAsia="vi-VN"/>
        </w:rPr>
        <w:t>Ngày, tháng, năm sinh:</w:t>
      </w:r>
      <w:r w:rsidRPr="00DF4843">
        <w:rPr>
          <w:rStyle w:val="BodyTextChar1"/>
          <w:rFonts w:ascii="Arial" w:hAnsi="Arial" w:cs="Arial"/>
          <w:color w:val="000000"/>
          <w:sz w:val="20"/>
          <w:szCs w:val="20"/>
          <w:lang w:eastAsia="vi-VN"/>
        </w:rPr>
        <w:tab/>
      </w:r>
    </w:p>
    <w:p w:rsidR="002419CF" w:rsidRPr="00DF4843" w:rsidRDefault="002419CF" w:rsidP="002F38CC">
      <w:pPr>
        <w:pStyle w:val="BodyText"/>
        <w:shd w:val="clear" w:color="auto" w:fill="auto"/>
        <w:tabs>
          <w:tab w:val="left" w:leader="dot" w:pos="9000"/>
        </w:tabs>
        <w:spacing w:after="120"/>
        <w:ind w:firstLine="720"/>
        <w:jc w:val="both"/>
        <w:rPr>
          <w:rFonts w:ascii="Arial" w:hAnsi="Arial" w:cs="Arial"/>
          <w:sz w:val="20"/>
          <w:szCs w:val="20"/>
        </w:rPr>
      </w:pPr>
      <w:r w:rsidRPr="00DF4843">
        <w:rPr>
          <w:rStyle w:val="BodyTextChar1"/>
          <w:rFonts w:ascii="Arial" w:hAnsi="Arial" w:cs="Arial"/>
          <w:color w:val="000000"/>
          <w:sz w:val="20"/>
          <w:szCs w:val="20"/>
          <w:lang w:eastAsia="vi-VN"/>
        </w:rPr>
        <w:t xml:space="preserve">Địa chỉ đăng ký hộ khẩu: </w:t>
      </w:r>
      <w:r w:rsidRPr="00DF4843">
        <w:rPr>
          <w:rStyle w:val="BodyTextChar1"/>
          <w:rFonts w:ascii="Arial" w:hAnsi="Arial" w:cs="Arial"/>
          <w:color w:val="000000"/>
          <w:sz w:val="20"/>
          <w:szCs w:val="20"/>
          <w:lang w:eastAsia="vi-VN"/>
        </w:rPr>
        <w:tab/>
      </w:r>
    </w:p>
    <w:p w:rsidR="002419CF" w:rsidRPr="00DF4843" w:rsidRDefault="002419CF" w:rsidP="002F38CC">
      <w:pPr>
        <w:pStyle w:val="BodyText"/>
        <w:shd w:val="clear" w:color="auto" w:fill="auto"/>
        <w:tabs>
          <w:tab w:val="left" w:leader="dot" w:pos="9000"/>
        </w:tabs>
        <w:spacing w:after="120"/>
        <w:ind w:firstLine="720"/>
        <w:jc w:val="both"/>
        <w:rPr>
          <w:rFonts w:ascii="Arial" w:hAnsi="Arial" w:cs="Arial"/>
          <w:sz w:val="20"/>
          <w:szCs w:val="20"/>
        </w:rPr>
      </w:pPr>
      <w:r w:rsidRPr="00DF4843">
        <w:rPr>
          <w:rStyle w:val="BodyTextChar1"/>
          <w:rFonts w:ascii="Arial" w:hAnsi="Arial" w:cs="Arial"/>
          <w:color w:val="000000"/>
          <w:sz w:val="20"/>
          <w:szCs w:val="20"/>
          <w:lang w:eastAsia="vi-VN"/>
        </w:rPr>
        <w:t>Địa chỉ nơi cư trú:</w:t>
      </w:r>
      <w:r w:rsidRPr="00DF4843">
        <w:rPr>
          <w:rStyle w:val="BodyTextChar1"/>
          <w:rFonts w:ascii="Arial" w:hAnsi="Arial" w:cs="Arial"/>
          <w:color w:val="000000"/>
          <w:sz w:val="20"/>
          <w:szCs w:val="20"/>
          <w:lang w:eastAsia="vi-VN"/>
        </w:rPr>
        <w:tab/>
      </w:r>
    </w:p>
    <w:p w:rsidR="002419CF" w:rsidRPr="00DF4843" w:rsidRDefault="002419CF" w:rsidP="002F38CC">
      <w:pPr>
        <w:pStyle w:val="BodyText"/>
        <w:shd w:val="clear" w:color="auto" w:fill="auto"/>
        <w:tabs>
          <w:tab w:val="left" w:leader="dot" w:pos="9000"/>
        </w:tabs>
        <w:spacing w:after="120"/>
        <w:ind w:firstLine="720"/>
        <w:jc w:val="both"/>
        <w:rPr>
          <w:rFonts w:ascii="Arial" w:hAnsi="Arial" w:cs="Arial"/>
          <w:sz w:val="20"/>
          <w:szCs w:val="20"/>
        </w:rPr>
      </w:pPr>
      <w:r w:rsidRPr="00DF4843">
        <w:rPr>
          <w:rStyle w:val="BodyTextChar1"/>
          <w:rFonts w:ascii="Arial" w:hAnsi="Arial" w:cs="Arial"/>
          <w:color w:val="000000"/>
          <w:sz w:val="20"/>
          <w:szCs w:val="20"/>
          <w:lang w:eastAsia="vi-VN"/>
        </w:rPr>
        <w:t xml:space="preserve">Tình trạng </w:t>
      </w:r>
      <w:r w:rsidR="00FB5D71" w:rsidRPr="00DF4843">
        <w:rPr>
          <w:rStyle w:val="BodyTextChar1"/>
          <w:rFonts w:ascii="Arial" w:hAnsi="Arial" w:cs="Arial"/>
          <w:color w:val="000000"/>
          <w:sz w:val="20"/>
          <w:szCs w:val="20"/>
          <w:lang w:eastAsia="vi-VN"/>
        </w:rPr>
        <w:t>đi học (nếu có): Là học sinh lớ</w:t>
      </w:r>
      <w:r w:rsidRPr="00DF4843">
        <w:rPr>
          <w:rStyle w:val="BodyTextChar1"/>
          <w:rFonts w:ascii="Arial" w:hAnsi="Arial" w:cs="Arial"/>
          <w:color w:val="000000"/>
          <w:sz w:val="20"/>
          <w:szCs w:val="20"/>
          <w:lang w:eastAsia="vi-VN"/>
        </w:rPr>
        <w:t>p.... Trường</w:t>
      </w:r>
      <w:r w:rsidRPr="00DF4843">
        <w:rPr>
          <w:rStyle w:val="BodyTextChar1"/>
          <w:rFonts w:ascii="Arial" w:hAnsi="Arial" w:cs="Arial"/>
          <w:color w:val="000000"/>
          <w:sz w:val="20"/>
          <w:szCs w:val="20"/>
          <w:lang w:eastAsia="vi-VN"/>
        </w:rPr>
        <w:tab/>
      </w:r>
    </w:p>
    <w:p w:rsidR="002419CF" w:rsidRPr="00DF4843" w:rsidRDefault="002419CF" w:rsidP="002F38CC">
      <w:pPr>
        <w:pStyle w:val="BodyText"/>
        <w:shd w:val="clear" w:color="auto" w:fill="auto"/>
        <w:tabs>
          <w:tab w:val="left" w:leader="dot" w:pos="9000"/>
        </w:tabs>
        <w:spacing w:after="120"/>
        <w:ind w:firstLine="720"/>
        <w:jc w:val="both"/>
        <w:rPr>
          <w:rFonts w:ascii="Arial" w:hAnsi="Arial" w:cs="Arial"/>
          <w:sz w:val="20"/>
          <w:szCs w:val="20"/>
        </w:rPr>
      </w:pPr>
      <w:r w:rsidRPr="00DF4843">
        <w:rPr>
          <w:rStyle w:val="BodyTextChar1"/>
          <w:rFonts w:ascii="Arial" w:hAnsi="Arial" w:cs="Arial"/>
          <w:color w:val="000000"/>
          <w:sz w:val="20"/>
          <w:szCs w:val="20"/>
          <w:lang w:eastAsia="vi-VN"/>
        </w:rPr>
        <w:t xml:space="preserve">Điện thoại (nếu có): </w:t>
      </w:r>
      <w:r w:rsidRPr="00DF4843">
        <w:rPr>
          <w:rStyle w:val="BodyTextChar1"/>
          <w:rFonts w:ascii="Arial" w:hAnsi="Arial" w:cs="Arial"/>
          <w:color w:val="000000"/>
          <w:sz w:val="20"/>
          <w:szCs w:val="20"/>
          <w:lang w:eastAsia="vi-VN"/>
        </w:rPr>
        <w:tab/>
      </w:r>
    </w:p>
    <w:p w:rsidR="002419CF" w:rsidRPr="00DF4843" w:rsidRDefault="002419CF" w:rsidP="002F38CC">
      <w:pPr>
        <w:pStyle w:val="BodyText"/>
        <w:shd w:val="clear" w:color="auto" w:fill="auto"/>
        <w:tabs>
          <w:tab w:val="right" w:leader="dot" w:pos="7071"/>
          <w:tab w:val="left" w:pos="7276"/>
          <w:tab w:val="left" w:leader="dot" w:pos="9000"/>
          <w:tab w:val="right" w:leader="dot" w:pos="9140"/>
          <w:tab w:val="left" w:pos="9345"/>
        </w:tabs>
        <w:spacing w:after="120"/>
        <w:ind w:firstLine="720"/>
        <w:jc w:val="both"/>
        <w:rPr>
          <w:rFonts w:ascii="Arial" w:hAnsi="Arial" w:cs="Arial"/>
          <w:sz w:val="20"/>
          <w:szCs w:val="20"/>
        </w:rPr>
      </w:pPr>
      <w:r w:rsidRPr="00DF4843">
        <w:rPr>
          <w:rStyle w:val="BodyTextChar1"/>
          <w:rFonts w:ascii="Arial" w:hAnsi="Arial" w:cs="Arial"/>
          <w:color w:val="000000"/>
          <w:sz w:val="20"/>
          <w:szCs w:val="20"/>
          <w:lang w:eastAsia="vi-VN"/>
        </w:rPr>
        <w:t xml:space="preserve">Số định danh cá nhân/Số hộ </w:t>
      </w:r>
      <w:r w:rsidR="00FB5D71" w:rsidRPr="00DF4843">
        <w:rPr>
          <w:rStyle w:val="BodyTextChar1"/>
          <w:rFonts w:ascii="Arial" w:hAnsi="Arial" w:cs="Arial"/>
          <w:color w:val="000000"/>
          <w:sz w:val="20"/>
          <w:szCs w:val="20"/>
          <w:lang w:eastAsia="vi-VN"/>
        </w:rPr>
        <w:t xml:space="preserve">chiếu (nếu có): </w:t>
      </w:r>
      <w:r w:rsidR="00FB5D71" w:rsidRPr="00DF4843">
        <w:rPr>
          <w:rStyle w:val="BodyTextChar1"/>
          <w:rFonts w:ascii="Arial" w:hAnsi="Arial" w:cs="Arial"/>
          <w:color w:val="000000"/>
          <w:sz w:val="20"/>
          <w:szCs w:val="20"/>
          <w:lang w:eastAsia="vi-VN"/>
        </w:rPr>
        <w:tab/>
        <w:t>Cấp ngày .....tại .....</w:t>
      </w:r>
    </w:p>
    <w:p w:rsidR="002419CF" w:rsidRPr="00DF4843" w:rsidRDefault="00FB5D71" w:rsidP="002F38CC">
      <w:pPr>
        <w:pStyle w:val="BodyText"/>
        <w:shd w:val="clear" w:color="auto" w:fill="auto"/>
        <w:tabs>
          <w:tab w:val="left" w:pos="1492"/>
        </w:tabs>
        <w:spacing w:after="120"/>
        <w:ind w:firstLine="720"/>
        <w:jc w:val="both"/>
        <w:rPr>
          <w:rFonts w:ascii="Arial" w:hAnsi="Arial" w:cs="Arial"/>
          <w:sz w:val="20"/>
          <w:szCs w:val="20"/>
        </w:rPr>
      </w:pPr>
      <w:r w:rsidRPr="00DF4843">
        <w:rPr>
          <w:rStyle w:val="BodyTextChar1"/>
          <w:rFonts w:ascii="Arial" w:hAnsi="Arial" w:cs="Arial"/>
          <w:b/>
          <w:bCs/>
          <w:color w:val="000000"/>
          <w:sz w:val="20"/>
          <w:szCs w:val="20"/>
          <w:lang w:val="en-US" w:eastAsia="vi-VN"/>
        </w:rPr>
        <w:t xml:space="preserve">2. </w:t>
      </w:r>
      <w:r w:rsidR="002419CF" w:rsidRPr="00DF4843">
        <w:rPr>
          <w:rStyle w:val="BodyTextChar1"/>
          <w:rFonts w:ascii="Arial" w:hAnsi="Arial" w:cs="Arial"/>
          <w:b/>
          <w:bCs/>
          <w:color w:val="000000"/>
          <w:sz w:val="20"/>
          <w:szCs w:val="20"/>
          <w:lang w:eastAsia="vi-VN"/>
        </w:rPr>
        <w:t>Người đại diện của người chưa đủ 13 tuổi</w:t>
      </w:r>
    </w:p>
    <w:p w:rsidR="002419CF" w:rsidRPr="00DF4843" w:rsidRDefault="002419CF" w:rsidP="002F38CC">
      <w:pPr>
        <w:pStyle w:val="BodyText"/>
        <w:shd w:val="clear" w:color="auto" w:fill="auto"/>
        <w:tabs>
          <w:tab w:val="left" w:leader="dot" w:pos="7843"/>
        </w:tabs>
        <w:spacing w:after="120"/>
        <w:ind w:firstLine="720"/>
        <w:jc w:val="both"/>
        <w:rPr>
          <w:rFonts w:ascii="Arial" w:hAnsi="Arial" w:cs="Arial"/>
          <w:sz w:val="20"/>
          <w:szCs w:val="20"/>
        </w:rPr>
      </w:pPr>
      <w:r w:rsidRPr="00DF4843">
        <w:rPr>
          <w:rStyle w:val="BodyTextChar1"/>
          <w:rFonts w:ascii="Arial" w:hAnsi="Arial" w:cs="Arial"/>
          <w:color w:val="000000"/>
          <w:sz w:val="20"/>
          <w:szCs w:val="20"/>
          <w:lang w:eastAsia="vi-VN"/>
        </w:rPr>
        <w:t xml:space="preserve">Họ và tên: </w:t>
      </w:r>
      <w:r w:rsidRPr="00DF4843">
        <w:rPr>
          <w:rStyle w:val="BodyTextChar1"/>
          <w:rFonts w:ascii="Arial" w:hAnsi="Arial" w:cs="Arial"/>
          <w:color w:val="000000"/>
          <w:sz w:val="20"/>
          <w:szCs w:val="20"/>
          <w:lang w:eastAsia="vi-VN"/>
        </w:rPr>
        <w:tab/>
        <w:t xml:space="preserve"> . . . . . . . .</w:t>
      </w:r>
    </w:p>
    <w:p w:rsidR="002419CF" w:rsidRPr="00DF4843" w:rsidRDefault="002419CF" w:rsidP="002F38CC">
      <w:pPr>
        <w:pStyle w:val="BodyText"/>
        <w:shd w:val="clear" w:color="auto" w:fill="auto"/>
        <w:tabs>
          <w:tab w:val="left" w:leader="dot" w:pos="9000"/>
        </w:tabs>
        <w:spacing w:after="120"/>
        <w:ind w:firstLine="720"/>
        <w:jc w:val="both"/>
        <w:rPr>
          <w:rFonts w:ascii="Arial" w:hAnsi="Arial" w:cs="Arial"/>
          <w:sz w:val="20"/>
          <w:szCs w:val="20"/>
        </w:rPr>
      </w:pPr>
      <w:r w:rsidRPr="00DF4843">
        <w:rPr>
          <w:rStyle w:val="BodyTextChar1"/>
          <w:rFonts w:ascii="Arial" w:hAnsi="Arial" w:cs="Arial"/>
          <w:color w:val="000000"/>
          <w:sz w:val="20"/>
          <w:szCs w:val="20"/>
          <w:lang w:eastAsia="vi-VN"/>
        </w:rPr>
        <w:t xml:space="preserve">Mối quan hệ </w:t>
      </w:r>
      <w:r w:rsidR="00FB5D71" w:rsidRPr="00DF4843">
        <w:rPr>
          <w:rStyle w:val="BodyTextChar1"/>
          <w:rFonts w:ascii="Arial" w:hAnsi="Arial" w:cs="Arial"/>
          <w:color w:val="000000"/>
          <w:sz w:val="20"/>
          <w:szCs w:val="20"/>
          <w:lang w:val="en-US" w:eastAsia="vi-VN"/>
        </w:rPr>
        <w:t>với</w:t>
      </w:r>
      <w:r w:rsidRPr="00DF4843">
        <w:rPr>
          <w:rStyle w:val="BodyTextChar1"/>
          <w:rFonts w:ascii="Arial" w:hAnsi="Arial" w:cs="Arial"/>
          <w:color w:val="000000"/>
          <w:sz w:val="20"/>
          <w:szCs w:val="20"/>
          <w:lang w:eastAsia="vi-VN"/>
        </w:rPr>
        <w:t xml:space="preserve"> người chưa đủ 13 tuổi: </w:t>
      </w:r>
      <w:r w:rsidRPr="00DF4843">
        <w:rPr>
          <w:rStyle w:val="BodyTextChar1"/>
          <w:rFonts w:ascii="Arial" w:hAnsi="Arial" w:cs="Arial"/>
          <w:color w:val="000000"/>
          <w:sz w:val="20"/>
          <w:szCs w:val="20"/>
          <w:lang w:eastAsia="vi-VN"/>
        </w:rPr>
        <w:tab/>
      </w:r>
    </w:p>
    <w:p w:rsidR="002419CF" w:rsidRPr="00DF4843" w:rsidRDefault="002419CF" w:rsidP="002F38CC">
      <w:pPr>
        <w:pStyle w:val="BodyText"/>
        <w:shd w:val="clear" w:color="auto" w:fill="auto"/>
        <w:tabs>
          <w:tab w:val="left" w:leader="dot" w:pos="9000"/>
        </w:tabs>
        <w:spacing w:after="120"/>
        <w:ind w:firstLine="720"/>
        <w:jc w:val="both"/>
        <w:rPr>
          <w:rFonts w:ascii="Arial" w:hAnsi="Arial" w:cs="Arial"/>
          <w:sz w:val="20"/>
          <w:szCs w:val="20"/>
        </w:rPr>
      </w:pPr>
      <w:r w:rsidRPr="00DF4843">
        <w:rPr>
          <w:rStyle w:val="BodyTextChar1"/>
          <w:rFonts w:ascii="Arial" w:hAnsi="Arial" w:cs="Arial"/>
          <w:color w:val="000000"/>
          <w:sz w:val="20"/>
          <w:szCs w:val="20"/>
          <w:lang w:eastAsia="vi-VN"/>
        </w:rPr>
        <w:t xml:space="preserve">Nơi đăng ký hộ khẩu thường trú: </w:t>
      </w:r>
      <w:r w:rsidRPr="00DF4843">
        <w:rPr>
          <w:rStyle w:val="BodyTextChar1"/>
          <w:rFonts w:ascii="Arial" w:hAnsi="Arial" w:cs="Arial"/>
          <w:color w:val="000000"/>
          <w:sz w:val="20"/>
          <w:szCs w:val="20"/>
          <w:lang w:eastAsia="vi-VN"/>
        </w:rPr>
        <w:tab/>
      </w:r>
    </w:p>
    <w:p w:rsidR="002419CF" w:rsidRPr="00DF4843" w:rsidRDefault="002419CF" w:rsidP="002F38CC">
      <w:pPr>
        <w:pStyle w:val="BodyText"/>
        <w:shd w:val="clear" w:color="auto" w:fill="auto"/>
        <w:tabs>
          <w:tab w:val="left" w:leader="dot" w:pos="9000"/>
        </w:tabs>
        <w:spacing w:after="120"/>
        <w:ind w:firstLine="720"/>
        <w:jc w:val="both"/>
        <w:rPr>
          <w:rFonts w:ascii="Arial" w:hAnsi="Arial" w:cs="Arial"/>
          <w:sz w:val="20"/>
          <w:szCs w:val="20"/>
        </w:rPr>
      </w:pPr>
      <w:r w:rsidRPr="00DF4843">
        <w:rPr>
          <w:rStyle w:val="BodyTextChar1"/>
          <w:rFonts w:ascii="Arial" w:hAnsi="Arial" w:cs="Arial"/>
          <w:color w:val="000000"/>
          <w:sz w:val="20"/>
          <w:szCs w:val="20"/>
          <w:lang w:eastAsia="vi-VN"/>
        </w:rPr>
        <w:t xml:space="preserve">Địa chỉ nơi cư trú: </w:t>
      </w:r>
      <w:r w:rsidRPr="00DF4843">
        <w:rPr>
          <w:rStyle w:val="BodyTextChar1"/>
          <w:rFonts w:ascii="Arial" w:hAnsi="Arial" w:cs="Arial"/>
          <w:color w:val="000000"/>
          <w:sz w:val="20"/>
          <w:szCs w:val="20"/>
          <w:lang w:eastAsia="vi-VN"/>
        </w:rPr>
        <w:tab/>
      </w:r>
    </w:p>
    <w:p w:rsidR="002419CF" w:rsidRPr="00DF4843" w:rsidRDefault="002419CF" w:rsidP="002F38CC">
      <w:pPr>
        <w:pStyle w:val="BodyText"/>
        <w:shd w:val="clear" w:color="auto" w:fill="auto"/>
        <w:tabs>
          <w:tab w:val="right" w:leader="dot" w:pos="5549"/>
          <w:tab w:val="left" w:pos="5745"/>
          <w:tab w:val="left" w:leader="dot" w:pos="9000"/>
        </w:tabs>
        <w:spacing w:after="120"/>
        <w:ind w:firstLine="720"/>
        <w:jc w:val="both"/>
        <w:rPr>
          <w:rFonts w:ascii="Arial" w:hAnsi="Arial" w:cs="Arial"/>
          <w:sz w:val="20"/>
          <w:szCs w:val="20"/>
        </w:rPr>
      </w:pPr>
      <w:r w:rsidRPr="00DF4843">
        <w:rPr>
          <w:rStyle w:val="BodyTextChar1"/>
          <w:rFonts w:ascii="Arial" w:hAnsi="Arial" w:cs="Arial"/>
          <w:color w:val="000000"/>
          <w:sz w:val="20"/>
          <w:szCs w:val="20"/>
          <w:lang w:eastAsia="vi-VN"/>
        </w:rPr>
        <w:t xml:space="preserve">Điện thoại: </w:t>
      </w:r>
      <w:r w:rsidRPr="00DF4843">
        <w:rPr>
          <w:rStyle w:val="BodyTextChar1"/>
          <w:rFonts w:ascii="Arial" w:hAnsi="Arial" w:cs="Arial"/>
          <w:color w:val="000000"/>
          <w:sz w:val="20"/>
          <w:szCs w:val="20"/>
          <w:lang w:eastAsia="vi-VN"/>
        </w:rPr>
        <w:tab/>
        <w:t>Email</w:t>
      </w:r>
      <w:r w:rsidRPr="00DF4843">
        <w:rPr>
          <w:rStyle w:val="BodyTextChar1"/>
          <w:rFonts w:ascii="Arial" w:hAnsi="Arial" w:cs="Arial"/>
          <w:color w:val="000000"/>
          <w:sz w:val="20"/>
          <w:szCs w:val="20"/>
          <w:lang w:eastAsia="vi-VN"/>
        </w:rPr>
        <w:tab/>
        <w:t>(nếu có)</w:t>
      </w:r>
      <w:r w:rsidRPr="00DF4843">
        <w:rPr>
          <w:rStyle w:val="BodyTextChar1"/>
          <w:rFonts w:ascii="Arial" w:hAnsi="Arial" w:cs="Arial"/>
          <w:color w:val="000000"/>
          <w:sz w:val="20"/>
          <w:szCs w:val="20"/>
          <w:lang w:eastAsia="vi-VN"/>
        </w:rPr>
        <w:tab/>
      </w:r>
    </w:p>
    <w:p w:rsidR="002419CF" w:rsidRPr="00DF4843" w:rsidRDefault="002419CF" w:rsidP="002F38CC">
      <w:pPr>
        <w:pStyle w:val="BodyText"/>
        <w:shd w:val="clear" w:color="auto" w:fill="auto"/>
        <w:tabs>
          <w:tab w:val="right" w:leader="dot" w:pos="6265"/>
          <w:tab w:val="left" w:pos="6470"/>
          <w:tab w:val="left" w:leader="dot" w:pos="7843"/>
          <w:tab w:val="left" w:leader="dot" w:pos="9000"/>
        </w:tabs>
        <w:spacing w:after="120"/>
        <w:ind w:firstLine="720"/>
        <w:jc w:val="both"/>
        <w:rPr>
          <w:rFonts w:ascii="Arial" w:hAnsi="Arial" w:cs="Arial"/>
          <w:sz w:val="20"/>
          <w:szCs w:val="20"/>
        </w:rPr>
      </w:pPr>
      <w:r w:rsidRPr="00DF4843">
        <w:rPr>
          <w:rStyle w:val="BodyTextChar1"/>
          <w:rFonts w:ascii="Arial" w:hAnsi="Arial" w:cs="Arial"/>
          <w:color w:val="000000"/>
          <w:sz w:val="20"/>
          <w:szCs w:val="20"/>
          <w:lang w:eastAsia="vi-VN"/>
        </w:rPr>
        <w:t xml:space="preserve">Số CMND/ Số hộ chiếu/CCCD: </w:t>
      </w:r>
      <w:r w:rsidRPr="00DF4843">
        <w:rPr>
          <w:rStyle w:val="BodyTextChar1"/>
          <w:rFonts w:ascii="Arial" w:hAnsi="Arial" w:cs="Arial"/>
          <w:color w:val="000000"/>
          <w:sz w:val="20"/>
          <w:szCs w:val="20"/>
          <w:lang w:eastAsia="vi-VN"/>
        </w:rPr>
        <w:tab/>
        <w:t xml:space="preserve"> Cấp</w:t>
      </w:r>
      <w:r w:rsidRPr="00DF4843">
        <w:rPr>
          <w:rStyle w:val="BodyTextChar1"/>
          <w:rFonts w:ascii="Arial" w:hAnsi="Arial" w:cs="Arial"/>
          <w:color w:val="000000"/>
          <w:sz w:val="20"/>
          <w:szCs w:val="20"/>
          <w:lang w:eastAsia="vi-VN"/>
        </w:rPr>
        <w:tab/>
        <w:t xml:space="preserve">ngày </w:t>
      </w:r>
      <w:r w:rsidRPr="00DF4843">
        <w:rPr>
          <w:rStyle w:val="BodyTextChar1"/>
          <w:rFonts w:ascii="Arial" w:hAnsi="Arial" w:cs="Arial"/>
          <w:color w:val="000000"/>
          <w:sz w:val="20"/>
          <w:szCs w:val="20"/>
          <w:lang w:eastAsia="vi-VN"/>
        </w:rPr>
        <w:tab/>
        <w:t xml:space="preserve"> tại</w:t>
      </w:r>
      <w:r w:rsidRPr="00DF4843">
        <w:rPr>
          <w:rStyle w:val="BodyTextChar1"/>
          <w:rFonts w:ascii="Arial" w:hAnsi="Arial" w:cs="Arial"/>
          <w:color w:val="000000"/>
          <w:sz w:val="20"/>
          <w:szCs w:val="20"/>
          <w:lang w:eastAsia="vi-VN"/>
        </w:rPr>
        <w:tab/>
      </w:r>
    </w:p>
    <w:p w:rsidR="00C710A3" w:rsidRPr="00DF4843" w:rsidRDefault="00FB5D71" w:rsidP="002F38CC">
      <w:pPr>
        <w:pStyle w:val="BodyText"/>
        <w:shd w:val="clear" w:color="auto" w:fill="auto"/>
        <w:tabs>
          <w:tab w:val="left" w:pos="1492"/>
        </w:tabs>
        <w:spacing w:after="120"/>
        <w:ind w:firstLine="720"/>
        <w:jc w:val="both"/>
        <w:rPr>
          <w:rStyle w:val="BodyTextChar1"/>
          <w:rFonts w:ascii="Arial" w:hAnsi="Arial" w:cs="Arial"/>
          <w:sz w:val="20"/>
          <w:szCs w:val="20"/>
        </w:rPr>
      </w:pPr>
      <w:r w:rsidRPr="00DF4843">
        <w:rPr>
          <w:rStyle w:val="BodyTextChar1"/>
          <w:rFonts w:ascii="Arial" w:hAnsi="Arial" w:cs="Arial"/>
          <w:b/>
          <w:bCs/>
          <w:color w:val="000000"/>
          <w:sz w:val="20"/>
          <w:szCs w:val="20"/>
          <w:lang w:val="en-US" w:eastAsia="vi-VN"/>
        </w:rPr>
        <w:t xml:space="preserve">3. </w:t>
      </w:r>
      <w:r w:rsidR="002419CF" w:rsidRPr="00DF4843">
        <w:rPr>
          <w:rStyle w:val="BodyTextChar1"/>
          <w:rFonts w:ascii="Arial" w:hAnsi="Arial" w:cs="Arial"/>
          <w:b/>
          <w:bCs/>
          <w:color w:val="000000"/>
          <w:sz w:val="20"/>
          <w:szCs w:val="20"/>
          <w:lang w:eastAsia="vi-VN"/>
        </w:rPr>
        <w:t>Thông tin về người sử dụng lao động</w:t>
      </w:r>
    </w:p>
    <w:p w:rsidR="002419CF" w:rsidRPr="00DF4843" w:rsidRDefault="00FB5D71" w:rsidP="002F38CC">
      <w:pPr>
        <w:pStyle w:val="BodyText"/>
        <w:shd w:val="clear" w:color="auto" w:fill="auto"/>
        <w:tabs>
          <w:tab w:val="left" w:pos="1502"/>
          <w:tab w:val="left" w:leader="dot" w:pos="7911"/>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a) </w:t>
      </w:r>
      <w:r w:rsidR="002419CF" w:rsidRPr="00DF4843">
        <w:rPr>
          <w:rStyle w:val="BodyTextChar1"/>
          <w:rFonts w:ascii="Arial" w:hAnsi="Arial" w:cs="Arial"/>
          <w:color w:val="000000"/>
          <w:sz w:val="20"/>
          <w:szCs w:val="20"/>
          <w:lang w:eastAsia="vi-VN"/>
        </w:rPr>
        <w:t xml:space="preserve">Tên </w:t>
      </w:r>
      <w:r w:rsidR="002419CF" w:rsidRPr="00DF4843">
        <w:rPr>
          <w:rStyle w:val="BodyTextChar1"/>
          <w:rFonts w:ascii="Arial" w:hAnsi="Arial" w:cs="Arial"/>
          <w:color w:val="000000"/>
          <w:sz w:val="20"/>
          <w:szCs w:val="20"/>
          <w:lang w:val="en-US"/>
        </w:rPr>
        <w:t xml:space="preserve">doanh </w:t>
      </w:r>
      <w:r w:rsidR="002419CF" w:rsidRPr="00DF4843">
        <w:rPr>
          <w:rStyle w:val="BodyTextChar1"/>
          <w:rFonts w:ascii="Arial" w:hAnsi="Arial" w:cs="Arial"/>
          <w:color w:val="000000"/>
          <w:sz w:val="20"/>
          <w:szCs w:val="20"/>
          <w:lang w:eastAsia="vi-VN"/>
        </w:rPr>
        <w:t xml:space="preserve">nghiệp, cơ </w:t>
      </w:r>
      <w:r w:rsidR="002419CF" w:rsidRPr="00DF4843">
        <w:rPr>
          <w:rStyle w:val="BodyTextChar1"/>
          <w:rFonts w:ascii="Arial" w:hAnsi="Arial" w:cs="Arial"/>
          <w:color w:val="000000"/>
          <w:sz w:val="20"/>
          <w:szCs w:val="20"/>
          <w:lang w:val="en-US"/>
        </w:rPr>
        <w:t xml:space="preserve">quan, </w:t>
      </w:r>
      <w:r w:rsidR="002419CF" w:rsidRPr="00DF4843">
        <w:rPr>
          <w:rStyle w:val="BodyTextChar1"/>
          <w:rFonts w:ascii="Arial" w:hAnsi="Arial" w:cs="Arial"/>
          <w:color w:val="000000"/>
          <w:sz w:val="20"/>
          <w:szCs w:val="20"/>
          <w:lang w:eastAsia="vi-VN"/>
        </w:rPr>
        <w:t xml:space="preserve">tổ chức, hợp tác xã, hộ </w:t>
      </w:r>
      <w:r w:rsidR="002419CF" w:rsidRPr="00DF4843">
        <w:rPr>
          <w:rStyle w:val="BodyTextChar1"/>
          <w:rFonts w:ascii="Arial" w:hAnsi="Arial" w:cs="Arial"/>
          <w:color w:val="000000"/>
          <w:sz w:val="20"/>
          <w:szCs w:val="20"/>
          <w:lang w:val="en-US"/>
        </w:rPr>
        <w:t xml:space="preserve">gia </w:t>
      </w:r>
      <w:r w:rsidR="002419CF" w:rsidRPr="00DF4843">
        <w:rPr>
          <w:rStyle w:val="BodyTextChar1"/>
          <w:rFonts w:ascii="Arial" w:hAnsi="Arial" w:cs="Arial"/>
          <w:color w:val="000000"/>
          <w:sz w:val="20"/>
          <w:szCs w:val="20"/>
          <w:lang w:eastAsia="vi-VN"/>
        </w:rPr>
        <w:t xml:space="preserve">đình, cá nhân </w:t>
      </w:r>
      <w:r w:rsidR="002419CF" w:rsidRPr="00DF4843">
        <w:rPr>
          <w:rStyle w:val="BodyTextChar1"/>
          <w:rFonts w:ascii="Arial" w:hAnsi="Arial" w:cs="Arial"/>
          <w:color w:val="000000"/>
          <w:sz w:val="20"/>
          <w:szCs w:val="20"/>
          <w:lang w:val="en-US"/>
        </w:rPr>
        <w:t xml:space="preserve">(ghi </w:t>
      </w:r>
      <w:r w:rsidR="002419CF" w:rsidRPr="00DF4843">
        <w:rPr>
          <w:rStyle w:val="BodyTextChar1"/>
          <w:rFonts w:ascii="Arial" w:hAnsi="Arial" w:cs="Arial"/>
          <w:color w:val="000000"/>
          <w:sz w:val="20"/>
          <w:szCs w:val="20"/>
          <w:lang w:eastAsia="vi-VN"/>
        </w:rPr>
        <w:t xml:space="preserve">bằng chữ </w:t>
      </w:r>
      <w:r w:rsidR="007A5EC9" w:rsidRPr="00DF4843">
        <w:rPr>
          <w:rStyle w:val="BodyTextChar1"/>
          <w:rFonts w:ascii="Arial" w:hAnsi="Arial" w:cs="Arial"/>
          <w:color w:val="000000"/>
          <w:sz w:val="20"/>
          <w:szCs w:val="20"/>
          <w:lang w:val="en-US"/>
        </w:rPr>
        <w:t>in hoa): ……………………….</w:t>
      </w:r>
    </w:p>
    <w:p w:rsidR="002419CF" w:rsidRPr="00DF4843" w:rsidRDefault="007A5EC9" w:rsidP="002F38CC">
      <w:pPr>
        <w:pStyle w:val="BodyText"/>
        <w:shd w:val="clear" w:color="auto" w:fill="auto"/>
        <w:tabs>
          <w:tab w:val="left" w:pos="1506"/>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b) </w:t>
      </w:r>
      <w:r w:rsidR="002419CF" w:rsidRPr="00DF4843">
        <w:rPr>
          <w:rStyle w:val="BodyTextChar1"/>
          <w:rFonts w:ascii="Arial" w:hAnsi="Arial" w:cs="Arial"/>
          <w:color w:val="000000"/>
          <w:sz w:val="20"/>
          <w:szCs w:val="20"/>
          <w:lang w:eastAsia="vi-VN"/>
        </w:rPr>
        <w:t xml:space="preserve">Địa chỉ trụ sở chính của </w:t>
      </w:r>
      <w:r w:rsidR="002419CF" w:rsidRPr="00DF4843">
        <w:rPr>
          <w:rStyle w:val="BodyTextChar1"/>
          <w:rFonts w:ascii="Arial" w:hAnsi="Arial" w:cs="Arial"/>
          <w:color w:val="000000"/>
          <w:sz w:val="20"/>
          <w:szCs w:val="20"/>
          <w:lang w:val="en-US"/>
        </w:rPr>
        <w:t xml:space="preserve">doanh </w:t>
      </w:r>
      <w:r w:rsidR="002419CF" w:rsidRPr="00DF4843">
        <w:rPr>
          <w:rStyle w:val="BodyTextChar1"/>
          <w:rFonts w:ascii="Arial" w:hAnsi="Arial" w:cs="Arial"/>
          <w:color w:val="000000"/>
          <w:sz w:val="20"/>
          <w:szCs w:val="20"/>
          <w:lang w:eastAsia="vi-VN"/>
        </w:rPr>
        <w:t xml:space="preserve">nghiệp, cơ </w:t>
      </w:r>
      <w:r w:rsidR="002419CF" w:rsidRPr="00DF4843">
        <w:rPr>
          <w:rStyle w:val="BodyTextChar1"/>
          <w:rFonts w:ascii="Arial" w:hAnsi="Arial" w:cs="Arial"/>
          <w:color w:val="000000"/>
          <w:sz w:val="20"/>
          <w:szCs w:val="20"/>
          <w:lang w:val="en-US"/>
        </w:rPr>
        <w:t xml:space="preserve">quan, </w:t>
      </w:r>
      <w:r w:rsidR="002419CF" w:rsidRPr="00DF4843">
        <w:rPr>
          <w:rStyle w:val="BodyTextChar1"/>
          <w:rFonts w:ascii="Arial" w:hAnsi="Arial" w:cs="Arial"/>
          <w:color w:val="000000"/>
          <w:sz w:val="20"/>
          <w:szCs w:val="20"/>
          <w:lang w:eastAsia="vi-VN"/>
        </w:rPr>
        <w:t>tổ chức, hợp tác xã/ Địa chỉ thường</w:t>
      </w:r>
      <w:r w:rsidRPr="00DF4843">
        <w:rPr>
          <w:rStyle w:val="BodyTextChar1"/>
          <w:rFonts w:ascii="Arial" w:hAnsi="Arial" w:cs="Arial"/>
          <w:color w:val="000000"/>
          <w:sz w:val="20"/>
          <w:szCs w:val="20"/>
          <w:lang w:val="en-US" w:eastAsia="vi-VN"/>
        </w:rPr>
        <w:t xml:space="preserve"> </w:t>
      </w:r>
      <w:r w:rsidR="002419CF" w:rsidRPr="00DF4843">
        <w:rPr>
          <w:rStyle w:val="BodyTextChar1"/>
          <w:rFonts w:ascii="Arial" w:hAnsi="Arial" w:cs="Arial"/>
          <w:color w:val="000000"/>
          <w:sz w:val="20"/>
          <w:szCs w:val="20"/>
          <w:lang w:eastAsia="vi-VN"/>
        </w:rPr>
        <w:t>trú/tạm trú của hộ gia đình, cá nhân:</w:t>
      </w:r>
      <w:r w:rsidR="002419CF" w:rsidRPr="00DF4843">
        <w:rPr>
          <w:rStyle w:val="BodyTextChar1"/>
          <w:rFonts w:ascii="Arial" w:hAnsi="Arial" w:cs="Arial"/>
          <w:color w:val="000000"/>
          <w:sz w:val="20"/>
          <w:szCs w:val="20"/>
          <w:lang w:eastAsia="vi-VN"/>
        </w:rPr>
        <w:tab/>
      </w:r>
    </w:p>
    <w:p w:rsidR="002419CF" w:rsidRPr="00DF4843" w:rsidRDefault="007A5EC9" w:rsidP="002F38CC">
      <w:pPr>
        <w:pStyle w:val="BodyText"/>
        <w:shd w:val="clear" w:color="auto" w:fill="auto"/>
        <w:tabs>
          <w:tab w:val="left" w:pos="1506"/>
          <w:tab w:val="right" w:leader="dot" w:pos="4714"/>
          <w:tab w:val="right" w:leader="dot" w:pos="7028"/>
          <w:tab w:val="left" w:leader="dot" w:pos="9000"/>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c) </w:t>
      </w:r>
      <w:r w:rsidR="002419CF" w:rsidRPr="00DF4843">
        <w:rPr>
          <w:rStyle w:val="BodyTextChar1"/>
          <w:rFonts w:ascii="Arial" w:hAnsi="Arial" w:cs="Arial"/>
          <w:color w:val="000000"/>
          <w:sz w:val="20"/>
          <w:szCs w:val="20"/>
          <w:lang w:eastAsia="vi-VN"/>
        </w:rPr>
        <w:t>Điện thoại:</w:t>
      </w:r>
      <w:r w:rsidR="002419CF" w:rsidRPr="00DF4843">
        <w:rPr>
          <w:rStyle w:val="BodyTextChar1"/>
          <w:rFonts w:ascii="Arial" w:hAnsi="Arial" w:cs="Arial"/>
          <w:color w:val="000000"/>
          <w:sz w:val="20"/>
          <w:szCs w:val="20"/>
          <w:lang w:eastAsia="vi-VN"/>
        </w:rPr>
        <w:tab/>
      </w:r>
      <w:r w:rsidR="002419CF" w:rsidRPr="00DF4843">
        <w:rPr>
          <w:rStyle w:val="BodyTextChar1"/>
          <w:rFonts w:ascii="Arial" w:hAnsi="Arial" w:cs="Arial"/>
          <w:color w:val="000000"/>
          <w:sz w:val="20"/>
          <w:szCs w:val="20"/>
          <w:lang w:val="en-US"/>
        </w:rPr>
        <w:t>Fax:</w:t>
      </w:r>
      <w:r w:rsidR="002419CF" w:rsidRPr="00DF4843">
        <w:rPr>
          <w:rStyle w:val="BodyTextChar1"/>
          <w:rFonts w:ascii="Arial" w:hAnsi="Arial" w:cs="Arial"/>
          <w:color w:val="000000"/>
          <w:sz w:val="20"/>
          <w:szCs w:val="20"/>
          <w:lang w:eastAsia="vi-VN"/>
        </w:rPr>
        <w:tab/>
      </w:r>
      <w:r w:rsidR="002419CF" w:rsidRPr="00DF4843">
        <w:rPr>
          <w:rStyle w:val="BodyTextChar1"/>
          <w:rFonts w:ascii="Arial" w:hAnsi="Arial" w:cs="Arial"/>
          <w:color w:val="000000"/>
          <w:sz w:val="20"/>
          <w:szCs w:val="20"/>
          <w:lang w:val="en-US"/>
        </w:rPr>
        <w:t>Email:</w:t>
      </w:r>
      <w:r w:rsidR="002419CF" w:rsidRPr="00DF4843">
        <w:rPr>
          <w:rStyle w:val="BodyTextChar1"/>
          <w:rFonts w:ascii="Arial" w:hAnsi="Arial" w:cs="Arial"/>
          <w:color w:val="000000"/>
          <w:sz w:val="20"/>
          <w:szCs w:val="20"/>
          <w:lang w:eastAsia="vi-VN"/>
        </w:rPr>
        <w:tab/>
      </w:r>
    </w:p>
    <w:p w:rsidR="002419CF" w:rsidRPr="00DF4843" w:rsidRDefault="007A5EC9" w:rsidP="002F38CC">
      <w:pPr>
        <w:pStyle w:val="BodyText"/>
        <w:shd w:val="clear" w:color="auto" w:fill="auto"/>
        <w:tabs>
          <w:tab w:val="left" w:pos="1506"/>
          <w:tab w:val="left" w:leader="dot" w:pos="9000"/>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d) </w:t>
      </w:r>
      <w:r w:rsidR="002419CF" w:rsidRPr="00DF4843">
        <w:rPr>
          <w:rStyle w:val="BodyTextChar1"/>
          <w:rFonts w:ascii="Arial" w:hAnsi="Arial" w:cs="Arial"/>
          <w:color w:val="000000"/>
          <w:sz w:val="20"/>
          <w:szCs w:val="20"/>
          <w:lang w:eastAsia="vi-VN"/>
        </w:rPr>
        <w:t xml:space="preserve">Người đại diện </w:t>
      </w:r>
      <w:r w:rsidR="002419CF" w:rsidRPr="00DF4843">
        <w:rPr>
          <w:rStyle w:val="BodyTextChar1"/>
          <w:rFonts w:ascii="Arial" w:hAnsi="Arial" w:cs="Arial"/>
          <w:color w:val="000000"/>
          <w:sz w:val="20"/>
          <w:szCs w:val="20"/>
          <w:lang w:val="en-US"/>
        </w:rPr>
        <w:t xml:space="preserve">theo </w:t>
      </w:r>
      <w:r w:rsidR="002419CF" w:rsidRPr="00DF4843">
        <w:rPr>
          <w:rStyle w:val="BodyTextChar1"/>
          <w:rFonts w:ascii="Arial" w:hAnsi="Arial" w:cs="Arial"/>
          <w:color w:val="000000"/>
          <w:sz w:val="20"/>
          <w:szCs w:val="20"/>
          <w:lang w:eastAsia="vi-VN"/>
        </w:rPr>
        <w:t xml:space="preserve">pháp luật ký hợp đồng </w:t>
      </w:r>
      <w:r w:rsidR="002419CF" w:rsidRPr="00DF4843">
        <w:rPr>
          <w:rStyle w:val="BodyTextChar1"/>
          <w:rFonts w:ascii="Arial" w:hAnsi="Arial" w:cs="Arial"/>
          <w:color w:val="000000"/>
          <w:sz w:val="20"/>
          <w:szCs w:val="20"/>
          <w:lang w:val="en-US"/>
        </w:rPr>
        <w:t xml:space="preserve">lao </w:t>
      </w:r>
      <w:r w:rsidR="002419CF" w:rsidRPr="00DF4843">
        <w:rPr>
          <w:rStyle w:val="BodyTextChar1"/>
          <w:rFonts w:ascii="Arial" w:hAnsi="Arial" w:cs="Arial"/>
          <w:color w:val="000000"/>
          <w:sz w:val="20"/>
          <w:szCs w:val="20"/>
          <w:lang w:eastAsia="vi-VN"/>
        </w:rPr>
        <w:t>động:</w:t>
      </w:r>
    </w:p>
    <w:p w:rsidR="002419CF" w:rsidRPr="00DF4843" w:rsidRDefault="002419CF" w:rsidP="002F38CC">
      <w:pPr>
        <w:pStyle w:val="BodyText"/>
        <w:shd w:val="clear" w:color="auto" w:fill="auto"/>
        <w:tabs>
          <w:tab w:val="left" w:leader="dot" w:pos="9000"/>
        </w:tabs>
        <w:spacing w:after="120"/>
        <w:ind w:firstLine="720"/>
        <w:jc w:val="both"/>
        <w:rPr>
          <w:rFonts w:ascii="Arial" w:hAnsi="Arial" w:cs="Arial"/>
          <w:sz w:val="20"/>
          <w:szCs w:val="20"/>
        </w:rPr>
      </w:pPr>
      <w:r w:rsidRPr="00DF4843">
        <w:rPr>
          <w:rStyle w:val="BodyTextChar1"/>
          <w:rFonts w:ascii="Arial" w:hAnsi="Arial" w:cs="Arial"/>
          <w:color w:val="000000"/>
          <w:sz w:val="20"/>
          <w:szCs w:val="20"/>
          <w:lang w:eastAsia="vi-VN"/>
        </w:rPr>
        <w:t>Họ và tên:</w:t>
      </w:r>
      <w:r w:rsidRPr="00DF4843">
        <w:rPr>
          <w:rStyle w:val="BodyTextChar1"/>
          <w:rFonts w:ascii="Arial" w:hAnsi="Arial" w:cs="Arial"/>
          <w:color w:val="000000"/>
          <w:sz w:val="20"/>
          <w:szCs w:val="20"/>
          <w:lang w:eastAsia="vi-VN"/>
        </w:rPr>
        <w:tab/>
      </w:r>
    </w:p>
    <w:p w:rsidR="002419CF" w:rsidRPr="00DF4843" w:rsidRDefault="002419CF" w:rsidP="002F38CC">
      <w:pPr>
        <w:pStyle w:val="BodyText"/>
        <w:shd w:val="clear" w:color="auto" w:fill="auto"/>
        <w:tabs>
          <w:tab w:val="left" w:leader="dot" w:pos="9000"/>
        </w:tabs>
        <w:spacing w:after="120"/>
        <w:ind w:firstLine="720"/>
        <w:jc w:val="both"/>
        <w:rPr>
          <w:rFonts w:ascii="Arial" w:hAnsi="Arial" w:cs="Arial"/>
          <w:sz w:val="20"/>
          <w:szCs w:val="20"/>
        </w:rPr>
      </w:pPr>
      <w:r w:rsidRPr="00DF4843">
        <w:rPr>
          <w:rStyle w:val="BodyTextChar1"/>
          <w:rFonts w:ascii="Arial" w:hAnsi="Arial" w:cs="Arial"/>
          <w:color w:val="000000"/>
          <w:sz w:val="20"/>
          <w:szCs w:val="20"/>
          <w:lang w:eastAsia="vi-VN"/>
        </w:rPr>
        <w:t xml:space="preserve">Chức vụ/Chức danh: </w:t>
      </w:r>
      <w:r w:rsidRPr="00DF4843">
        <w:rPr>
          <w:rStyle w:val="BodyTextChar1"/>
          <w:rFonts w:ascii="Arial" w:hAnsi="Arial" w:cs="Arial"/>
          <w:color w:val="000000"/>
          <w:sz w:val="20"/>
          <w:szCs w:val="20"/>
          <w:lang w:eastAsia="vi-VN"/>
        </w:rPr>
        <w:tab/>
      </w:r>
    </w:p>
    <w:p w:rsidR="002419CF" w:rsidRPr="00DF4843" w:rsidRDefault="002419CF" w:rsidP="002F38CC">
      <w:pPr>
        <w:pStyle w:val="BodyText"/>
        <w:shd w:val="clear" w:color="auto" w:fill="auto"/>
        <w:tabs>
          <w:tab w:val="right" w:leader="dot" w:pos="6068"/>
          <w:tab w:val="left" w:pos="6273"/>
          <w:tab w:val="left" w:leader="dot" w:pos="9000"/>
        </w:tabs>
        <w:spacing w:after="120"/>
        <w:ind w:firstLine="720"/>
        <w:jc w:val="both"/>
        <w:rPr>
          <w:rFonts w:ascii="Arial" w:hAnsi="Arial" w:cs="Arial"/>
          <w:sz w:val="20"/>
          <w:szCs w:val="20"/>
        </w:rPr>
      </w:pPr>
      <w:r w:rsidRPr="00DF4843">
        <w:rPr>
          <w:rStyle w:val="BodyTextChar1"/>
          <w:rFonts w:ascii="Arial" w:hAnsi="Arial" w:cs="Arial"/>
          <w:color w:val="000000"/>
          <w:sz w:val="20"/>
          <w:szCs w:val="20"/>
          <w:lang w:eastAsia="vi-VN"/>
        </w:rPr>
        <w:t xml:space="preserve">Ngày, tháng, năm sinh: </w:t>
      </w:r>
      <w:r w:rsidRPr="00DF4843">
        <w:rPr>
          <w:rStyle w:val="BodyTextChar1"/>
          <w:rFonts w:ascii="Arial" w:hAnsi="Arial" w:cs="Arial"/>
          <w:color w:val="000000"/>
          <w:sz w:val="20"/>
          <w:szCs w:val="20"/>
          <w:lang w:eastAsia="vi-VN"/>
        </w:rPr>
        <w:tab/>
        <w:t>Giới</w:t>
      </w:r>
      <w:r w:rsidRPr="00DF4843">
        <w:rPr>
          <w:rStyle w:val="BodyTextChar1"/>
          <w:rFonts w:ascii="Arial" w:hAnsi="Arial" w:cs="Arial"/>
          <w:color w:val="000000"/>
          <w:sz w:val="20"/>
          <w:szCs w:val="20"/>
          <w:lang w:eastAsia="vi-VN"/>
        </w:rPr>
        <w:tab/>
        <w:t xml:space="preserve">tính: </w:t>
      </w:r>
      <w:r w:rsidRPr="00DF4843">
        <w:rPr>
          <w:rStyle w:val="BodyTextChar1"/>
          <w:rFonts w:ascii="Arial" w:hAnsi="Arial" w:cs="Arial"/>
          <w:color w:val="000000"/>
          <w:sz w:val="20"/>
          <w:szCs w:val="20"/>
          <w:lang w:eastAsia="vi-VN"/>
        </w:rPr>
        <w:tab/>
      </w:r>
    </w:p>
    <w:p w:rsidR="002419CF" w:rsidRPr="00DF4843" w:rsidRDefault="002419CF" w:rsidP="002F38CC">
      <w:pPr>
        <w:pStyle w:val="BodyText"/>
        <w:shd w:val="clear" w:color="auto" w:fill="auto"/>
        <w:tabs>
          <w:tab w:val="left" w:leader="dot" w:pos="9000"/>
        </w:tabs>
        <w:spacing w:after="120"/>
        <w:ind w:firstLine="720"/>
        <w:jc w:val="both"/>
        <w:rPr>
          <w:rFonts w:ascii="Arial" w:hAnsi="Arial" w:cs="Arial"/>
          <w:sz w:val="20"/>
          <w:szCs w:val="20"/>
        </w:rPr>
      </w:pPr>
      <w:r w:rsidRPr="00DF4843">
        <w:rPr>
          <w:rStyle w:val="BodyTextChar1"/>
          <w:rFonts w:ascii="Arial" w:hAnsi="Arial" w:cs="Arial"/>
          <w:color w:val="000000"/>
          <w:sz w:val="20"/>
          <w:szCs w:val="20"/>
          <w:lang w:eastAsia="vi-VN"/>
        </w:rPr>
        <w:t>Quốc tịch:</w:t>
      </w:r>
      <w:r w:rsidRPr="00DF4843">
        <w:rPr>
          <w:rStyle w:val="BodyTextChar1"/>
          <w:rFonts w:ascii="Arial" w:hAnsi="Arial" w:cs="Arial"/>
          <w:color w:val="000000"/>
          <w:sz w:val="20"/>
          <w:szCs w:val="20"/>
          <w:lang w:eastAsia="vi-VN"/>
        </w:rPr>
        <w:tab/>
      </w:r>
    </w:p>
    <w:p w:rsidR="002419CF" w:rsidRPr="00DF4843" w:rsidRDefault="002419CF" w:rsidP="002F38CC">
      <w:pPr>
        <w:pStyle w:val="BodyText"/>
        <w:shd w:val="clear" w:color="auto" w:fill="auto"/>
        <w:tabs>
          <w:tab w:val="left" w:leader="dot" w:pos="5026"/>
          <w:tab w:val="right" w:leader="dot" w:pos="7407"/>
          <w:tab w:val="left" w:leader="dot" w:pos="9000"/>
        </w:tabs>
        <w:spacing w:after="120"/>
        <w:ind w:firstLine="720"/>
        <w:jc w:val="both"/>
        <w:rPr>
          <w:rFonts w:ascii="Arial" w:hAnsi="Arial" w:cs="Arial"/>
          <w:sz w:val="20"/>
          <w:szCs w:val="20"/>
        </w:rPr>
      </w:pPr>
      <w:r w:rsidRPr="00DF4843">
        <w:rPr>
          <w:rStyle w:val="BodyTextChar1"/>
          <w:rFonts w:ascii="Arial" w:hAnsi="Arial" w:cs="Arial"/>
          <w:color w:val="000000"/>
          <w:sz w:val="20"/>
          <w:szCs w:val="20"/>
          <w:lang w:eastAsia="vi-VN"/>
        </w:rPr>
        <w:t>Số CMND/Hộ chiếu/CCCD:</w:t>
      </w:r>
      <w:r w:rsidRPr="00DF4843">
        <w:rPr>
          <w:rStyle w:val="BodyTextChar1"/>
          <w:rFonts w:ascii="Arial" w:hAnsi="Arial" w:cs="Arial"/>
          <w:color w:val="000000"/>
          <w:sz w:val="20"/>
          <w:szCs w:val="20"/>
          <w:lang w:eastAsia="vi-VN"/>
        </w:rPr>
        <w:tab/>
        <w:t>; cấp ngày:</w:t>
      </w:r>
      <w:r w:rsidRPr="00DF4843">
        <w:rPr>
          <w:rStyle w:val="BodyTextChar1"/>
          <w:rFonts w:ascii="Arial" w:hAnsi="Arial" w:cs="Arial"/>
          <w:color w:val="000000"/>
          <w:sz w:val="20"/>
          <w:szCs w:val="20"/>
          <w:lang w:eastAsia="vi-VN"/>
        </w:rPr>
        <w:tab/>
        <w:t>tại:</w:t>
      </w:r>
      <w:r w:rsidRPr="00DF4843">
        <w:rPr>
          <w:rStyle w:val="BodyTextChar1"/>
          <w:rFonts w:ascii="Arial" w:hAnsi="Arial" w:cs="Arial"/>
          <w:color w:val="000000"/>
          <w:sz w:val="20"/>
          <w:szCs w:val="20"/>
          <w:lang w:eastAsia="vi-VN"/>
        </w:rPr>
        <w:tab/>
      </w:r>
    </w:p>
    <w:p w:rsidR="002419CF" w:rsidRPr="00DF4843" w:rsidRDefault="002419CF" w:rsidP="002F38CC">
      <w:pPr>
        <w:pStyle w:val="BodyText"/>
        <w:shd w:val="clear" w:color="auto" w:fill="auto"/>
        <w:tabs>
          <w:tab w:val="left" w:leader="dot" w:pos="9000"/>
        </w:tabs>
        <w:spacing w:after="120"/>
        <w:ind w:firstLine="720"/>
        <w:jc w:val="both"/>
        <w:rPr>
          <w:rFonts w:ascii="Arial" w:hAnsi="Arial" w:cs="Arial"/>
          <w:sz w:val="20"/>
          <w:szCs w:val="20"/>
        </w:rPr>
      </w:pPr>
      <w:r w:rsidRPr="00DF4843">
        <w:rPr>
          <w:rStyle w:val="BodyTextChar1"/>
          <w:rFonts w:ascii="Arial" w:hAnsi="Arial" w:cs="Arial"/>
          <w:color w:val="000000"/>
          <w:sz w:val="20"/>
          <w:szCs w:val="20"/>
          <w:lang w:eastAsia="vi-VN"/>
        </w:rPr>
        <w:lastRenderedPageBreak/>
        <w:t xml:space="preserve">Nơi đăng ký hộ khẩu thường trú: </w:t>
      </w:r>
      <w:r w:rsidRPr="00DF4843">
        <w:rPr>
          <w:rStyle w:val="BodyTextChar1"/>
          <w:rFonts w:ascii="Arial" w:hAnsi="Arial" w:cs="Arial"/>
          <w:color w:val="000000"/>
          <w:sz w:val="20"/>
          <w:szCs w:val="20"/>
          <w:lang w:eastAsia="vi-VN"/>
        </w:rPr>
        <w:tab/>
      </w:r>
    </w:p>
    <w:p w:rsidR="002419CF" w:rsidRPr="00DF4843" w:rsidRDefault="002419CF" w:rsidP="002F38CC">
      <w:pPr>
        <w:pStyle w:val="BodyText"/>
        <w:shd w:val="clear" w:color="auto" w:fill="auto"/>
        <w:tabs>
          <w:tab w:val="left" w:leader="dot" w:pos="4628"/>
          <w:tab w:val="left" w:leader="dot" w:pos="9000"/>
        </w:tabs>
        <w:spacing w:after="120"/>
        <w:ind w:firstLine="720"/>
        <w:jc w:val="both"/>
        <w:rPr>
          <w:rFonts w:ascii="Arial" w:hAnsi="Arial" w:cs="Arial"/>
          <w:sz w:val="20"/>
          <w:szCs w:val="20"/>
        </w:rPr>
      </w:pPr>
      <w:r w:rsidRPr="00DF4843">
        <w:rPr>
          <w:rStyle w:val="BodyTextChar1"/>
          <w:rFonts w:ascii="Arial" w:hAnsi="Arial" w:cs="Arial"/>
          <w:color w:val="000000"/>
          <w:sz w:val="20"/>
          <w:szCs w:val="20"/>
          <w:lang w:eastAsia="vi-VN"/>
        </w:rPr>
        <w:t>Điện thoại:</w:t>
      </w:r>
      <w:r w:rsidRPr="00DF4843">
        <w:rPr>
          <w:rStyle w:val="BodyTextChar1"/>
          <w:rFonts w:ascii="Arial" w:hAnsi="Arial" w:cs="Arial"/>
          <w:color w:val="000000"/>
          <w:sz w:val="20"/>
          <w:szCs w:val="20"/>
          <w:lang w:eastAsia="vi-VN"/>
        </w:rPr>
        <w:tab/>
      </w:r>
      <w:r w:rsidRPr="00DF4843">
        <w:rPr>
          <w:rStyle w:val="BodyTextChar1"/>
          <w:rFonts w:ascii="Arial" w:hAnsi="Arial" w:cs="Arial"/>
          <w:color w:val="000000"/>
          <w:sz w:val="20"/>
          <w:szCs w:val="20"/>
          <w:lang w:val="en-US"/>
        </w:rPr>
        <w:t>Email:</w:t>
      </w:r>
      <w:r w:rsidRPr="00DF4843">
        <w:rPr>
          <w:rStyle w:val="BodyTextChar1"/>
          <w:rFonts w:ascii="Arial" w:hAnsi="Arial" w:cs="Arial"/>
          <w:color w:val="000000"/>
          <w:sz w:val="20"/>
          <w:szCs w:val="20"/>
          <w:lang w:eastAsia="vi-VN"/>
        </w:rPr>
        <w:tab/>
      </w:r>
    </w:p>
    <w:p w:rsidR="002419CF" w:rsidRPr="00DF4843" w:rsidRDefault="007A5EC9" w:rsidP="002F38CC">
      <w:pPr>
        <w:pStyle w:val="BodyText"/>
        <w:shd w:val="clear" w:color="auto" w:fill="auto"/>
        <w:tabs>
          <w:tab w:val="left" w:pos="1497"/>
        </w:tabs>
        <w:spacing w:after="120"/>
        <w:ind w:firstLine="720"/>
        <w:jc w:val="both"/>
        <w:rPr>
          <w:rStyle w:val="BodyTextChar1"/>
          <w:rFonts w:ascii="Arial" w:hAnsi="Arial" w:cs="Arial"/>
          <w:color w:val="000000"/>
          <w:sz w:val="20"/>
          <w:szCs w:val="20"/>
          <w:lang w:eastAsia="vi-VN"/>
        </w:rPr>
      </w:pPr>
      <w:r w:rsidRPr="00DF4843">
        <w:rPr>
          <w:rStyle w:val="BodyTextChar1"/>
          <w:rFonts w:ascii="Arial" w:hAnsi="Arial" w:cs="Arial"/>
          <w:b/>
          <w:color w:val="000000"/>
          <w:sz w:val="20"/>
          <w:szCs w:val="20"/>
          <w:lang w:val="en-US" w:eastAsia="vi-VN"/>
        </w:rPr>
        <w:t>4.</w:t>
      </w:r>
      <w:r w:rsidR="00FB0A02" w:rsidRPr="00DF4843">
        <w:rPr>
          <w:rStyle w:val="BodyTextChar1"/>
          <w:rFonts w:ascii="Arial" w:hAnsi="Arial" w:cs="Arial"/>
          <w:color w:val="000000"/>
          <w:sz w:val="20"/>
          <w:szCs w:val="20"/>
          <w:lang w:val="en-US" w:eastAsia="vi-VN"/>
        </w:rPr>
        <w:t xml:space="preserve"> </w:t>
      </w:r>
      <w:r w:rsidR="002419CF" w:rsidRPr="00DF4843">
        <w:rPr>
          <w:rStyle w:val="BodyTextChar1"/>
          <w:rFonts w:ascii="Arial" w:hAnsi="Arial" w:cs="Arial"/>
          <w:color w:val="000000"/>
          <w:sz w:val="20"/>
          <w:szCs w:val="20"/>
          <w:lang w:eastAsia="vi-VN"/>
        </w:rPr>
        <w:t xml:space="preserve">Nội </w:t>
      </w:r>
      <w:r w:rsidR="002419CF" w:rsidRPr="00DF4843">
        <w:rPr>
          <w:rStyle w:val="BodyTextChar1"/>
          <w:rFonts w:ascii="Arial" w:hAnsi="Arial" w:cs="Arial"/>
          <w:color w:val="000000"/>
          <w:sz w:val="20"/>
          <w:szCs w:val="20"/>
          <w:lang w:val="en-US"/>
        </w:rPr>
        <w:t xml:space="preserve">dung </w:t>
      </w:r>
      <w:r w:rsidR="002419CF" w:rsidRPr="00DF4843">
        <w:rPr>
          <w:rStyle w:val="BodyTextChar1"/>
          <w:rFonts w:ascii="Arial" w:hAnsi="Arial" w:cs="Arial"/>
          <w:color w:val="000000"/>
          <w:sz w:val="20"/>
          <w:szCs w:val="20"/>
          <w:lang w:eastAsia="vi-VN"/>
        </w:rPr>
        <w:t xml:space="preserve">cơ bản của hợp đồng </w:t>
      </w:r>
      <w:r w:rsidR="002419CF" w:rsidRPr="00DF4843">
        <w:rPr>
          <w:rStyle w:val="BodyTextChar1"/>
          <w:rFonts w:ascii="Arial" w:hAnsi="Arial" w:cs="Arial"/>
          <w:color w:val="000000"/>
          <w:sz w:val="20"/>
          <w:szCs w:val="20"/>
          <w:lang w:val="en-US"/>
        </w:rPr>
        <w:t xml:space="preserve">lao </w:t>
      </w:r>
      <w:r w:rsidR="002419CF" w:rsidRPr="00DF4843">
        <w:rPr>
          <w:rStyle w:val="BodyTextChar1"/>
          <w:rFonts w:ascii="Arial" w:hAnsi="Arial" w:cs="Arial"/>
          <w:color w:val="000000"/>
          <w:sz w:val="20"/>
          <w:szCs w:val="20"/>
          <w:lang w:eastAsia="vi-VN"/>
        </w:rPr>
        <w:t xml:space="preserve">động với người chưa đủ </w:t>
      </w:r>
      <w:r w:rsidR="002419CF" w:rsidRPr="00DF4843">
        <w:rPr>
          <w:rStyle w:val="BodyTextChar1"/>
          <w:rFonts w:ascii="Arial" w:hAnsi="Arial" w:cs="Arial"/>
          <w:color w:val="000000"/>
          <w:sz w:val="20"/>
          <w:szCs w:val="20"/>
          <w:lang w:val="en-US"/>
        </w:rPr>
        <w:t xml:space="preserve">13 </w:t>
      </w:r>
      <w:r w:rsidR="002419CF" w:rsidRPr="00DF4843">
        <w:rPr>
          <w:rStyle w:val="BodyTextChar1"/>
          <w:rFonts w:ascii="Arial" w:hAnsi="Arial" w:cs="Arial"/>
          <w:color w:val="000000"/>
          <w:sz w:val="20"/>
          <w:szCs w:val="20"/>
          <w:lang w:eastAsia="vi-VN"/>
        </w:rPr>
        <w:t xml:space="preserve">tuổi như </w:t>
      </w:r>
      <w:r w:rsidR="002419CF" w:rsidRPr="00DF4843">
        <w:rPr>
          <w:rStyle w:val="BodyTextChar1"/>
          <w:rFonts w:ascii="Arial" w:hAnsi="Arial" w:cs="Arial"/>
          <w:color w:val="000000"/>
          <w:sz w:val="20"/>
          <w:szCs w:val="20"/>
          <w:lang w:val="en-US"/>
        </w:rPr>
        <w:t xml:space="preserve">sau (Ghi </w:t>
      </w:r>
      <w:r w:rsidR="002419CF" w:rsidRPr="00DF4843">
        <w:rPr>
          <w:rStyle w:val="BodyTextChar1"/>
          <w:rFonts w:ascii="Arial" w:hAnsi="Arial" w:cs="Arial"/>
          <w:color w:val="000000"/>
          <w:sz w:val="20"/>
          <w:szCs w:val="20"/>
          <w:lang w:eastAsia="vi-VN"/>
        </w:rPr>
        <w:t xml:space="preserve">cụ thể: Công việc; nơi làm việc; thời hạn của Hợp đồng </w:t>
      </w:r>
      <w:r w:rsidR="002419CF" w:rsidRPr="00DF4843">
        <w:rPr>
          <w:rStyle w:val="BodyTextChar1"/>
          <w:rFonts w:ascii="Arial" w:hAnsi="Arial" w:cs="Arial"/>
          <w:color w:val="000000"/>
          <w:sz w:val="20"/>
          <w:szCs w:val="20"/>
          <w:lang w:val="en-US"/>
        </w:rPr>
        <w:t xml:space="preserve">lao </w:t>
      </w:r>
      <w:r w:rsidR="002419CF" w:rsidRPr="00DF4843">
        <w:rPr>
          <w:rStyle w:val="BodyTextChar1"/>
          <w:rFonts w:ascii="Arial" w:hAnsi="Arial" w:cs="Arial"/>
          <w:color w:val="000000"/>
          <w:sz w:val="20"/>
          <w:szCs w:val="20"/>
          <w:lang w:eastAsia="vi-VN"/>
        </w:rPr>
        <w:t xml:space="preserve">động; mức lương; thời giờ làm việc, thời giờ nghỉ ngơi; </w:t>
      </w:r>
      <w:r w:rsidR="002419CF" w:rsidRPr="00DF4843">
        <w:rPr>
          <w:rStyle w:val="BodyTextChar1"/>
          <w:rFonts w:ascii="Arial" w:hAnsi="Arial" w:cs="Arial"/>
          <w:color w:val="000000"/>
          <w:sz w:val="20"/>
          <w:szCs w:val="20"/>
          <w:lang w:val="en-US"/>
        </w:rPr>
        <w:t xml:space="preserve">trang </w:t>
      </w:r>
      <w:r w:rsidR="002419CF" w:rsidRPr="00DF4843">
        <w:rPr>
          <w:rStyle w:val="BodyTextChar1"/>
          <w:rFonts w:ascii="Arial" w:hAnsi="Arial" w:cs="Arial"/>
          <w:color w:val="000000"/>
          <w:sz w:val="20"/>
          <w:szCs w:val="20"/>
          <w:lang w:eastAsia="vi-VN"/>
        </w:rPr>
        <w:t xml:space="preserve">bị bảo hộ </w:t>
      </w:r>
      <w:r w:rsidR="002419CF" w:rsidRPr="00DF4843">
        <w:rPr>
          <w:rStyle w:val="BodyTextChar1"/>
          <w:rFonts w:ascii="Arial" w:hAnsi="Arial" w:cs="Arial"/>
          <w:color w:val="000000"/>
          <w:sz w:val="20"/>
          <w:szCs w:val="20"/>
          <w:lang w:val="en-US"/>
        </w:rPr>
        <w:t xml:space="preserve">lao </w:t>
      </w:r>
      <w:r w:rsidR="002419CF" w:rsidRPr="00DF4843">
        <w:rPr>
          <w:rStyle w:val="BodyTextChar1"/>
          <w:rFonts w:ascii="Arial" w:hAnsi="Arial" w:cs="Arial"/>
          <w:color w:val="000000"/>
          <w:sz w:val="20"/>
          <w:szCs w:val="20"/>
          <w:lang w:eastAsia="vi-VN"/>
        </w:rPr>
        <w:t xml:space="preserve">động </w:t>
      </w:r>
      <w:r w:rsidR="002419CF" w:rsidRPr="00DF4843">
        <w:rPr>
          <w:rStyle w:val="BodyTextChar1"/>
          <w:rFonts w:ascii="Arial" w:hAnsi="Arial" w:cs="Arial"/>
          <w:color w:val="000000"/>
          <w:sz w:val="20"/>
          <w:szCs w:val="20"/>
          <w:lang w:val="en-US"/>
        </w:rPr>
        <w:t xml:space="preserve">cho </w:t>
      </w:r>
      <w:r w:rsidR="002419CF" w:rsidRPr="00DF4843">
        <w:rPr>
          <w:rStyle w:val="BodyTextChar1"/>
          <w:rFonts w:ascii="Arial" w:hAnsi="Arial" w:cs="Arial"/>
          <w:color w:val="000000"/>
          <w:sz w:val="20"/>
          <w:szCs w:val="20"/>
          <w:lang w:eastAsia="vi-VN"/>
        </w:rPr>
        <w:t xml:space="preserve">người chưa đủ </w:t>
      </w:r>
      <w:r w:rsidR="002419CF" w:rsidRPr="00DF4843">
        <w:rPr>
          <w:rStyle w:val="BodyTextChar1"/>
          <w:rFonts w:ascii="Arial" w:hAnsi="Arial" w:cs="Arial"/>
          <w:color w:val="000000"/>
          <w:sz w:val="20"/>
          <w:szCs w:val="20"/>
          <w:lang w:val="en-US"/>
        </w:rPr>
        <w:t xml:space="preserve">13 </w:t>
      </w:r>
      <w:r w:rsidR="002419CF" w:rsidRPr="00DF4843">
        <w:rPr>
          <w:rStyle w:val="BodyTextChar1"/>
          <w:rFonts w:ascii="Arial" w:hAnsi="Arial" w:cs="Arial"/>
          <w:color w:val="000000"/>
          <w:sz w:val="20"/>
          <w:szCs w:val="20"/>
          <w:lang w:eastAsia="vi-VN"/>
        </w:rPr>
        <w:t xml:space="preserve">tuổi; chỗ ở </w:t>
      </w:r>
      <w:r w:rsidR="002419CF" w:rsidRPr="00DF4843">
        <w:rPr>
          <w:rStyle w:val="BodyTextChar1"/>
          <w:rFonts w:ascii="Arial" w:hAnsi="Arial" w:cs="Arial"/>
          <w:color w:val="000000"/>
          <w:sz w:val="20"/>
          <w:szCs w:val="20"/>
          <w:lang w:val="en-US"/>
        </w:rPr>
        <w:t xml:space="preserve">cho </w:t>
      </w:r>
      <w:r w:rsidR="002419CF" w:rsidRPr="00DF4843">
        <w:rPr>
          <w:rStyle w:val="BodyTextChar1"/>
          <w:rFonts w:ascii="Arial" w:hAnsi="Arial" w:cs="Arial"/>
          <w:color w:val="000000"/>
          <w:sz w:val="20"/>
          <w:szCs w:val="20"/>
          <w:lang w:eastAsia="vi-VN"/>
        </w:rPr>
        <w:t xml:space="preserve">người chưa đủ </w:t>
      </w:r>
      <w:r w:rsidR="002419CF" w:rsidRPr="00DF4843">
        <w:rPr>
          <w:rStyle w:val="BodyTextChar1"/>
          <w:rFonts w:ascii="Arial" w:hAnsi="Arial" w:cs="Arial"/>
          <w:color w:val="000000"/>
          <w:sz w:val="20"/>
          <w:szCs w:val="20"/>
          <w:lang w:val="en-US"/>
        </w:rPr>
        <w:t xml:space="preserve">13 </w:t>
      </w:r>
      <w:r w:rsidR="002419CF" w:rsidRPr="00DF4843">
        <w:rPr>
          <w:rStyle w:val="BodyTextChar1"/>
          <w:rFonts w:ascii="Arial" w:hAnsi="Arial" w:cs="Arial"/>
          <w:color w:val="000000"/>
          <w:sz w:val="20"/>
          <w:szCs w:val="20"/>
          <w:lang w:eastAsia="vi-VN"/>
        </w:rPr>
        <w:t xml:space="preserve">tuổi làm việc </w:t>
      </w:r>
      <w:r w:rsidR="002419CF" w:rsidRPr="00DF4843">
        <w:rPr>
          <w:rStyle w:val="BodyTextChar1"/>
          <w:rFonts w:ascii="Arial" w:hAnsi="Arial" w:cs="Arial"/>
          <w:color w:val="000000"/>
          <w:sz w:val="20"/>
          <w:szCs w:val="20"/>
          <w:lang w:val="en-US"/>
        </w:rPr>
        <w:t xml:space="preserve">xa gia </w:t>
      </w:r>
      <w:r w:rsidR="002419CF" w:rsidRPr="00DF4843">
        <w:rPr>
          <w:rStyle w:val="BodyTextChar1"/>
          <w:rFonts w:ascii="Arial" w:hAnsi="Arial" w:cs="Arial"/>
          <w:color w:val="000000"/>
          <w:sz w:val="20"/>
          <w:szCs w:val="20"/>
          <w:lang w:eastAsia="vi-VN"/>
        </w:rPr>
        <w:t>đình; việc đảm bảo điều kiện học tập):</w:t>
      </w:r>
    </w:p>
    <w:p w:rsidR="00FB0A02" w:rsidRPr="00DF4843" w:rsidRDefault="00FB0A02" w:rsidP="002F38CC">
      <w:pPr>
        <w:pStyle w:val="BodyText"/>
        <w:shd w:val="clear" w:color="auto" w:fill="auto"/>
        <w:tabs>
          <w:tab w:val="left" w:pos="1497"/>
        </w:tabs>
        <w:spacing w:after="120"/>
        <w:ind w:firstLine="720"/>
        <w:jc w:val="both"/>
        <w:rPr>
          <w:rFonts w:ascii="Arial" w:hAnsi="Arial" w:cs="Arial"/>
          <w:sz w:val="20"/>
          <w:szCs w:val="20"/>
          <w:lang w:val="en-US"/>
        </w:rPr>
      </w:pPr>
      <w:r w:rsidRPr="00DF4843">
        <w:rPr>
          <w:rStyle w:val="BodyTextChar1"/>
          <w:rFonts w:ascii="Arial" w:hAnsi="Arial" w:cs="Arial"/>
          <w:color w:val="000000"/>
          <w:sz w:val="20"/>
          <w:szCs w:val="20"/>
          <w:lang w:val="en-US" w:eastAsia="vi-VN"/>
        </w:rPr>
        <w:t>-</w:t>
      </w:r>
      <w:r w:rsidRPr="00DF4843">
        <w:rPr>
          <w:rFonts w:ascii="Arial" w:hAnsi="Arial" w:cs="Arial"/>
          <w:sz w:val="20"/>
          <w:szCs w:val="20"/>
          <w:lang w:val="en-US"/>
        </w:rPr>
        <w:t xml:space="preserve"> …..</w:t>
      </w:r>
    </w:p>
    <w:p w:rsidR="00FB0A02" w:rsidRPr="00DF4843" w:rsidRDefault="00FB0A02" w:rsidP="000E3B54">
      <w:pPr>
        <w:pStyle w:val="BodyText"/>
        <w:shd w:val="clear" w:color="auto" w:fill="auto"/>
        <w:tabs>
          <w:tab w:val="left" w:pos="1497"/>
        </w:tabs>
        <w:spacing w:after="0"/>
        <w:ind w:firstLine="720"/>
        <w:jc w:val="both"/>
        <w:rPr>
          <w:rFonts w:ascii="Arial" w:hAnsi="Arial" w:cs="Arial"/>
          <w:sz w:val="20"/>
          <w:szCs w:val="20"/>
          <w:lang w:val="en-US"/>
        </w:rPr>
      </w:pPr>
      <w:r w:rsidRPr="00DF4843">
        <w:rPr>
          <w:rStyle w:val="BodyTextChar1"/>
          <w:rFonts w:ascii="Arial" w:hAnsi="Arial" w:cs="Arial"/>
          <w:color w:val="000000"/>
          <w:sz w:val="20"/>
          <w:szCs w:val="20"/>
          <w:lang w:val="en-US" w:eastAsia="vi-VN"/>
        </w:rPr>
        <w:t>-</w:t>
      </w:r>
      <w:r w:rsidRPr="00DF4843">
        <w:rPr>
          <w:rFonts w:ascii="Arial" w:hAnsi="Arial" w:cs="Arial"/>
          <w:sz w:val="20"/>
          <w:szCs w:val="20"/>
          <w:lang w:val="en-US"/>
        </w:rPr>
        <w:t xml:space="preserve"> …..</w:t>
      </w:r>
    </w:p>
    <w:p w:rsidR="00C710A3" w:rsidRPr="00DF4843" w:rsidRDefault="00C710A3" w:rsidP="000E3B54">
      <w:pPr>
        <w:pStyle w:val="BodyText"/>
        <w:shd w:val="clear" w:color="auto" w:fill="auto"/>
        <w:spacing w:after="0"/>
        <w:ind w:firstLine="720"/>
        <w:jc w:val="both"/>
        <w:rPr>
          <w:rStyle w:val="BodyTextChar1"/>
          <w:rFonts w:ascii="Arial" w:hAnsi="Arial" w:cs="Arial"/>
          <w:b/>
          <w:bCs/>
          <w:color w:val="000000"/>
          <w:sz w:val="20"/>
          <w:szCs w:val="20"/>
          <w:lang w:eastAsia="vi-VN"/>
        </w:rPr>
      </w:pPr>
    </w:p>
    <w:tbl>
      <w:tblPr>
        <w:tblW w:w="0" w:type="auto"/>
        <w:tblInd w:w="108" w:type="dxa"/>
        <w:tblLook w:val="04A0" w:firstRow="1" w:lastRow="0" w:firstColumn="1" w:lastColumn="0" w:noHBand="0" w:noVBand="1"/>
      </w:tblPr>
      <w:tblGrid>
        <w:gridCol w:w="4466"/>
        <w:gridCol w:w="4446"/>
      </w:tblGrid>
      <w:tr w:rsidR="00C710A3" w:rsidRPr="002419CF" w:rsidTr="002419CF">
        <w:tc>
          <w:tcPr>
            <w:tcW w:w="4510" w:type="dxa"/>
            <w:shd w:val="clear" w:color="auto" w:fill="auto"/>
          </w:tcPr>
          <w:p w:rsidR="00FB0A02" w:rsidRPr="002419CF" w:rsidRDefault="00C710A3" w:rsidP="002419CF">
            <w:pPr>
              <w:pStyle w:val="Bodytext20"/>
              <w:shd w:val="clear" w:color="auto" w:fill="auto"/>
              <w:rPr>
                <w:rStyle w:val="Bodytext2"/>
                <w:rFonts w:ascii="Arial" w:hAnsi="Arial" w:cs="Arial"/>
                <w:b/>
                <w:bCs/>
                <w:i/>
                <w:iCs/>
                <w:color w:val="000000"/>
                <w:sz w:val="20"/>
                <w:szCs w:val="20"/>
                <w:lang w:eastAsia="vi-VN"/>
              </w:rPr>
            </w:pPr>
            <w:r w:rsidRPr="002419CF">
              <w:rPr>
                <w:rStyle w:val="Bodytext2"/>
                <w:rFonts w:ascii="Arial" w:hAnsi="Arial" w:cs="Arial"/>
                <w:b/>
                <w:bCs/>
                <w:i/>
                <w:iCs/>
                <w:color w:val="000000"/>
                <w:sz w:val="20"/>
                <w:szCs w:val="20"/>
                <w:lang w:eastAsia="vi-VN"/>
              </w:rPr>
              <w:t xml:space="preserve">Nơi nhận: </w:t>
            </w:r>
          </w:p>
          <w:p w:rsidR="00C710A3" w:rsidRPr="002419CF" w:rsidRDefault="00C710A3" w:rsidP="002419CF">
            <w:pPr>
              <w:pStyle w:val="Bodytext20"/>
              <w:shd w:val="clear" w:color="auto" w:fill="auto"/>
              <w:rPr>
                <w:rStyle w:val="Bodytext2"/>
                <w:rFonts w:ascii="Arial" w:hAnsi="Arial" w:cs="Arial"/>
                <w:color w:val="000000"/>
                <w:sz w:val="20"/>
                <w:szCs w:val="20"/>
                <w:lang w:eastAsia="vi-VN"/>
              </w:rPr>
            </w:pPr>
            <w:r w:rsidRPr="002419CF">
              <w:rPr>
                <w:rStyle w:val="Bodytext2"/>
                <w:rFonts w:ascii="Arial" w:hAnsi="Arial" w:cs="Arial"/>
                <w:color w:val="000000"/>
                <w:sz w:val="20"/>
                <w:szCs w:val="20"/>
                <w:lang w:val="en-US"/>
              </w:rPr>
              <w:t xml:space="preserve">- </w:t>
            </w:r>
            <w:r w:rsidRPr="002419CF">
              <w:rPr>
                <w:rStyle w:val="Bodytext2"/>
                <w:rFonts w:ascii="Arial" w:hAnsi="Arial" w:cs="Arial"/>
                <w:color w:val="000000"/>
                <w:sz w:val="20"/>
                <w:szCs w:val="20"/>
                <w:lang w:eastAsia="vi-VN"/>
              </w:rPr>
              <w:t>Như trên;</w:t>
            </w:r>
          </w:p>
          <w:p w:rsidR="00FB0A02" w:rsidRPr="002419CF" w:rsidRDefault="00FB0A02" w:rsidP="002419CF">
            <w:pPr>
              <w:pStyle w:val="Bodytext20"/>
              <w:shd w:val="clear" w:color="auto" w:fill="auto"/>
              <w:rPr>
                <w:rFonts w:ascii="Arial" w:hAnsi="Arial" w:cs="Arial"/>
                <w:sz w:val="20"/>
                <w:szCs w:val="20"/>
                <w:lang w:val="en-US"/>
              </w:rPr>
            </w:pPr>
            <w:r w:rsidRPr="002419CF">
              <w:rPr>
                <w:rStyle w:val="Bodytext2"/>
                <w:rFonts w:ascii="Arial" w:hAnsi="Arial" w:cs="Arial"/>
                <w:color w:val="000000"/>
                <w:sz w:val="20"/>
                <w:szCs w:val="20"/>
                <w:lang w:eastAsia="vi-VN"/>
              </w:rPr>
              <w:t>- ....</w:t>
            </w:r>
          </w:p>
          <w:p w:rsidR="00C710A3" w:rsidRPr="002419CF" w:rsidRDefault="00C710A3" w:rsidP="002419CF">
            <w:pPr>
              <w:pStyle w:val="BodyText"/>
              <w:shd w:val="clear" w:color="auto" w:fill="auto"/>
              <w:spacing w:after="0"/>
              <w:rPr>
                <w:rStyle w:val="BodyTextChar1"/>
                <w:rFonts w:ascii="Arial" w:hAnsi="Arial" w:cs="Arial"/>
                <w:b/>
                <w:bCs/>
                <w:color w:val="000000"/>
                <w:sz w:val="20"/>
                <w:szCs w:val="20"/>
                <w:lang w:eastAsia="vi-VN"/>
              </w:rPr>
            </w:pPr>
          </w:p>
        </w:tc>
        <w:tc>
          <w:tcPr>
            <w:tcW w:w="4490" w:type="dxa"/>
            <w:shd w:val="clear" w:color="auto" w:fill="auto"/>
          </w:tcPr>
          <w:p w:rsidR="00C710A3" w:rsidRPr="002419CF" w:rsidRDefault="00C710A3" w:rsidP="002419CF">
            <w:pPr>
              <w:pStyle w:val="BodyText"/>
              <w:shd w:val="clear" w:color="auto" w:fill="auto"/>
              <w:spacing w:after="0"/>
              <w:jc w:val="center"/>
              <w:rPr>
                <w:rFonts w:ascii="Arial" w:hAnsi="Arial" w:cs="Arial"/>
                <w:sz w:val="20"/>
                <w:szCs w:val="20"/>
              </w:rPr>
            </w:pPr>
            <w:r w:rsidRPr="002419CF">
              <w:rPr>
                <w:rStyle w:val="BodyTextChar1"/>
                <w:rFonts w:ascii="Arial" w:hAnsi="Arial" w:cs="Arial"/>
                <w:b/>
                <w:bCs/>
                <w:color w:val="000000"/>
                <w:sz w:val="20"/>
                <w:szCs w:val="20"/>
                <w:lang w:eastAsia="vi-VN"/>
              </w:rPr>
              <w:t>GIÁM ĐỐC</w:t>
            </w:r>
          </w:p>
          <w:p w:rsidR="00C710A3" w:rsidRPr="002419CF" w:rsidRDefault="00C710A3" w:rsidP="002419CF">
            <w:pPr>
              <w:pStyle w:val="BodyText"/>
              <w:shd w:val="clear" w:color="auto" w:fill="auto"/>
              <w:spacing w:after="0"/>
              <w:jc w:val="center"/>
              <w:rPr>
                <w:rFonts w:ascii="Arial" w:hAnsi="Arial" w:cs="Arial"/>
                <w:sz w:val="20"/>
                <w:szCs w:val="20"/>
              </w:rPr>
            </w:pPr>
            <w:r w:rsidRPr="002419CF">
              <w:rPr>
                <w:rStyle w:val="BodyTextChar1"/>
                <w:rFonts w:ascii="Arial" w:hAnsi="Arial" w:cs="Arial"/>
                <w:i/>
                <w:iCs/>
                <w:color w:val="000000"/>
                <w:sz w:val="20"/>
                <w:szCs w:val="20"/>
                <w:lang w:eastAsia="vi-VN"/>
              </w:rPr>
              <w:t xml:space="preserve">(Ký, </w:t>
            </w:r>
            <w:r w:rsidRPr="002419CF">
              <w:rPr>
                <w:rStyle w:val="BodyTextChar1"/>
                <w:rFonts w:ascii="Arial" w:hAnsi="Arial" w:cs="Arial"/>
                <w:i/>
                <w:iCs/>
                <w:color w:val="000000"/>
                <w:sz w:val="20"/>
                <w:szCs w:val="20"/>
                <w:lang w:val="en-US"/>
              </w:rPr>
              <w:t xml:space="preserve">ghi </w:t>
            </w:r>
            <w:r w:rsidRPr="002419CF">
              <w:rPr>
                <w:rStyle w:val="BodyTextChar1"/>
                <w:rFonts w:ascii="Arial" w:hAnsi="Arial" w:cs="Arial"/>
                <w:i/>
                <w:iCs/>
                <w:color w:val="000000"/>
                <w:sz w:val="20"/>
                <w:szCs w:val="20"/>
                <w:lang w:eastAsia="vi-VN"/>
              </w:rPr>
              <w:t>rõ họ tên và đóng dấu)</w:t>
            </w:r>
          </w:p>
          <w:p w:rsidR="00C710A3" w:rsidRPr="002419CF" w:rsidRDefault="00C710A3" w:rsidP="002419CF">
            <w:pPr>
              <w:pStyle w:val="BodyText"/>
              <w:shd w:val="clear" w:color="auto" w:fill="auto"/>
              <w:spacing w:after="0"/>
              <w:rPr>
                <w:rStyle w:val="BodyTextChar1"/>
                <w:rFonts w:ascii="Arial" w:hAnsi="Arial" w:cs="Arial"/>
                <w:b/>
                <w:bCs/>
                <w:color w:val="000000"/>
                <w:sz w:val="20"/>
                <w:szCs w:val="20"/>
                <w:lang w:eastAsia="vi-VN"/>
              </w:rPr>
            </w:pPr>
          </w:p>
        </w:tc>
      </w:tr>
    </w:tbl>
    <w:p w:rsidR="00C710A3" w:rsidRPr="00DF4843" w:rsidRDefault="00FB0A02" w:rsidP="002F38CC">
      <w:pPr>
        <w:pStyle w:val="BodyText"/>
        <w:shd w:val="clear" w:color="auto" w:fill="auto"/>
        <w:spacing w:after="120"/>
        <w:ind w:firstLine="720"/>
        <w:jc w:val="both"/>
        <w:rPr>
          <w:rStyle w:val="BodyTextChar1"/>
          <w:rFonts w:ascii="Arial" w:hAnsi="Arial" w:cs="Arial"/>
          <w:bCs/>
          <w:color w:val="000000"/>
          <w:sz w:val="20"/>
          <w:szCs w:val="20"/>
          <w:lang w:val="en-US" w:eastAsia="vi-VN"/>
        </w:rPr>
      </w:pPr>
      <w:r w:rsidRPr="00DF4843">
        <w:rPr>
          <w:rStyle w:val="BodyTextChar1"/>
          <w:rFonts w:ascii="Arial" w:hAnsi="Arial" w:cs="Arial"/>
          <w:bCs/>
          <w:color w:val="000000"/>
          <w:sz w:val="20"/>
          <w:szCs w:val="20"/>
          <w:lang w:val="en-US" w:eastAsia="vi-VN"/>
        </w:rPr>
        <w:t>_______________</w:t>
      </w:r>
    </w:p>
    <w:p w:rsidR="002419CF" w:rsidRPr="00DF4843" w:rsidRDefault="002419CF" w:rsidP="002F38CC">
      <w:pPr>
        <w:pStyle w:val="Heading20"/>
        <w:keepNext/>
        <w:keepLines/>
        <w:shd w:val="clear" w:color="auto" w:fill="auto"/>
        <w:ind w:firstLine="720"/>
        <w:jc w:val="both"/>
        <w:rPr>
          <w:rFonts w:ascii="Arial" w:hAnsi="Arial" w:cs="Arial"/>
          <w:sz w:val="20"/>
          <w:szCs w:val="20"/>
        </w:rPr>
      </w:pPr>
      <w:bookmarkStart w:id="18" w:name="bookmark20"/>
      <w:bookmarkStart w:id="19" w:name="bookmark21"/>
      <w:r w:rsidRPr="00DF4843">
        <w:rPr>
          <w:rStyle w:val="Heading2"/>
          <w:rFonts w:ascii="Arial" w:hAnsi="Arial" w:cs="Arial"/>
          <w:b/>
          <w:bCs/>
          <w:color w:val="000000"/>
          <w:sz w:val="20"/>
          <w:szCs w:val="20"/>
          <w:lang w:val="en-US"/>
        </w:rPr>
        <w:t xml:space="preserve">Ghi </w:t>
      </w:r>
      <w:r w:rsidRPr="00DF4843">
        <w:rPr>
          <w:rStyle w:val="Heading2"/>
          <w:rFonts w:ascii="Arial" w:hAnsi="Arial" w:cs="Arial"/>
          <w:b/>
          <w:bCs/>
          <w:color w:val="000000"/>
          <w:sz w:val="20"/>
          <w:szCs w:val="20"/>
          <w:lang w:eastAsia="vi-VN"/>
        </w:rPr>
        <w:t>chú:</w:t>
      </w:r>
      <w:bookmarkEnd w:id="18"/>
      <w:bookmarkEnd w:id="19"/>
    </w:p>
    <w:p w:rsidR="002419CF" w:rsidRPr="00DF4843" w:rsidRDefault="00FB0A02" w:rsidP="002F38CC">
      <w:pPr>
        <w:pStyle w:val="Bodytext20"/>
        <w:shd w:val="clear" w:color="auto" w:fill="auto"/>
        <w:tabs>
          <w:tab w:val="left" w:pos="1506"/>
        </w:tabs>
        <w:spacing w:after="120"/>
        <w:ind w:firstLine="720"/>
        <w:jc w:val="both"/>
        <w:rPr>
          <w:rStyle w:val="Bodytext2"/>
          <w:rFonts w:ascii="Arial" w:hAnsi="Arial" w:cs="Arial"/>
          <w:color w:val="000000"/>
          <w:sz w:val="20"/>
          <w:szCs w:val="20"/>
          <w:lang w:eastAsia="vi-VN"/>
        </w:rPr>
      </w:pPr>
      <w:r w:rsidRPr="00DF4843">
        <w:rPr>
          <w:rStyle w:val="Bodytext2"/>
          <w:rFonts w:ascii="Arial" w:hAnsi="Arial" w:cs="Arial"/>
          <w:color w:val="000000"/>
          <w:sz w:val="20"/>
          <w:szCs w:val="20"/>
          <w:vertAlign w:val="superscript"/>
          <w:lang w:val="en-US" w:eastAsia="vi-VN"/>
        </w:rPr>
        <w:t>(1)</w:t>
      </w:r>
      <w:r w:rsidRPr="00DF4843">
        <w:rPr>
          <w:rStyle w:val="Bodytext2"/>
          <w:rFonts w:ascii="Arial" w:hAnsi="Arial" w:cs="Arial"/>
          <w:color w:val="000000"/>
          <w:sz w:val="20"/>
          <w:szCs w:val="20"/>
          <w:lang w:val="en-US" w:eastAsia="vi-VN"/>
        </w:rPr>
        <w:t xml:space="preserve"> </w:t>
      </w:r>
      <w:r w:rsidR="002419CF" w:rsidRPr="00DF4843">
        <w:rPr>
          <w:rStyle w:val="Bodytext2"/>
          <w:rFonts w:ascii="Arial" w:hAnsi="Arial" w:cs="Arial"/>
          <w:color w:val="000000"/>
          <w:sz w:val="20"/>
          <w:szCs w:val="20"/>
          <w:lang w:eastAsia="vi-VN"/>
        </w:rPr>
        <w:t xml:space="preserve">Tên </w:t>
      </w:r>
      <w:r w:rsidR="002419CF" w:rsidRPr="00DF4843">
        <w:rPr>
          <w:rStyle w:val="Bodytext2"/>
          <w:rFonts w:ascii="Arial" w:hAnsi="Arial" w:cs="Arial"/>
          <w:color w:val="000000"/>
          <w:sz w:val="20"/>
          <w:szCs w:val="20"/>
          <w:lang w:val="en-US"/>
        </w:rPr>
        <w:t xml:space="preserve">doanh </w:t>
      </w:r>
      <w:r w:rsidR="002419CF" w:rsidRPr="00DF4843">
        <w:rPr>
          <w:rStyle w:val="Bodytext2"/>
          <w:rFonts w:ascii="Arial" w:hAnsi="Arial" w:cs="Arial"/>
          <w:color w:val="000000"/>
          <w:sz w:val="20"/>
          <w:szCs w:val="20"/>
          <w:lang w:eastAsia="vi-VN"/>
        </w:rPr>
        <w:t xml:space="preserve">nghiệp, cơ </w:t>
      </w:r>
      <w:r w:rsidR="002419CF" w:rsidRPr="00DF4843">
        <w:rPr>
          <w:rStyle w:val="Bodytext2"/>
          <w:rFonts w:ascii="Arial" w:hAnsi="Arial" w:cs="Arial"/>
          <w:color w:val="000000"/>
          <w:sz w:val="20"/>
          <w:szCs w:val="20"/>
          <w:lang w:val="en-US"/>
        </w:rPr>
        <w:t xml:space="preserve">quan, </w:t>
      </w:r>
      <w:r w:rsidR="002419CF" w:rsidRPr="00DF4843">
        <w:rPr>
          <w:rStyle w:val="Bodytext2"/>
          <w:rFonts w:ascii="Arial" w:hAnsi="Arial" w:cs="Arial"/>
          <w:color w:val="000000"/>
          <w:sz w:val="20"/>
          <w:szCs w:val="20"/>
          <w:lang w:eastAsia="vi-VN"/>
        </w:rPr>
        <w:t xml:space="preserve">tổ chức, hợp tác xã, hộ </w:t>
      </w:r>
      <w:r w:rsidR="002419CF" w:rsidRPr="00DF4843">
        <w:rPr>
          <w:rStyle w:val="Bodytext2"/>
          <w:rFonts w:ascii="Arial" w:hAnsi="Arial" w:cs="Arial"/>
          <w:color w:val="000000"/>
          <w:sz w:val="20"/>
          <w:szCs w:val="20"/>
          <w:lang w:val="en-US"/>
        </w:rPr>
        <w:t xml:space="preserve">gia </w:t>
      </w:r>
      <w:r w:rsidR="002419CF" w:rsidRPr="00DF4843">
        <w:rPr>
          <w:rStyle w:val="Bodytext2"/>
          <w:rFonts w:ascii="Arial" w:hAnsi="Arial" w:cs="Arial"/>
          <w:color w:val="000000"/>
          <w:sz w:val="20"/>
          <w:szCs w:val="20"/>
          <w:lang w:eastAsia="vi-VN"/>
        </w:rPr>
        <w:t>đình, cá nhân</w:t>
      </w:r>
    </w:p>
    <w:p w:rsidR="00FB0A02" w:rsidRPr="00DF4843" w:rsidRDefault="00FB0A02" w:rsidP="002F38CC">
      <w:pPr>
        <w:pStyle w:val="Bodytext20"/>
        <w:shd w:val="clear" w:color="auto" w:fill="auto"/>
        <w:tabs>
          <w:tab w:val="left" w:pos="1506"/>
        </w:tabs>
        <w:spacing w:after="120"/>
        <w:ind w:firstLine="720"/>
        <w:jc w:val="both"/>
        <w:rPr>
          <w:rStyle w:val="Bodytext2"/>
          <w:rFonts w:ascii="Arial" w:hAnsi="Arial" w:cs="Arial"/>
          <w:color w:val="000000"/>
          <w:sz w:val="20"/>
          <w:szCs w:val="20"/>
          <w:lang w:eastAsia="vi-VN"/>
        </w:rPr>
      </w:pPr>
    </w:p>
    <w:p w:rsidR="00FB0A02" w:rsidRPr="00DF4843" w:rsidRDefault="00FB0A02" w:rsidP="002F38CC">
      <w:pPr>
        <w:pStyle w:val="Bodytext20"/>
        <w:shd w:val="clear" w:color="auto" w:fill="auto"/>
        <w:tabs>
          <w:tab w:val="left" w:pos="1506"/>
        </w:tabs>
        <w:spacing w:after="120"/>
        <w:ind w:firstLine="720"/>
        <w:jc w:val="both"/>
        <w:rPr>
          <w:rFonts w:ascii="Arial" w:hAnsi="Arial" w:cs="Arial"/>
          <w:sz w:val="20"/>
          <w:szCs w:val="20"/>
        </w:rPr>
        <w:sectPr w:rsidR="00FB0A02" w:rsidRPr="00DF4843" w:rsidSect="00C710A3">
          <w:pgSz w:w="11900" w:h="16840" w:code="9"/>
          <w:pgMar w:top="1440" w:right="1440" w:bottom="1440" w:left="1440" w:header="0" w:footer="3" w:gutter="0"/>
          <w:cols w:space="720"/>
          <w:noEndnote/>
          <w:docGrid w:linePitch="360"/>
        </w:sectPr>
      </w:pPr>
    </w:p>
    <w:p w:rsidR="002419CF" w:rsidRPr="00DF4843" w:rsidRDefault="00FB0A02" w:rsidP="002F38CC">
      <w:pPr>
        <w:spacing w:after="120"/>
        <w:ind w:firstLine="720"/>
        <w:jc w:val="both"/>
        <w:rPr>
          <w:rFonts w:ascii="Arial" w:hAnsi="Arial" w:cs="Arial"/>
          <w:b/>
          <w:color w:val="auto"/>
          <w:sz w:val="20"/>
          <w:szCs w:val="20"/>
          <w:lang w:eastAsia="en-US"/>
        </w:rPr>
      </w:pPr>
      <w:r w:rsidRPr="00DF4843">
        <w:rPr>
          <w:rStyle w:val="fontstyle01"/>
          <w:rFonts w:ascii="Arial" w:hAnsi="Arial" w:cs="Arial"/>
          <w:b/>
          <w:sz w:val="20"/>
          <w:szCs w:val="20"/>
        </w:rPr>
        <w:lastRenderedPageBreak/>
        <w:t>Mẫu số 05. Báo cáo tình hình đồng ý sử dụng người chưa đủ 13 tuổi làm việc</w:t>
      </w:r>
    </w:p>
    <w:p w:rsidR="00FB0A02" w:rsidRPr="00DF4843" w:rsidRDefault="00FB0A02" w:rsidP="002F38CC">
      <w:pPr>
        <w:spacing w:after="120"/>
        <w:ind w:firstLine="720"/>
        <w:jc w:val="both"/>
        <w:rPr>
          <w:rFonts w:ascii="Arial" w:hAnsi="Arial" w:cs="Arial"/>
          <w:color w:val="auto"/>
          <w:sz w:val="20"/>
          <w:szCs w:val="20"/>
          <w:lang w:val="en-US" w:eastAsia="en-US"/>
        </w:rPr>
      </w:pPr>
      <w:r w:rsidRPr="00DF4843">
        <w:rPr>
          <w:rFonts w:ascii="Arial" w:hAnsi="Arial" w:cs="Arial"/>
          <w:color w:val="auto"/>
          <w:sz w:val="20"/>
          <w:szCs w:val="20"/>
          <w:lang w:val="en-US" w:eastAsia="en-US"/>
        </w:rPr>
        <w:t>_______________</w:t>
      </w:r>
    </w:p>
    <w:tbl>
      <w:tblPr>
        <w:tblW w:w="0" w:type="auto"/>
        <w:tblInd w:w="108" w:type="dxa"/>
        <w:tblLook w:val="04A0" w:firstRow="1" w:lastRow="0" w:firstColumn="1" w:lastColumn="0" w:noHBand="0" w:noVBand="1"/>
      </w:tblPr>
      <w:tblGrid>
        <w:gridCol w:w="4354"/>
        <w:gridCol w:w="4558"/>
      </w:tblGrid>
      <w:tr w:rsidR="00C710A3" w:rsidRPr="002419CF" w:rsidTr="002419CF">
        <w:tc>
          <w:tcPr>
            <w:tcW w:w="4410" w:type="dxa"/>
            <w:shd w:val="clear" w:color="auto" w:fill="auto"/>
          </w:tcPr>
          <w:p w:rsidR="00C710A3" w:rsidRPr="002419CF" w:rsidRDefault="00C710A3" w:rsidP="002419CF">
            <w:pPr>
              <w:pStyle w:val="Bodytext20"/>
              <w:shd w:val="clear" w:color="auto" w:fill="auto"/>
              <w:jc w:val="center"/>
              <w:rPr>
                <w:rStyle w:val="Bodytext2"/>
                <w:rFonts w:ascii="Arial" w:hAnsi="Arial" w:cs="Arial"/>
                <w:color w:val="000000"/>
                <w:sz w:val="20"/>
                <w:szCs w:val="20"/>
                <w:lang w:val="en-US" w:eastAsia="vi-VN"/>
              </w:rPr>
            </w:pPr>
            <w:r w:rsidRPr="002419CF">
              <w:rPr>
                <w:rStyle w:val="Bodytext2"/>
                <w:rFonts w:ascii="Arial" w:hAnsi="Arial" w:cs="Arial"/>
                <w:color w:val="000000"/>
                <w:sz w:val="20"/>
                <w:szCs w:val="20"/>
                <w:lang w:eastAsia="vi-VN"/>
              </w:rPr>
              <w:t xml:space="preserve">ỦY </w:t>
            </w:r>
            <w:r w:rsidRPr="002419CF">
              <w:rPr>
                <w:rStyle w:val="Bodytext2"/>
                <w:rFonts w:ascii="Arial" w:hAnsi="Arial" w:cs="Arial"/>
                <w:color w:val="000000"/>
                <w:sz w:val="20"/>
                <w:szCs w:val="20"/>
                <w:lang w:val="en-US"/>
              </w:rPr>
              <w:t xml:space="preserve">BAN </w:t>
            </w:r>
            <w:r w:rsidRPr="002419CF">
              <w:rPr>
                <w:rStyle w:val="Bodytext2"/>
                <w:rFonts w:ascii="Arial" w:hAnsi="Arial" w:cs="Arial"/>
                <w:color w:val="000000"/>
                <w:sz w:val="20"/>
                <w:szCs w:val="20"/>
                <w:lang w:eastAsia="vi-VN"/>
              </w:rPr>
              <w:t>NHÂN DÂN TỈNH/</w:t>
            </w:r>
            <w:r w:rsidRPr="002419CF">
              <w:rPr>
                <w:rStyle w:val="Bodytext2"/>
                <w:rFonts w:ascii="Arial" w:hAnsi="Arial" w:cs="Arial"/>
                <w:color w:val="000000"/>
                <w:sz w:val="20"/>
                <w:szCs w:val="20"/>
                <w:lang w:val="en-US" w:eastAsia="vi-VN"/>
              </w:rPr>
              <w:t xml:space="preserve"> </w:t>
            </w:r>
            <w:r w:rsidRPr="002419CF">
              <w:rPr>
                <w:rStyle w:val="Bodytext2"/>
                <w:rFonts w:ascii="Arial" w:hAnsi="Arial" w:cs="Arial"/>
                <w:color w:val="000000"/>
                <w:sz w:val="20"/>
                <w:szCs w:val="20"/>
                <w:lang w:eastAsia="vi-VN"/>
              </w:rPr>
              <w:t>THÀNH PHỐ</w:t>
            </w:r>
            <w:r w:rsidRPr="002419CF">
              <w:rPr>
                <w:rStyle w:val="Bodytext2"/>
                <w:rFonts w:ascii="Arial" w:hAnsi="Arial" w:cs="Arial"/>
                <w:color w:val="000000"/>
                <w:sz w:val="20"/>
                <w:szCs w:val="20"/>
                <w:lang w:val="en-US" w:eastAsia="vi-VN"/>
              </w:rPr>
              <w:t xml:space="preserve"> </w:t>
            </w:r>
          </w:p>
          <w:p w:rsidR="00C710A3" w:rsidRPr="002419CF" w:rsidRDefault="00C710A3" w:rsidP="002419CF">
            <w:pPr>
              <w:pStyle w:val="Bodytext20"/>
              <w:shd w:val="clear" w:color="auto" w:fill="auto"/>
              <w:jc w:val="center"/>
              <w:rPr>
                <w:rStyle w:val="Bodytext2"/>
                <w:rFonts w:ascii="Arial" w:hAnsi="Arial" w:cs="Arial"/>
                <w:b/>
                <w:bCs/>
                <w:color w:val="000000"/>
                <w:sz w:val="20"/>
                <w:szCs w:val="20"/>
                <w:lang w:eastAsia="vi-VN"/>
              </w:rPr>
            </w:pPr>
            <w:r w:rsidRPr="002419CF">
              <w:rPr>
                <w:rStyle w:val="Bodytext2"/>
                <w:rFonts w:ascii="Arial" w:hAnsi="Arial" w:cs="Arial"/>
                <w:b/>
                <w:bCs/>
                <w:color w:val="000000"/>
                <w:sz w:val="20"/>
                <w:szCs w:val="20"/>
                <w:lang w:eastAsia="vi-VN"/>
              </w:rPr>
              <w:t xml:space="preserve">SỞ LAO </w:t>
            </w:r>
            <w:r w:rsidR="00FB0A02" w:rsidRPr="002419CF">
              <w:rPr>
                <w:rStyle w:val="Bodytext2"/>
                <w:rFonts w:ascii="Arial" w:hAnsi="Arial" w:cs="Arial"/>
                <w:b/>
                <w:bCs/>
                <w:smallCaps/>
                <w:color w:val="000000"/>
                <w:sz w:val="20"/>
                <w:szCs w:val="20"/>
                <w:lang w:eastAsia="vi-VN"/>
              </w:rPr>
              <w:t>Đ</w:t>
            </w:r>
            <w:r w:rsidR="00FB0A02" w:rsidRPr="002419CF">
              <w:rPr>
                <w:rStyle w:val="Bodytext2"/>
                <w:rFonts w:ascii="Arial" w:hAnsi="Arial" w:cs="Arial"/>
                <w:b/>
                <w:bCs/>
                <w:smallCaps/>
                <w:color w:val="000000"/>
                <w:sz w:val="20"/>
                <w:szCs w:val="20"/>
                <w:lang w:val="en-US" w:eastAsia="vi-VN"/>
              </w:rPr>
              <w:t>ỘNG</w:t>
            </w:r>
            <w:r w:rsidRPr="002419CF">
              <w:rPr>
                <w:rStyle w:val="Bodytext2"/>
                <w:rFonts w:ascii="Arial" w:hAnsi="Arial" w:cs="Arial"/>
                <w:b/>
                <w:bCs/>
                <w:color w:val="000000"/>
                <w:sz w:val="20"/>
                <w:szCs w:val="20"/>
                <w:lang w:eastAsia="vi-VN"/>
              </w:rPr>
              <w:t xml:space="preserve"> - THƯƠNG BINH</w:t>
            </w:r>
            <w:r w:rsidRPr="002419CF">
              <w:rPr>
                <w:rStyle w:val="Bodytext2"/>
                <w:rFonts w:ascii="Arial" w:hAnsi="Arial" w:cs="Arial"/>
                <w:b/>
                <w:bCs/>
                <w:color w:val="000000"/>
                <w:sz w:val="20"/>
                <w:szCs w:val="20"/>
                <w:lang w:val="en-US" w:eastAsia="vi-VN"/>
              </w:rPr>
              <w:t xml:space="preserve"> </w:t>
            </w:r>
            <w:r w:rsidRPr="002419CF">
              <w:rPr>
                <w:rStyle w:val="Bodytext2"/>
                <w:rFonts w:ascii="Arial" w:hAnsi="Arial" w:cs="Arial"/>
                <w:b/>
                <w:bCs/>
                <w:color w:val="000000"/>
                <w:sz w:val="20"/>
                <w:szCs w:val="20"/>
                <w:lang w:eastAsia="vi-VN"/>
              </w:rPr>
              <w:t>VÀ XÃ HỘI</w:t>
            </w:r>
          </w:p>
          <w:p w:rsidR="00FB0A02" w:rsidRPr="002419CF" w:rsidRDefault="00FB0A02" w:rsidP="002419CF">
            <w:pPr>
              <w:pStyle w:val="Bodytext20"/>
              <w:shd w:val="clear" w:color="auto" w:fill="auto"/>
              <w:jc w:val="center"/>
              <w:rPr>
                <w:rStyle w:val="Bodytext2"/>
                <w:rFonts w:ascii="Arial" w:hAnsi="Arial" w:cs="Arial"/>
                <w:bCs/>
                <w:color w:val="000000"/>
                <w:sz w:val="20"/>
                <w:szCs w:val="20"/>
                <w:lang w:val="en-US" w:eastAsia="vi-VN"/>
              </w:rPr>
            </w:pPr>
            <w:r w:rsidRPr="002419CF">
              <w:rPr>
                <w:rStyle w:val="Bodytext2"/>
                <w:rFonts w:ascii="Arial" w:hAnsi="Arial" w:cs="Arial"/>
                <w:bCs/>
                <w:color w:val="000000"/>
                <w:sz w:val="20"/>
                <w:szCs w:val="20"/>
                <w:lang w:val="en-US" w:eastAsia="vi-VN"/>
              </w:rPr>
              <w:t>_________</w:t>
            </w:r>
          </w:p>
          <w:p w:rsidR="00C710A3" w:rsidRPr="002419CF" w:rsidRDefault="00C710A3" w:rsidP="002419CF">
            <w:pPr>
              <w:pStyle w:val="Bodytext20"/>
              <w:shd w:val="clear" w:color="auto" w:fill="auto"/>
              <w:jc w:val="center"/>
              <w:rPr>
                <w:rStyle w:val="Bodytext2"/>
                <w:rFonts w:ascii="Arial" w:hAnsi="Arial" w:cs="Arial"/>
                <w:iCs/>
                <w:color w:val="000000"/>
                <w:sz w:val="20"/>
                <w:szCs w:val="20"/>
                <w:lang w:eastAsia="vi-VN"/>
              </w:rPr>
            </w:pPr>
            <w:r w:rsidRPr="002419CF">
              <w:rPr>
                <w:rStyle w:val="BodyTextChar1"/>
                <w:rFonts w:ascii="Arial" w:hAnsi="Arial" w:cs="Arial"/>
                <w:iCs/>
                <w:color w:val="000000"/>
                <w:sz w:val="20"/>
                <w:szCs w:val="20"/>
                <w:lang w:eastAsia="vi-VN"/>
              </w:rPr>
              <w:t xml:space="preserve">Số: ...  </w:t>
            </w:r>
          </w:p>
        </w:tc>
        <w:tc>
          <w:tcPr>
            <w:tcW w:w="4590" w:type="dxa"/>
            <w:shd w:val="clear" w:color="auto" w:fill="auto"/>
          </w:tcPr>
          <w:p w:rsidR="00C710A3" w:rsidRPr="002419CF" w:rsidRDefault="00C710A3" w:rsidP="002419CF">
            <w:pPr>
              <w:pStyle w:val="Bodytext20"/>
              <w:shd w:val="clear" w:color="auto" w:fill="auto"/>
              <w:tabs>
                <w:tab w:val="left" w:pos="3830"/>
              </w:tabs>
              <w:jc w:val="center"/>
              <w:rPr>
                <w:rFonts w:ascii="Arial" w:hAnsi="Arial" w:cs="Arial"/>
                <w:sz w:val="20"/>
                <w:szCs w:val="20"/>
              </w:rPr>
            </w:pPr>
            <w:r w:rsidRPr="002419CF">
              <w:rPr>
                <w:rStyle w:val="Bodytext2"/>
                <w:rFonts w:ascii="Arial" w:hAnsi="Arial" w:cs="Arial"/>
                <w:b/>
                <w:bCs/>
                <w:color w:val="000000"/>
                <w:sz w:val="20"/>
                <w:szCs w:val="20"/>
                <w:lang w:eastAsia="vi-VN"/>
              </w:rPr>
              <w:t xml:space="preserve">CỘNG HÒA XÃ HỘI CHỦ NGHĨA VIỆT </w:t>
            </w:r>
            <w:r w:rsidRPr="002419CF">
              <w:rPr>
                <w:rStyle w:val="Bodytext2"/>
                <w:rFonts w:ascii="Arial" w:hAnsi="Arial" w:cs="Arial"/>
                <w:b/>
                <w:bCs/>
                <w:color w:val="000000"/>
                <w:sz w:val="20"/>
                <w:szCs w:val="20"/>
                <w:lang w:val="en-US"/>
              </w:rPr>
              <w:t>NAM</w:t>
            </w:r>
          </w:p>
          <w:p w:rsidR="00C710A3" w:rsidRPr="002419CF" w:rsidRDefault="00C710A3" w:rsidP="002419CF">
            <w:pPr>
              <w:pStyle w:val="Bodytext20"/>
              <w:shd w:val="clear" w:color="auto" w:fill="auto"/>
              <w:tabs>
                <w:tab w:val="left" w:pos="6375"/>
              </w:tabs>
              <w:jc w:val="center"/>
              <w:rPr>
                <w:rStyle w:val="Bodytext2"/>
                <w:rFonts w:ascii="Arial" w:hAnsi="Arial" w:cs="Arial"/>
                <w:b/>
                <w:bCs/>
                <w:color w:val="000000"/>
                <w:sz w:val="20"/>
                <w:szCs w:val="20"/>
                <w:lang w:eastAsia="vi-VN"/>
              </w:rPr>
            </w:pPr>
            <w:r w:rsidRPr="002419CF">
              <w:rPr>
                <w:rStyle w:val="Bodytext2"/>
                <w:rFonts w:ascii="Arial" w:hAnsi="Arial" w:cs="Arial"/>
                <w:b/>
                <w:bCs/>
                <w:color w:val="000000"/>
                <w:sz w:val="20"/>
                <w:szCs w:val="20"/>
                <w:lang w:eastAsia="vi-VN"/>
              </w:rPr>
              <w:t>Độc lập - Tự do - Hạnh phúc</w:t>
            </w:r>
          </w:p>
          <w:p w:rsidR="00FB0A02" w:rsidRPr="002419CF" w:rsidRDefault="00FB0A02" w:rsidP="002419CF">
            <w:pPr>
              <w:pStyle w:val="Bodytext20"/>
              <w:shd w:val="clear" w:color="auto" w:fill="auto"/>
              <w:tabs>
                <w:tab w:val="left" w:pos="6375"/>
              </w:tabs>
              <w:jc w:val="center"/>
              <w:rPr>
                <w:rFonts w:ascii="Arial" w:hAnsi="Arial" w:cs="Arial"/>
                <w:sz w:val="20"/>
                <w:szCs w:val="20"/>
                <w:lang w:val="en-US"/>
              </w:rPr>
            </w:pPr>
            <w:r w:rsidRPr="002419CF">
              <w:rPr>
                <w:rStyle w:val="Bodytext2"/>
                <w:rFonts w:ascii="Arial" w:hAnsi="Arial" w:cs="Arial"/>
                <w:bCs/>
                <w:color w:val="000000"/>
                <w:sz w:val="20"/>
                <w:szCs w:val="20"/>
                <w:lang w:eastAsia="vi-VN"/>
              </w:rPr>
              <w:t>_______________________</w:t>
            </w:r>
          </w:p>
          <w:p w:rsidR="00C710A3" w:rsidRPr="002419CF" w:rsidRDefault="00C710A3" w:rsidP="002419CF">
            <w:pPr>
              <w:pStyle w:val="BodyText"/>
              <w:shd w:val="clear" w:color="auto" w:fill="auto"/>
              <w:tabs>
                <w:tab w:val="right" w:leader="dot" w:pos="6844"/>
                <w:tab w:val="left" w:pos="7049"/>
                <w:tab w:val="left" w:leader="dot" w:pos="7843"/>
                <w:tab w:val="left" w:leader="dot" w:pos="8922"/>
                <w:tab w:val="left" w:leader="dot" w:pos="10041"/>
              </w:tabs>
              <w:spacing w:after="0"/>
              <w:jc w:val="right"/>
              <w:rPr>
                <w:rStyle w:val="Bodytext2"/>
                <w:rFonts w:ascii="Arial" w:hAnsi="Arial" w:cs="Arial"/>
                <w:sz w:val="20"/>
                <w:szCs w:val="20"/>
              </w:rPr>
            </w:pPr>
            <w:r w:rsidRPr="002419CF">
              <w:rPr>
                <w:rStyle w:val="BodyTextChar1"/>
                <w:rFonts w:ascii="Arial" w:hAnsi="Arial" w:cs="Arial"/>
                <w:i/>
                <w:iCs/>
                <w:color w:val="000000"/>
                <w:sz w:val="20"/>
                <w:szCs w:val="20"/>
                <w:lang w:val="en-US" w:eastAsia="vi-VN"/>
              </w:rPr>
              <w:t>…</w:t>
            </w:r>
            <w:r w:rsidRPr="002419CF">
              <w:rPr>
                <w:rStyle w:val="BodyTextChar1"/>
                <w:rFonts w:ascii="Arial" w:hAnsi="Arial" w:cs="Arial"/>
                <w:i/>
                <w:iCs/>
                <w:color w:val="000000"/>
                <w:sz w:val="20"/>
                <w:szCs w:val="20"/>
                <w:lang w:eastAsia="vi-VN"/>
              </w:rPr>
              <w:t>,</w:t>
            </w:r>
            <w:r w:rsidR="00FB0A02" w:rsidRPr="002419CF">
              <w:rPr>
                <w:rStyle w:val="BodyTextChar1"/>
                <w:rFonts w:ascii="Arial" w:hAnsi="Arial" w:cs="Arial"/>
                <w:i/>
                <w:iCs/>
                <w:color w:val="000000"/>
                <w:sz w:val="20"/>
                <w:szCs w:val="20"/>
                <w:lang w:val="en-US" w:eastAsia="vi-VN"/>
              </w:rPr>
              <w:t xml:space="preserve"> </w:t>
            </w:r>
            <w:r w:rsidRPr="002419CF">
              <w:rPr>
                <w:rStyle w:val="BodyTextChar1"/>
                <w:rFonts w:ascii="Arial" w:hAnsi="Arial" w:cs="Arial"/>
                <w:i/>
                <w:iCs/>
                <w:color w:val="000000"/>
                <w:sz w:val="20"/>
                <w:szCs w:val="20"/>
                <w:lang w:eastAsia="vi-VN"/>
              </w:rPr>
              <w:t>ngày...tháng...năm...</w:t>
            </w:r>
          </w:p>
        </w:tc>
      </w:tr>
    </w:tbl>
    <w:p w:rsidR="00C710A3" w:rsidRPr="00DF4843" w:rsidRDefault="00C710A3" w:rsidP="000E3B54">
      <w:pPr>
        <w:pStyle w:val="Bodytext20"/>
        <w:shd w:val="clear" w:color="auto" w:fill="auto"/>
        <w:jc w:val="center"/>
        <w:rPr>
          <w:rStyle w:val="Bodytext2"/>
          <w:rFonts w:ascii="Arial" w:hAnsi="Arial" w:cs="Arial"/>
          <w:b/>
          <w:bCs/>
          <w:color w:val="000000"/>
          <w:sz w:val="20"/>
          <w:szCs w:val="20"/>
          <w:lang w:eastAsia="vi-VN"/>
        </w:rPr>
      </w:pPr>
    </w:p>
    <w:p w:rsidR="00C710A3" w:rsidRPr="00DF4843" w:rsidRDefault="00C710A3" w:rsidP="000E3B54">
      <w:pPr>
        <w:pStyle w:val="Bodytext20"/>
        <w:shd w:val="clear" w:color="auto" w:fill="auto"/>
        <w:jc w:val="center"/>
        <w:rPr>
          <w:rStyle w:val="Bodytext2"/>
          <w:rFonts w:ascii="Arial" w:hAnsi="Arial" w:cs="Arial"/>
          <w:b/>
          <w:bCs/>
          <w:color w:val="000000"/>
          <w:sz w:val="20"/>
          <w:szCs w:val="20"/>
          <w:lang w:eastAsia="vi-VN"/>
        </w:rPr>
      </w:pPr>
    </w:p>
    <w:p w:rsidR="002419CF" w:rsidRPr="00DF4843" w:rsidRDefault="002419CF" w:rsidP="000E3B54">
      <w:pPr>
        <w:pStyle w:val="Bodytext20"/>
        <w:shd w:val="clear" w:color="auto" w:fill="auto"/>
        <w:jc w:val="center"/>
        <w:rPr>
          <w:rFonts w:ascii="Arial" w:hAnsi="Arial" w:cs="Arial"/>
          <w:sz w:val="20"/>
          <w:szCs w:val="20"/>
        </w:rPr>
      </w:pPr>
      <w:r w:rsidRPr="00DF4843">
        <w:rPr>
          <w:rStyle w:val="Bodytext2"/>
          <w:rFonts w:ascii="Arial" w:hAnsi="Arial" w:cs="Arial"/>
          <w:b/>
          <w:bCs/>
          <w:color w:val="000000"/>
          <w:sz w:val="20"/>
          <w:szCs w:val="20"/>
          <w:lang w:eastAsia="vi-VN"/>
        </w:rPr>
        <w:t>BÁO CÁO</w:t>
      </w:r>
      <w:r w:rsidRPr="00DF4843">
        <w:rPr>
          <w:rStyle w:val="Bodytext2"/>
          <w:rFonts w:ascii="Arial" w:hAnsi="Arial" w:cs="Arial"/>
          <w:b/>
          <w:bCs/>
          <w:color w:val="000000"/>
          <w:sz w:val="20"/>
          <w:szCs w:val="20"/>
          <w:lang w:eastAsia="vi-VN"/>
        </w:rPr>
        <w:br/>
        <w:t>Tình hình đồng ý sử dụng người chưa đủ 13 tuổi làm việc</w:t>
      </w:r>
    </w:p>
    <w:p w:rsidR="002419CF" w:rsidRPr="00DF4843" w:rsidRDefault="002419CF" w:rsidP="000E3B54">
      <w:pPr>
        <w:pStyle w:val="Bodytext20"/>
        <w:shd w:val="clear" w:color="auto" w:fill="auto"/>
        <w:tabs>
          <w:tab w:val="left" w:leader="dot" w:pos="2863"/>
          <w:tab w:val="left" w:leader="dot" w:pos="4017"/>
          <w:tab w:val="left" w:leader="dot" w:pos="5006"/>
          <w:tab w:val="left" w:leader="dot" w:pos="6479"/>
          <w:tab w:val="left" w:leader="dot" w:pos="7564"/>
          <w:tab w:val="left" w:leader="dot" w:pos="8548"/>
        </w:tabs>
        <w:jc w:val="center"/>
        <w:rPr>
          <w:rFonts w:ascii="Arial" w:hAnsi="Arial" w:cs="Arial"/>
          <w:sz w:val="20"/>
          <w:szCs w:val="20"/>
          <w:lang w:val="en-US"/>
        </w:rPr>
      </w:pPr>
      <w:r w:rsidRPr="00DF4843">
        <w:rPr>
          <w:rStyle w:val="Bodytext2"/>
          <w:rFonts w:ascii="Arial" w:hAnsi="Arial" w:cs="Arial"/>
          <w:i/>
          <w:iCs/>
          <w:color w:val="000000"/>
          <w:sz w:val="20"/>
          <w:szCs w:val="20"/>
          <w:lang w:eastAsia="vi-VN"/>
        </w:rPr>
        <w:t>(Thời gian: Từ ngày</w:t>
      </w:r>
      <w:r w:rsidR="00FB0A02" w:rsidRPr="00DF4843">
        <w:rPr>
          <w:rStyle w:val="Bodytext2"/>
          <w:rFonts w:ascii="Arial" w:hAnsi="Arial" w:cs="Arial"/>
          <w:i/>
          <w:iCs/>
          <w:color w:val="000000"/>
          <w:sz w:val="20"/>
          <w:szCs w:val="20"/>
          <w:lang w:eastAsia="vi-VN"/>
        </w:rPr>
        <w:tab/>
        <w:t xml:space="preserve"> tháng</w:t>
      </w:r>
      <w:r w:rsidR="00FB0A02" w:rsidRPr="00DF4843">
        <w:rPr>
          <w:rStyle w:val="Bodytext2"/>
          <w:rFonts w:ascii="Arial" w:hAnsi="Arial" w:cs="Arial"/>
          <w:i/>
          <w:iCs/>
          <w:color w:val="000000"/>
          <w:sz w:val="20"/>
          <w:szCs w:val="20"/>
          <w:lang w:eastAsia="vi-VN"/>
        </w:rPr>
        <w:tab/>
        <w:t>năm</w:t>
      </w:r>
      <w:r w:rsidR="00FB0A02" w:rsidRPr="00DF4843">
        <w:rPr>
          <w:rStyle w:val="Bodytext2"/>
          <w:rFonts w:ascii="Arial" w:hAnsi="Arial" w:cs="Arial"/>
          <w:i/>
          <w:iCs/>
          <w:color w:val="000000"/>
          <w:sz w:val="20"/>
          <w:szCs w:val="20"/>
          <w:lang w:eastAsia="vi-VN"/>
        </w:rPr>
        <w:tab/>
        <w:t>đến ngày</w:t>
      </w:r>
      <w:r w:rsidR="00FB0A02" w:rsidRPr="00DF4843">
        <w:rPr>
          <w:rStyle w:val="Bodytext2"/>
          <w:rFonts w:ascii="Arial" w:hAnsi="Arial" w:cs="Arial"/>
          <w:i/>
          <w:iCs/>
          <w:color w:val="000000"/>
          <w:sz w:val="20"/>
          <w:szCs w:val="20"/>
          <w:lang w:eastAsia="vi-VN"/>
        </w:rPr>
        <w:tab/>
        <w:t xml:space="preserve"> tháng</w:t>
      </w:r>
      <w:r w:rsidR="00FB0A02" w:rsidRPr="00DF4843">
        <w:rPr>
          <w:rStyle w:val="Bodytext2"/>
          <w:rFonts w:ascii="Arial" w:hAnsi="Arial" w:cs="Arial"/>
          <w:i/>
          <w:iCs/>
          <w:color w:val="000000"/>
          <w:sz w:val="20"/>
          <w:szCs w:val="20"/>
          <w:lang w:eastAsia="vi-VN"/>
        </w:rPr>
        <w:tab/>
        <w:t>năm....</w:t>
      </w:r>
      <w:r w:rsidR="00FB0A02" w:rsidRPr="00DF4843">
        <w:rPr>
          <w:rStyle w:val="Bodytext2"/>
          <w:rFonts w:ascii="Arial" w:hAnsi="Arial" w:cs="Arial"/>
          <w:i/>
          <w:iCs/>
          <w:color w:val="000000"/>
          <w:sz w:val="20"/>
          <w:szCs w:val="20"/>
          <w:lang w:val="en-US" w:eastAsia="vi-VN"/>
        </w:rPr>
        <w:t>)</w:t>
      </w:r>
    </w:p>
    <w:p w:rsidR="002419CF" w:rsidRPr="00DF4843" w:rsidRDefault="002419CF" w:rsidP="000E3B54">
      <w:pPr>
        <w:pStyle w:val="BodyText"/>
        <w:shd w:val="clear" w:color="auto" w:fill="auto"/>
        <w:spacing w:after="0"/>
        <w:jc w:val="center"/>
        <w:rPr>
          <w:rStyle w:val="BodyTextChar1"/>
          <w:rFonts w:ascii="Arial" w:hAnsi="Arial" w:cs="Arial"/>
          <w:color w:val="000000"/>
          <w:sz w:val="20"/>
          <w:szCs w:val="20"/>
          <w:lang w:eastAsia="vi-VN"/>
        </w:rPr>
      </w:pPr>
      <w:r w:rsidRPr="00DF4843">
        <w:rPr>
          <w:rStyle w:val="BodyTextChar1"/>
          <w:rFonts w:ascii="Arial" w:hAnsi="Arial" w:cs="Arial"/>
          <w:color w:val="000000"/>
          <w:sz w:val="20"/>
          <w:szCs w:val="20"/>
          <w:lang w:eastAsia="vi-VN"/>
        </w:rPr>
        <w:t>Kính gửi: Bộ Lao động - Thương binh và Xã hội</w:t>
      </w:r>
    </w:p>
    <w:p w:rsidR="00C710A3" w:rsidRPr="00DF4843" w:rsidRDefault="00C710A3" w:rsidP="000E3B54">
      <w:pPr>
        <w:pStyle w:val="BodyText"/>
        <w:shd w:val="clear" w:color="auto" w:fill="auto"/>
        <w:spacing w:after="0"/>
        <w:jc w:val="center"/>
        <w:rPr>
          <w:rFonts w:ascii="Arial" w:hAnsi="Arial" w:cs="Arial"/>
          <w:sz w:val="20"/>
          <w:szCs w:val="20"/>
        </w:rPr>
      </w:pPr>
    </w:p>
    <w:tbl>
      <w:tblPr>
        <w:tblW w:w="5000" w:type="pct"/>
        <w:jc w:val="center"/>
        <w:tblCellMar>
          <w:left w:w="0" w:type="dxa"/>
          <w:right w:w="0" w:type="dxa"/>
        </w:tblCellMar>
        <w:tblLook w:val="0000" w:firstRow="0" w:lastRow="0" w:firstColumn="0" w:lastColumn="0" w:noHBand="0" w:noVBand="0"/>
      </w:tblPr>
      <w:tblGrid>
        <w:gridCol w:w="786"/>
        <w:gridCol w:w="2128"/>
        <w:gridCol w:w="820"/>
        <w:gridCol w:w="658"/>
        <w:gridCol w:w="1153"/>
        <w:gridCol w:w="1148"/>
        <w:gridCol w:w="991"/>
        <w:gridCol w:w="1326"/>
      </w:tblGrid>
      <w:tr w:rsidR="002419CF" w:rsidRPr="00DF4843" w:rsidTr="000E3B54">
        <w:trPr>
          <w:trHeight w:val="432"/>
          <w:jc w:val="center"/>
        </w:trPr>
        <w:tc>
          <w:tcPr>
            <w:tcW w:w="436" w:type="pct"/>
            <w:vMerge w:val="restart"/>
            <w:tcBorders>
              <w:top w:val="single" w:sz="4" w:space="0" w:color="auto"/>
              <w:left w:val="single" w:sz="4" w:space="0" w:color="auto"/>
              <w:bottom w:val="nil"/>
              <w:right w:val="nil"/>
            </w:tcBorders>
            <w:shd w:val="clear" w:color="auto" w:fill="FFFFFF"/>
            <w:vAlign w:val="center"/>
          </w:tcPr>
          <w:p w:rsidR="002419CF" w:rsidRPr="00DF4843" w:rsidRDefault="002419CF" w:rsidP="000E3B54">
            <w:pPr>
              <w:pStyle w:val="Other0"/>
              <w:shd w:val="clear" w:color="auto" w:fill="auto"/>
              <w:spacing w:after="0"/>
              <w:jc w:val="center"/>
              <w:rPr>
                <w:rFonts w:ascii="Arial" w:hAnsi="Arial" w:cs="Arial"/>
                <w:sz w:val="20"/>
                <w:szCs w:val="20"/>
              </w:rPr>
            </w:pPr>
            <w:r w:rsidRPr="00DF4843">
              <w:rPr>
                <w:rStyle w:val="Other"/>
                <w:rFonts w:ascii="Arial" w:hAnsi="Arial" w:cs="Arial"/>
                <w:b/>
                <w:bCs/>
                <w:color w:val="000000"/>
                <w:sz w:val="20"/>
                <w:szCs w:val="20"/>
                <w:lang w:eastAsia="vi-VN"/>
              </w:rPr>
              <w:t>STT</w:t>
            </w:r>
          </w:p>
        </w:tc>
        <w:tc>
          <w:tcPr>
            <w:tcW w:w="1181" w:type="pct"/>
            <w:vMerge w:val="restart"/>
            <w:tcBorders>
              <w:top w:val="single" w:sz="4" w:space="0" w:color="auto"/>
              <w:left w:val="single" w:sz="4" w:space="0" w:color="auto"/>
              <w:bottom w:val="nil"/>
              <w:right w:val="nil"/>
            </w:tcBorders>
            <w:shd w:val="clear" w:color="auto" w:fill="FFFFFF"/>
            <w:vAlign w:val="center"/>
          </w:tcPr>
          <w:p w:rsidR="002419CF" w:rsidRPr="00DF4843" w:rsidRDefault="002419CF" w:rsidP="000E3B54">
            <w:pPr>
              <w:pStyle w:val="Other0"/>
              <w:shd w:val="clear" w:color="auto" w:fill="auto"/>
              <w:spacing w:after="0"/>
              <w:jc w:val="center"/>
              <w:rPr>
                <w:rFonts w:ascii="Arial" w:hAnsi="Arial" w:cs="Arial"/>
                <w:sz w:val="20"/>
                <w:szCs w:val="20"/>
              </w:rPr>
            </w:pPr>
            <w:r w:rsidRPr="00DF4843">
              <w:rPr>
                <w:rStyle w:val="Other"/>
                <w:rFonts w:ascii="Arial" w:hAnsi="Arial" w:cs="Arial"/>
                <w:b/>
                <w:bCs/>
                <w:color w:val="000000"/>
                <w:sz w:val="20"/>
                <w:szCs w:val="20"/>
                <w:lang w:eastAsia="vi-VN"/>
              </w:rPr>
              <w:t>Người sử dụng lao động</w:t>
            </w:r>
          </w:p>
        </w:tc>
        <w:tc>
          <w:tcPr>
            <w:tcW w:w="819" w:type="pct"/>
            <w:gridSpan w:val="2"/>
            <w:tcBorders>
              <w:top w:val="single" w:sz="4" w:space="0" w:color="auto"/>
              <w:left w:val="single" w:sz="4" w:space="0" w:color="auto"/>
              <w:bottom w:val="nil"/>
              <w:right w:val="nil"/>
            </w:tcBorders>
            <w:shd w:val="clear" w:color="auto" w:fill="FFFFFF"/>
            <w:vAlign w:val="center"/>
          </w:tcPr>
          <w:p w:rsidR="002419CF" w:rsidRPr="00DF4843" w:rsidRDefault="002419CF" w:rsidP="000E3B54">
            <w:pPr>
              <w:pStyle w:val="Other0"/>
              <w:shd w:val="clear" w:color="auto" w:fill="auto"/>
              <w:spacing w:after="0"/>
              <w:jc w:val="center"/>
              <w:rPr>
                <w:rFonts w:ascii="Arial" w:hAnsi="Arial" w:cs="Arial"/>
                <w:sz w:val="20"/>
                <w:szCs w:val="20"/>
              </w:rPr>
            </w:pPr>
            <w:r w:rsidRPr="00DF4843">
              <w:rPr>
                <w:rStyle w:val="Other"/>
                <w:rFonts w:ascii="Arial" w:hAnsi="Arial" w:cs="Arial"/>
                <w:b/>
                <w:bCs/>
                <w:color w:val="000000"/>
                <w:sz w:val="20"/>
                <w:szCs w:val="20"/>
                <w:lang w:eastAsia="vi-VN"/>
              </w:rPr>
              <w:t>Tổng số người chưa đủ</w:t>
            </w:r>
            <w:r w:rsidR="00FB0A02" w:rsidRPr="00DF4843">
              <w:rPr>
                <w:rStyle w:val="Other"/>
                <w:rFonts w:ascii="Arial" w:hAnsi="Arial" w:cs="Arial"/>
                <w:b/>
                <w:bCs/>
                <w:color w:val="000000"/>
                <w:sz w:val="20"/>
                <w:szCs w:val="20"/>
                <w:lang w:val="en-US" w:eastAsia="vi-VN"/>
              </w:rPr>
              <w:t xml:space="preserve"> </w:t>
            </w:r>
            <w:r w:rsidRPr="00DF4843">
              <w:rPr>
                <w:rStyle w:val="Other"/>
                <w:rFonts w:ascii="Arial" w:hAnsi="Arial" w:cs="Arial"/>
                <w:b/>
                <w:bCs/>
                <w:color w:val="000000"/>
                <w:sz w:val="20"/>
                <w:szCs w:val="20"/>
                <w:lang w:eastAsia="vi-VN"/>
              </w:rPr>
              <w:t>13 tuổi</w:t>
            </w:r>
          </w:p>
        </w:tc>
        <w:tc>
          <w:tcPr>
            <w:tcW w:w="1827" w:type="pct"/>
            <w:gridSpan w:val="3"/>
            <w:tcBorders>
              <w:top w:val="single" w:sz="4" w:space="0" w:color="auto"/>
              <w:left w:val="single" w:sz="4" w:space="0" w:color="auto"/>
              <w:bottom w:val="nil"/>
              <w:right w:val="nil"/>
            </w:tcBorders>
            <w:shd w:val="clear" w:color="auto" w:fill="FFFFFF"/>
            <w:vAlign w:val="center"/>
          </w:tcPr>
          <w:p w:rsidR="002419CF" w:rsidRPr="00DF4843" w:rsidRDefault="002419CF" w:rsidP="000E3B54">
            <w:pPr>
              <w:pStyle w:val="Other0"/>
              <w:shd w:val="clear" w:color="auto" w:fill="auto"/>
              <w:spacing w:after="0"/>
              <w:jc w:val="center"/>
              <w:rPr>
                <w:rFonts w:ascii="Arial" w:hAnsi="Arial" w:cs="Arial"/>
                <w:sz w:val="20"/>
                <w:szCs w:val="20"/>
              </w:rPr>
            </w:pPr>
            <w:r w:rsidRPr="00DF4843">
              <w:rPr>
                <w:rStyle w:val="Other"/>
                <w:rFonts w:ascii="Arial" w:hAnsi="Arial" w:cs="Arial"/>
                <w:b/>
                <w:bCs/>
                <w:color w:val="000000"/>
                <w:sz w:val="20"/>
                <w:szCs w:val="20"/>
                <w:lang w:eastAsia="vi-VN"/>
              </w:rPr>
              <w:t>Loại hợp đồng lao động</w:t>
            </w:r>
          </w:p>
        </w:tc>
        <w:tc>
          <w:tcPr>
            <w:tcW w:w="736" w:type="pct"/>
            <w:tcBorders>
              <w:top w:val="single" w:sz="4" w:space="0" w:color="auto"/>
              <w:left w:val="single" w:sz="4" w:space="0" w:color="auto"/>
              <w:bottom w:val="nil"/>
              <w:right w:val="single" w:sz="4" w:space="0" w:color="auto"/>
            </w:tcBorders>
            <w:shd w:val="clear" w:color="auto" w:fill="FFFFFF"/>
            <w:vAlign w:val="center"/>
          </w:tcPr>
          <w:p w:rsidR="002419CF" w:rsidRPr="00DF4843" w:rsidRDefault="002419CF" w:rsidP="000E3B54">
            <w:pPr>
              <w:pStyle w:val="Other0"/>
              <w:shd w:val="clear" w:color="auto" w:fill="auto"/>
              <w:spacing w:after="0"/>
              <w:jc w:val="center"/>
              <w:rPr>
                <w:rFonts w:ascii="Arial" w:hAnsi="Arial" w:cs="Arial"/>
                <w:sz w:val="20"/>
                <w:szCs w:val="20"/>
              </w:rPr>
            </w:pPr>
            <w:r w:rsidRPr="00DF4843">
              <w:rPr>
                <w:rStyle w:val="Other"/>
                <w:rFonts w:ascii="Arial" w:hAnsi="Arial" w:cs="Arial"/>
                <w:b/>
                <w:bCs/>
                <w:color w:val="000000"/>
                <w:sz w:val="20"/>
                <w:szCs w:val="20"/>
                <w:lang w:eastAsia="vi-VN"/>
              </w:rPr>
              <w:t>Ghi chú</w:t>
            </w:r>
          </w:p>
        </w:tc>
      </w:tr>
      <w:tr w:rsidR="002419CF" w:rsidRPr="00DF4843" w:rsidTr="000E3B54">
        <w:trPr>
          <w:trHeight w:val="432"/>
          <w:jc w:val="center"/>
        </w:trPr>
        <w:tc>
          <w:tcPr>
            <w:tcW w:w="436" w:type="pct"/>
            <w:vMerge/>
            <w:tcBorders>
              <w:top w:val="nil"/>
              <w:left w:val="single" w:sz="4" w:space="0" w:color="auto"/>
              <w:bottom w:val="nil"/>
              <w:right w:val="nil"/>
            </w:tcBorders>
            <w:shd w:val="clear" w:color="auto" w:fill="FFFFFF"/>
            <w:vAlign w:val="center"/>
          </w:tcPr>
          <w:p w:rsidR="002419CF" w:rsidRPr="00DF4843" w:rsidRDefault="002419CF" w:rsidP="000E3B54">
            <w:pPr>
              <w:pStyle w:val="Other0"/>
              <w:shd w:val="clear" w:color="auto" w:fill="auto"/>
              <w:spacing w:after="0"/>
              <w:jc w:val="center"/>
              <w:rPr>
                <w:rFonts w:ascii="Arial" w:hAnsi="Arial" w:cs="Arial"/>
                <w:sz w:val="20"/>
                <w:szCs w:val="20"/>
              </w:rPr>
            </w:pPr>
          </w:p>
        </w:tc>
        <w:tc>
          <w:tcPr>
            <w:tcW w:w="1181" w:type="pct"/>
            <w:vMerge/>
            <w:tcBorders>
              <w:top w:val="nil"/>
              <w:left w:val="single" w:sz="4" w:space="0" w:color="auto"/>
              <w:bottom w:val="nil"/>
              <w:right w:val="nil"/>
            </w:tcBorders>
            <w:shd w:val="clear" w:color="auto" w:fill="FFFFFF"/>
            <w:vAlign w:val="center"/>
          </w:tcPr>
          <w:p w:rsidR="002419CF" w:rsidRPr="00DF4843" w:rsidRDefault="002419CF" w:rsidP="000E3B54">
            <w:pPr>
              <w:pStyle w:val="Other0"/>
              <w:shd w:val="clear" w:color="auto" w:fill="auto"/>
              <w:spacing w:after="0"/>
              <w:jc w:val="center"/>
              <w:rPr>
                <w:rFonts w:ascii="Arial" w:hAnsi="Arial" w:cs="Arial"/>
                <w:sz w:val="20"/>
                <w:szCs w:val="20"/>
              </w:rPr>
            </w:pPr>
          </w:p>
        </w:tc>
        <w:tc>
          <w:tcPr>
            <w:tcW w:w="455" w:type="pct"/>
            <w:vMerge w:val="restart"/>
            <w:tcBorders>
              <w:top w:val="single" w:sz="4" w:space="0" w:color="auto"/>
              <w:left w:val="single" w:sz="4" w:space="0" w:color="auto"/>
              <w:bottom w:val="nil"/>
              <w:right w:val="nil"/>
            </w:tcBorders>
            <w:shd w:val="clear" w:color="auto" w:fill="FFFFFF"/>
            <w:vAlign w:val="center"/>
          </w:tcPr>
          <w:p w:rsidR="002419CF" w:rsidRPr="00DF4843" w:rsidRDefault="002419CF" w:rsidP="000E3B54">
            <w:pPr>
              <w:pStyle w:val="Other0"/>
              <w:shd w:val="clear" w:color="auto" w:fill="auto"/>
              <w:spacing w:after="0"/>
              <w:jc w:val="center"/>
              <w:rPr>
                <w:rFonts w:ascii="Arial" w:hAnsi="Arial" w:cs="Arial"/>
                <w:sz w:val="20"/>
                <w:szCs w:val="20"/>
              </w:rPr>
            </w:pPr>
            <w:r w:rsidRPr="00DF4843">
              <w:rPr>
                <w:rStyle w:val="Other"/>
                <w:rFonts w:ascii="Arial" w:hAnsi="Arial" w:cs="Arial"/>
                <w:color w:val="000000"/>
                <w:sz w:val="20"/>
                <w:szCs w:val="20"/>
                <w:lang w:eastAsia="vi-VN"/>
              </w:rPr>
              <w:t>Nam</w:t>
            </w:r>
          </w:p>
        </w:tc>
        <w:tc>
          <w:tcPr>
            <w:tcW w:w="365" w:type="pct"/>
            <w:vMerge w:val="restart"/>
            <w:tcBorders>
              <w:top w:val="single" w:sz="4" w:space="0" w:color="auto"/>
              <w:left w:val="single" w:sz="4" w:space="0" w:color="auto"/>
              <w:bottom w:val="nil"/>
              <w:right w:val="nil"/>
            </w:tcBorders>
            <w:shd w:val="clear" w:color="auto" w:fill="FFFFFF"/>
            <w:vAlign w:val="center"/>
          </w:tcPr>
          <w:p w:rsidR="002419CF" w:rsidRPr="00DF4843" w:rsidRDefault="002419CF" w:rsidP="000E3B54">
            <w:pPr>
              <w:pStyle w:val="Other0"/>
              <w:shd w:val="clear" w:color="auto" w:fill="auto"/>
              <w:spacing w:after="0"/>
              <w:jc w:val="center"/>
              <w:rPr>
                <w:rFonts w:ascii="Arial" w:hAnsi="Arial" w:cs="Arial"/>
                <w:sz w:val="20"/>
                <w:szCs w:val="20"/>
              </w:rPr>
            </w:pPr>
            <w:r w:rsidRPr="00DF4843">
              <w:rPr>
                <w:rStyle w:val="Other"/>
                <w:rFonts w:ascii="Arial" w:hAnsi="Arial" w:cs="Arial"/>
                <w:color w:val="000000"/>
                <w:sz w:val="20"/>
                <w:szCs w:val="20"/>
                <w:lang w:eastAsia="vi-VN"/>
              </w:rPr>
              <w:t>Nữ</w:t>
            </w:r>
          </w:p>
        </w:tc>
        <w:tc>
          <w:tcPr>
            <w:tcW w:w="640" w:type="pct"/>
            <w:vMerge w:val="restart"/>
            <w:tcBorders>
              <w:top w:val="single" w:sz="4" w:space="0" w:color="auto"/>
              <w:left w:val="single" w:sz="4" w:space="0" w:color="auto"/>
              <w:bottom w:val="nil"/>
              <w:right w:val="nil"/>
            </w:tcBorders>
            <w:shd w:val="clear" w:color="auto" w:fill="FFFFFF"/>
            <w:vAlign w:val="center"/>
          </w:tcPr>
          <w:p w:rsidR="002419CF" w:rsidRPr="00DF4843" w:rsidRDefault="002419CF" w:rsidP="000E3B54">
            <w:pPr>
              <w:pStyle w:val="Other0"/>
              <w:shd w:val="clear" w:color="auto" w:fill="auto"/>
              <w:spacing w:after="0"/>
              <w:jc w:val="center"/>
              <w:rPr>
                <w:rFonts w:ascii="Arial" w:hAnsi="Arial" w:cs="Arial"/>
                <w:sz w:val="20"/>
                <w:szCs w:val="20"/>
              </w:rPr>
            </w:pPr>
            <w:r w:rsidRPr="00DF4843">
              <w:rPr>
                <w:rStyle w:val="Other"/>
                <w:rFonts w:ascii="Arial" w:hAnsi="Arial" w:cs="Arial"/>
                <w:color w:val="000000"/>
                <w:sz w:val="20"/>
                <w:szCs w:val="20"/>
                <w:lang w:eastAsia="vi-VN"/>
              </w:rPr>
              <w:t>Không xác định thời hạn</w:t>
            </w:r>
          </w:p>
        </w:tc>
        <w:tc>
          <w:tcPr>
            <w:tcW w:w="1187" w:type="pct"/>
            <w:gridSpan w:val="2"/>
            <w:tcBorders>
              <w:top w:val="single" w:sz="4" w:space="0" w:color="auto"/>
              <w:left w:val="single" w:sz="4" w:space="0" w:color="auto"/>
              <w:bottom w:val="nil"/>
              <w:right w:val="nil"/>
            </w:tcBorders>
            <w:shd w:val="clear" w:color="auto" w:fill="FFFFFF"/>
            <w:vAlign w:val="center"/>
          </w:tcPr>
          <w:p w:rsidR="002419CF" w:rsidRPr="00DF4843" w:rsidRDefault="002419CF" w:rsidP="000E3B54">
            <w:pPr>
              <w:pStyle w:val="Other0"/>
              <w:shd w:val="clear" w:color="auto" w:fill="auto"/>
              <w:spacing w:after="0"/>
              <w:jc w:val="center"/>
              <w:rPr>
                <w:rFonts w:ascii="Arial" w:hAnsi="Arial" w:cs="Arial"/>
                <w:sz w:val="20"/>
                <w:szCs w:val="20"/>
              </w:rPr>
            </w:pPr>
            <w:r w:rsidRPr="00DF4843">
              <w:rPr>
                <w:rStyle w:val="Other"/>
                <w:rFonts w:ascii="Arial" w:hAnsi="Arial" w:cs="Arial"/>
                <w:color w:val="000000"/>
                <w:sz w:val="20"/>
                <w:szCs w:val="20"/>
                <w:lang w:eastAsia="vi-VN"/>
              </w:rPr>
              <w:t>Xác định</w:t>
            </w:r>
            <w:r w:rsidR="00FB0A02" w:rsidRPr="00DF4843">
              <w:rPr>
                <w:rStyle w:val="Other"/>
                <w:rFonts w:ascii="Arial" w:hAnsi="Arial" w:cs="Arial"/>
                <w:color w:val="000000"/>
                <w:sz w:val="20"/>
                <w:szCs w:val="20"/>
                <w:lang w:val="en-US" w:eastAsia="vi-VN"/>
              </w:rPr>
              <w:t xml:space="preserve"> </w:t>
            </w:r>
            <w:r w:rsidRPr="00DF4843">
              <w:rPr>
                <w:rStyle w:val="Other"/>
                <w:rFonts w:ascii="Arial" w:hAnsi="Arial" w:cs="Arial"/>
                <w:color w:val="000000"/>
                <w:sz w:val="20"/>
                <w:szCs w:val="20"/>
                <w:lang w:eastAsia="vi-VN"/>
              </w:rPr>
              <w:t>thời hạn</w:t>
            </w:r>
          </w:p>
        </w:tc>
        <w:tc>
          <w:tcPr>
            <w:tcW w:w="736" w:type="pct"/>
            <w:vMerge w:val="restart"/>
            <w:tcBorders>
              <w:top w:val="single" w:sz="4" w:space="0" w:color="auto"/>
              <w:left w:val="single" w:sz="4" w:space="0" w:color="auto"/>
              <w:bottom w:val="nil"/>
              <w:right w:val="single" w:sz="4" w:space="0" w:color="auto"/>
            </w:tcBorders>
            <w:shd w:val="clear" w:color="auto" w:fill="FFFFFF"/>
            <w:vAlign w:val="center"/>
          </w:tcPr>
          <w:p w:rsidR="002419CF" w:rsidRPr="00DF4843" w:rsidRDefault="002419CF" w:rsidP="000E3B54">
            <w:pPr>
              <w:jc w:val="center"/>
              <w:rPr>
                <w:rFonts w:ascii="Arial" w:hAnsi="Arial" w:cs="Arial"/>
                <w:color w:val="auto"/>
                <w:sz w:val="20"/>
                <w:szCs w:val="20"/>
                <w:lang w:eastAsia="en-US"/>
              </w:rPr>
            </w:pPr>
          </w:p>
        </w:tc>
      </w:tr>
      <w:tr w:rsidR="002419CF" w:rsidRPr="00DF4843" w:rsidTr="000E3B54">
        <w:trPr>
          <w:trHeight w:val="432"/>
          <w:jc w:val="center"/>
        </w:trPr>
        <w:tc>
          <w:tcPr>
            <w:tcW w:w="436" w:type="pct"/>
            <w:vMerge/>
            <w:tcBorders>
              <w:top w:val="nil"/>
              <w:left w:val="single" w:sz="4" w:space="0" w:color="auto"/>
              <w:bottom w:val="nil"/>
              <w:right w:val="nil"/>
            </w:tcBorders>
            <w:shd w:val="clear" w:color="auto" w:fill="FFFFFF"/>
            <w:vAlign w:val="center"/>
          </w:tcPr>
          <w:p w:rsidR="002419CF" w:rsidRPr="00DF4843" w:rsidRDefault="002419CF" w:rsidP="000E3B54">
            <w:pPr>
              <w:jc w:val="center"/>
              <w:rPr>
                <w:rFonts w:ascii="Arial" w:hAnsi="Arial" w:cs="Arial"/>
                <w:color w:val="auto"/>
                <w:sz w:val="20"/>
                <w:szCs w:val="20"/>
                <w:lang w:eastAsia="en-US"/>
              </w:rPr>
            </w:pPr>
          </w:p>
        </w:tc>
        <w:tc>
          <w:tcPr>
            <w:tcW w:w="1181" w:type="pct"/>
            <w:vMerge/>
            <w:tcBorders>
              <w:top w:val="nil"/>
              <w:left w:val="single" w:sz="4" w:space="0" w:color="auto"/>
              <w:bottom w:val="nil"/>
              <w:right w:val="nil"/>
            </w:tcBorders>
            <w:shd w:val="clear" w:color="auto" w:fill="FFFFFF"/>
            <w:vAlign w:val="center"/>
          </w:tcPr>
          <w:p w:rsidR="002419CF" w:rsidRPr="00DF4843" w:rsidRDefault="002419CF" w:rsidP="000E3B54">
            <w:pPr>
              <w:jc w:val="center"/>
              <w:rPr>
                <w:rFonts w:ascii="Arial" w:hAnsi="Arial" w:cs="Arial"/>
                <w:color w:val="auto"/>
                <w:sz w:val="20"/>
                <w:szCs w:val="20"/>
                <w:lang w:eastAsia="en-US"/>
              </w:rPr>
            </w:pPr>
          </w:p>
        </w:tc>
        <w:tc>
          <w:tcPr>
            <w:tcW w:w="455" w:type="pct"/>
            <w:vMerge/>
            <w:tcBorders>
              <w:top w:val="nil"/>
              <w:left w:val="single" w:sz="4" w:space="0" w:color="auto"/>
              <w:bottom w:val="nil"/>
              <w:right w:val="nil"/>
            </w:tcBorders>
            <w:shd w:val="clear" w:color="auto" w:fill="FFFFFF"/>
            <w:vAlign w:val="center"/>
          </w:tcPr>
          <w:p w:rsidR="002419CF" w:rsidRPr="00DF4843" w:rsidRDefault="002419CF" w:rsidP="000E3B54">
            <w:pPr>
              <w:jc w:val="center"/>
              <w:rPr>
                <w:rFonts w:ascii="Arial" w:hAnsi="Arial" w:cs="Arial"/>
                <w:color w:val="auto"/>
                <w:sz w:val="20"/>
                <w:szCs w:val="20"/>
                <w:lang w:eastAsia="en-US"/>
              </w:rPr>
            </w:pPr>
          </w:p>
        </w:tc>
        <w:tc>
          <w:tcPr>
            <w:tcW w:w="365" w:type="pct"/>
            <w:vMerge/>
            <w:tcBorders>
              <w:top w:val="nil"/>
              <w:left w:val="single" w:sz="4" w:space="0" w:color="auto"/>
              <w:bottom w:val="nil"/>
              <w:right w:val="nil"/>
            </w:tcBorders>
            <w:shd w:val="clear" w:color="auto" w:fill="FFFFFF"/>
            <w:vAlign w:val="center"/>
          </w:tcPr>
          <w:p w:rsidR="002419CF" w:rsidRPr="00DF4843" w:rsidRDefault="002419CF" w:rsidP="000E3B54">
            <w:pPr>
              <w:jc w:val="center"/>
              <w:rPr>
                <w:rFonts w:ascii="Arial" w:hAnsi="Arial" w:cs="Arial"/>
                <w:color w:val="auto"/>
                <w:sz w:val="20"/>
                <w:szCs w:val="20"/>
                <w:lang w:eastAsia="en-US"/>
              </w:rPr>
            </w:pPr>
          </w:p>
        </w:tc>
        <w:tc>
          <w:tcPr>
            <w:tcW w:w="640" w:type="pct"/>
            <w:vMerge/>
            <w:tcBorders>
              <w:top w:val="nil"/>
              <w:left w:val="single" w:sz="4" w:space="0" w:color="auto"/>
              <w:bottom w:val="nil"/>
              <w:right w:val="nil"/>
            </w:tcBorders>
            <w:shd w:val="clear" w:color="auto" w:fill="FFFFFF"/>
            <w:vAlign w:val="center"/>
          </w:tcPr>
          <w:p w:rsidR="002419CF" w:rsidRPr="00DF4843" w:rsidRDefault="002419CF" w:rsidP="000E3B54">
            <w:pPr>
              <w:jc w:val="center"/>
              <w:rPr>
                <w:rFonts w:ascii="Arial" w:hAnsi="Arial" w:cs="Arial"/>
                <w:color w:val="auto"/>
                <w:sz w:val="20"/>
                <w:szCs w:val="20"/>
                <w:lang w:eastAsia="en-US"/>
              </w:rPr>
            </w:pPr>
          </w:p>
        </w:tc>
        <w:tc>
          <w:tcPr>
            <w:tcW w:w="637" w:type="pct"/>
            <w:tcBorders>
              <w:top w:val="single" w:sz="4" w:space="0" w:color="auto"/>
              <w:left w:val="single" w:sz="4" w:space="0" w:color="auto"/>
              <w:bottom w:val="nil"/>
              <w:right w:val="nil"/>
            </w:tcBorders>
            <w:shd w:val="clear" w:color="auto" w:fill="FFFFFF"/>
            <w:vAlign w:val="center"/>
          </w:tcPr>
          <w:p w:rsidR="002419CF" w:rsidRPr="00DF4843" w:rsidRDefault="002419CF" w:rsidP="000E3B54">
            <w:pPr>
              <w:pStyle w:val="Other0"/>
              <w:shd w:val="clear" w:color="auto" w:fill="auto"/>
              <w:spacing w:after="0"/>
              <w:jc w:val="center"/>
              <w:rPr>
                <w:rFonts w:ascii="Arial" w:hAnsi="Arial" w:cs="Arial"/>
                <w:sz w:val="20"/>
                <w:szCs w:val="20"/>
              </w:rPr>
            </w:pPr>
            <w:r w:rsidRPr="00DF4843">
              <w:rPr>
                <w:rStyle w:val="Other"/>
                <w:rFonts w:ascii="Arial" w:hAnsi="Arial" w:cs="Arial"/>
                <w:color w:val="000000"/>
                <w:sz w:val="20"/>
                <w:szCs w:val="20"/>
                <w:lang w:eastAsia="vi-VN"/>
              </w:rPr>
              <w:t>Dưới 01 tháng</w:t>
            </w:r>
          </w:p>
        </w:tc>
        <w:tc>
          <w:tcPr>
            <w:tcW w:w="550" w:type="pct"/>
            <w:tcBorders>
              <w:top w:val="single" w:sz="4" w:space="0" w:color="auto"/>
              <w:left w:val="single" w:sz="4" w:space="0" w:color="auto"/>
              <w:bottom w:val="nil"/>
              <w:right w:val="nil"/>
            </w:tcBorders>
            <w:shd w:val="clear" w:color="auto" w:fill="FFFFFF"/>
            <w:vAlign w:val="center"/>
          </w:tcPr>
          <w:p w:rsidR="002419CF" w:rsidRPr="00DF4843" w:rsidRDefault="002419CF" w:rsidP="000E3B54">
            <w:pPr>
              <w:pStyle w:val="Other0"/>
              <w:shd w:val="clear" w:color="auto" w:fill="auto"/>
              <w:spacing w:after="0"/>
              <w:jc w:val="center"/>
              <w:rPr>
                <w:rFonts w:ascii="Arial" w:hAnsi="Arial" w:cs="Arial"/>
                <w:sz w:val="20"/>
                <w:szCs w:val="20"/>
              </w:rPr>
            </w:pPr>
            <w:r w:rsidRPr="00DF4843">
              <w:rPr>
                <w:rStyle w:val="Other"/>
                <w:rFonts w:ascii="Arial" w:hAnsi="Arial" w:cs="Arial"/>
                <w:color w:val="000000"/>
                <w:sz w:val="20"/>
                <w:szCs w:val="20"/>
                <w:lang w:eastAsia="vi-VN"/>
              </w:rPr>
              <w:t>Trên 01 tháng</w:t>
            </w:r>
          </w:p>
        </w:tc>
        <w:tc>
          <w:tcPr>
            <w:tcW w:w="736" w:type="pct"/>
            <w:vMerge/>
            <w:tcBorders>
              <w:top w:val="nil"/>
              <w:left w:val="single" w:sz="4" w:space="0" w:color="auto"/>
              <w:bottom w:val="nil"/>
              <w:right w:val="single" w:sz="4" w:space="0" w:color="auto"/>
            </w:tcBorders>
            <w:shd w:val="clear" w:color="auto" w:fill="FFFFFF"/>
            <w:vAlign w:val="center"/>
          </w:tcPr>
          <w:p w:rsidR="002419CF" w:rsidRPr="00DF4843" w:rsidRDefault="002419CF" w:rsidP="000E3B54">
            <w:pPr>
              <w:pStyle w:val="Other0"/>
              <w:shd w:val="clear" w:color="auto" w:fill="auto"/>
              <w:spacing w:after="0"/>
              <w:jc w:val="center"/>
              <w:rPr>
                <w:rFonts w:ascii="Arial" w:hAnsi="Arial" w:cs="Arial"/>
                <w:sz w:val="20"/>
                <w:szCs w:val="20"/>
              </w:rPr>
            </w:pPr>
          </w:p>
        </w:tc>
      </w:tr>
      <w:tr w:rsidR="002419CF" w:rsidRPr="00DF4843" w:rsidTr="000E3B54">
        <w:trPr>
          <w:trHeight w:val="432"/>
          <w:jc w:val="center"/>
        </w:trPr>
        <w:tc>
          <w:tcPr>
            <w:tcW w:w="436" w:type="pct"/>
            <w:tcBorders>
              <w:top w:val="single" w:sz="4" w:space="0" w:color="auto"/>
              <w:left w:val="single" w:sz="4" w:space="0" w:color="auto"/>
              <w:bottom w:val="nil"/>
              <w:right w:val="nil"/>
            </w:tcBorders>
            <w:shd w:val="clear" w:color="auto" w:fill="FFFFFF"/>
            <w:vAlign w:val="center"/>
          </w:tcPr>
          <w:p w:rsidR="002419CF" w:rsidRPr="00DF4843" w:rsidRDefault="002419CF" w:rsidP="000E3B54">
            <w:pPr>
              <w:pStyle w:val="Other0"/>
              <w:shd w:val="clear" w:color="auto" w:fill="auto"/>
              <w:spacing w:after="0"/>
              <w:jc w:val="center"/>
              <w:rPr>
                <w:rFonts w:ascii="Arial" w:hAnsi="Arial" w:cs="Arial"/>
                <w:sz w:val="20"/>
                <w:szCs w:val="20"/>
              </w:rPr>
            </w:pPr>
            <w:r w:rsidRPr="00DF4843">
              <w:rPr>
                <w:rStyle w:val="Other"/>
                <w:rFonts w:ascii="Arial" w:hAnsi="Arial" w:cs="Arial"/>
                <w:color w:val="000000"/>
                <w:sz w:val="20"/>
                <w:szCs w:val="20"/>
                <w:lang w:eastAsia="vi-VN"/>
              </w:rPr>
              <w:t>1</w:t>
            </w:r>
          </w:p>
        </w:tc>
        <w:tc>
          <w:tcPr>
            <w:tcW w:w="1181" w:type="pct"/>
            <w:tcBorders>
              <w:top w:val="single" w:sz="4" w:space="0" w:color="auto"/>
              <w:left w:val="single" w:sz="4" w:space="0" w:color="auto"/>
              <w:bottom w:val="nil"/>
              <w:right w:val="nil"/>
            </w:tcBorders>
            <w:shd w:val="clear" w:color="auto" w:fill="FFFFFF"/>
            <w:vAlign w:val="center"/>
          </w:tcPr>
          <w:p w:rsidR="002419CF" w:rsidRPr="00DF4843" w:rsidRDefault="002419CF" w:rsidP="000E3B54">
            <w:pPr>
              <w:pStyle w:val="Other0"/>
              <w:shd w:val="clear" w:color="auto" w:fill="auto"/>
              <w:spacing w:after="0"/>
              <w:rPr>
                <w:rFonts w:ascii="Arial" w:hAnsi="Arial" w:cs="Arial"/>
                <w:sz w:val="20"/>
                <w:szCs w:val="20"/>
              </w:rPr>
            </w:pPr>
            <w:r w:rsidRPr="00DF4843">
              <w:rPr>
                <w:rStyle w:val="Other"/>
                <w:rFonts w:ascii="Arial" w:hAnsi="Arial" w:cs="Arial"/>
                <w:color w:val="000000"/>
                <w:sz w:val="20"/>
                <w:szCs w:val="20"/>
                <w:lang w:eastAsia="vi-VN"/>
              </w:rPr>
              <w:t>Doanh nghiệp</w:t>
            </w:r>
          </w:p>
        </w:tc>
        <w:tc>
          <w:tcPr>
            <w:tcW w:w="455" w:type="pct"/>
            <w:tcBorders>
              <w:top w:val="single" w:sz="4" w:space="0" w:color="auto"/>
              <w:left w:val="single" w:sz="4" w:space="0" w:color="auto"/>
              <w:bottom w:val="nil"/>
              <w:right w:val="nil"/>
            </w:tcBorders>
            <w:shd w:val="clear" w:color="auto" w:fill="FFFFFF"/>
            <w:vAlign w:val="center"/>
          </w:tcPr>
          <w:p w:rsidR="002419CF" w:rsidRPr="00DF4843" w:rsidRDefault="002419CF" w:rsidP="000E3B54">
            <w:pPr>
              <w:jc w:val="center"/>
              <w:rPr>
                <w:rFonts w:ascii="Arial" w:hAnsi="Arial" w:cs="Arial"/>
                <w:color w:val="auto"/>
                <w:sz w:val="20"/>
                <w:szCs w:val="20"/>
                <w:lang w:eastAsia="en-US"/>
              </w:rPr>
            </w:pPr>
          </w:p>
        </w:tc>
        <w:tc>
          <w:tcPr>
            <w:tcW w:w="365" w:type="pct"/>
            <w:tcBorders>
              <w:top w:val="single" w:sz="4" w:space="0" w:color="auto"/>
              <w:left w:val="single" w:sz="4" w:space="0" w:color="auto"/>
              <w:bottom w:val="nil"/>
              <w:right w:val="nil"/>
            </w:tcBorders>
            <w:shd w:val="clear" w:color="auto" w:fill="FFFFFF"/>
            <w:vAlign w:val="center"/>
          </w:tcPr>
          <w:p w:rsidR="002419CF" w:rsidRPr="00DF4843" w:rsidRDefault="002419CF" w:rsidP="000E3B54">
            <w:pPr>
              <w:jc w:val="center"/>
              <w:rPr>
                <w:rFonts w:ascii="Arial" w:hAnsi="Arial" w:cs="Arial"/>
                <w:color w:val="auto"/>
                <w:sz w:val="20"/>
                <w:szCs w:val="20"/>
                <w:lang w:eastAsia="en-US"/>
              </w:rPr>
            </w:pPr>
          </w:p>
        </w:tc>
        <w:tc>
          <w:tcPr>
            <w:tcW w:w="640" w:type="pct"/>
            <w:tcBorders>
              <w:top w:val="single" w:sz="4" w:space="0" w:color="auto"/>
              <w:left w:val="single" w:sz="4" w:space="0" w:color="auto"/>
              <w:bottom w:val="nil"/>
              <w:right w:val="nil"/>
            </w:tcBorders>
            <w:shd w:val="clear" w:color="auto" w:fill="FFFFFF"/>
            <w:vAlign w:val="center"/>
          </w:tcPr>
          <w:p w:rsidR="002419CF" w:rsidRPr="00DF4843" w:rsidRDefault="002419CF" w:rsidP="000E3B54">
            <w:pPr>
              <w:jc w:val="center"/>
              <w:rPr>
                <w:rFonts w:ascii="Arial" w:hAnsi="Arial" w:cs="Arial"/>
                <w:color w:val="auto"/>
                <w:sz w:val="20"/>
                <w:szCs w:val="20"/>
                <w:lang w:eastAsia="en-US"/>
              </w:rPr>
            </w:pPr>
          </w:p>
        </w:tc>
        <w:tc>
          <w:tcPr>
            <w:tcW w:w="637" w:type="pct"/>
            <w:tcBorders>
              <w:top w:val="single" w:sz="4" w:space="0" w:color="auto"/>
              <w:left w:val="single" w:sz="4" w:space="0" w:color="auto"/>
              <w:bottom w:val="nil"/>
              <w:right w:val="nil"/>
            </w:tcBorders>
            <w:shd w:val="clear" w:color="auto" w:fill="FFFFFF"/>
            <w:vAlign w:val="center"/>
          </w:tcPr>
          <w:p w:rsidR="002419CF" w:rsidRPr="00DF4843" w:rsidRDefault="002419CF" w:rsidP="000E3B54">
            <w:pPr>
              <w:jc w:val="center"/>
              <w:rPr>
                <w:rFonts w:ascii="Arial" w:hAnsi="Arial" w:cs="Arial"/>
                <w:color w:val="auto"/>
                <w:sz w:val="20"/>
                <w:szCs w:val="20"/>
                <w:lang w:eastAsia="en-US"/>
              </w:rPr>
            </w:pPr>
          </w:p>
        </w:tc>
        <w:tc>
          <w:tcPr>
            <w:tcW w:w="550" w:type="pct"/>
            <w:tcBorders>
              <w:top w:val="single" w:sz="4" w:space="0" w:color="auto"/>
              <w:left w:val="single" w:sz="4" w:space="0" w:color="auto"/>
              <w:bottom w:val="nil"/>
              <w:right w:val="nil"/>
            </w:tcBorders>
            <w:shd w:val="clear" w:color="auto" w:fill="FFFFFF"/>
            <w:vAlign w:val="center"/>
          </w:tcPr>
          <w:p w:rsidR="002419CF" w:rsidRPr="00DF4843" w:rsidRDefault="002419CF" w:rsidP="000E3B54">
            <w:pPr>
              <w:jc w:val="center"/>
              <w:rPr>
                <w:rFonts w:ascii="Arial" w:hAnsi="Arial" w:cs="Arial"/>
                <w:color w:val="auto"/>
                <w:sz w:val="20"/>
                <w:szCs w:val="20"/>
                <w:lang w:eastAsia="en-US"/>
              </w:rPr>
            </w:pPr>
          </w:p>
        </w:tc>
        <w:tc>
          <w:tcPr>
            <w:tcW w:w="736" w:type="pct"/>
            <w:tcBorders>
              <w:top w:val="single" w:sz="4" w:space="0" w:color="auto"/>
              <w:left w:val="single" w:sz="4" w:space="0" w:color="auto"/>
              <w:bottom w:val="nil"/>
              <w:right w:val="single" w:sz="4" w:space="0" w:color="auto"/>
            </w:tcBorders>
            <w:shd w:val="clear" w:color="auto" w:fill="FFFFFF"/>
            <w:vAlign w:val="center"/>
          </w:tcPr>
          <w:p w:rsidR="002419CF" w:rsidRPr="00DF4843" w:rsidRDefault="002419CF" w:rsidP="000E3B54">
            <w:pPr>
              <w:jc w:val="center"/>
              <w:rPr>
                <w:rFonts w:ascii="Arial" w:hAnsi="Arial" w:cs="Arial"/>
                <w:color w:val="auto"/>
                <w:sz w:val="20"/>
                <w:szCs w:val="20"/>
                <w:lang w:eastAsia="en-US"/>
              </w:rPr>
            </w:pPr>
          </w:p>
        </w:tc>
      </w:tr>
      <w:tr w:rsidR="002419CF" w:rsidRPr="00DF4843" w:rsidTr="000E3B54">
        <w:trPr>
          <w:trHeight w:val="432"/>
          <w:jc w:val="center"/>
        </w:trPr>
        <w:tc>
          <w:tcPr>
            <w:tcW w:w="436" w:type="pct"/>
            <w:tcBorders>
              <w:top w:val="single" w:sz="4" w:space="0" w:color="auto"/>
              <w:left w:val="single" w:sz="4" w:space="0" w:color="auto"/>
              <w:bottom w:val="nil"/>
              <w:right w:val="nil"/>
            </w:tcBorders>
            <w:shd w:val="clear" w:color="auto" w:fill="FFFFFF"/>
            <w:vAlign w:val="center"/>
          </w:tcPr>
          <w:p w:rsidR="002419CF" w:rsidRPr="00DF4843" w:rsidRDefault="002419CF" w:rsidP="000E3B54">
            <w:pPr>
              <w:pStyle w:val="Other0"/>
              <w:shd w:val="clear" w:color="auto" w:fill="auto"/>
              <w:spacing w:after="0"/>
              <w:jc w:val="center"/>
              <w:rPr>
                <w:rFonts w:ascii="Arial" w:hAnsi="Arial" w:cs="Arial"/>
                <w:sz w:val="20"/>
                <w:szCs w:val="20"/>
              </w:rPr>
            </w:pPr>
            <w:r w:rsidRPr="00DF4843">
              <w:rPr>
                <w:rStyle w:val="Other"/>
                <w:rFonts w:ascii="Arial" w:hAnsi="Arial" w:cs="Arial"/>
                <w:color w:val="000000"/>
                <w:sz w:val="20"/>
                <w:szCs w:val="20"/>
                <w:lang w:eastAsia="vi-VN"/>
              </w:rPr>
              <w:t>2</w:t>
            </w:r>
          </w:p>
        </w:tc>
        <w:tc>
          <w:tcPr>
            <w:tcW w:w="1181" w:type="pct"/>
            <w:tcBorders>
              <w:top w:val="single" w:sz="4" w:space="0" w:color="auto"/>
              <w:left w:val="single" w:sz="4" w:space="0" w:color="auto"/>
              <w:bottom w:val="nil"/>
              <w:right w:val="nil"/>
            </w:tcBorders>
            <w:shd w:val="clear" w:color="auto" w:fill="FFFFFF"/>
            <w:vAlign w:val="center"/>
          </w:tcPr>
          <w:p w:rsidR="002419CF" w:rsidRPr="00DF4843" w:rsidRDefault="002419CF" w:rsidP="000E3B54">
            <w:pPr>
              <w:pStyle w:val="Other0"/>
              <w:shd w:val="clear" w:color="auto" w:fill="auto"/>
              <w:spacing w:after="0"/>
              <w:rPr>
                <w:rFonts w:ascii="Arial" w:hAnsi="Arial" w:cs="Arial"/>
                <w:sz w:val="20"/>
                <w:szCs w:val="20"/>
              </w:rPr>
            </w:pPr>
            <w:r w:rsidRPr="00DF4843">
              <w:rPr>
                <w:rStyle w:val="Other"/>
                <w:rFonts w:ascii="Arial" w:hAnsi="Arial" w:cs="Arial"/>
                <w:color w:val="000000"/>
                <w:sz w:val="20"/>
                <w:szCs w:val="20"/>
                <w:lang w:eastAsia="vi-VN"/>
              </w:rPr>
              <w:t>Cơ quan, tổ chức</w:t>
            </w:r>
          </w:p>
        </w:tc>
        <w:tc>
          <w:tcPr>
            <w:tcW w:w="455" w:type="pct"/>
            <w:tcBorders>
              <w:top w:val="single" w:sz="4" w:space="0" w:color="auto"/>
              <w:left w:val="single" w:sz="4" w:space="0" w:color="auto"/>
              <w:bottom w:val="nil"/>
              <w:right w:val="nil"/>
            </w:tcBorders>
            <w:shd w:val="clear" w:color="auto" w:fill="FFFFFF"/>
            <w:vAlign w:val="center"/>
          </w:tcPr>
          <w:p w:rsidR="002419CF" w:rsidRPr="00DF4843" w:rsidRDefault="002419CF" w:rsidP="000E3B54">
            <w:pPr>
              <w:jc w:val="center"/>
              <w:rPr>
                <w:rFonts w:ascii="Arial" w:hAnsi="Arial" w:cs="Arial"/>
                <w:color w:val="auto"/>
                <w:sz w:val="20"/>
                <w:szCs w:val="20"/>
                <w:lang w:eastAsia="en-US"/>
              </w:rPr>
            </w:pPr>
          </w:p>
        </w:tc>
        <w:tc>
          <w:tcPr>
            <w:tcW w:w="365" w:type="pct"/>
            <w:tcBorders>
              <w:top w:val="single" w:sz="4" w:space="0" w:color="auto"/>
              <w:left w:val="single" w:sz="4" w:space="0" w:color="auto"/>
              <w:bottom w:val="nil"/>
              <w:right w:val="nil"/>
            </w:tcBorders>
            <w:shd w:val="clear" w:color="auto" w:fill="FFFFFF"/>
            <w:vAlign w:val="center"/>
          </w:tcPr>
          <w:p w:rsidR="002419CF" w:rsidRPr="00DF4843" w:rsidRDefault="002419CF" w:rsidP="000E3B54">
            <w:pPr>
              <w:jc w:val="center"/>
              <w:rPr>
                <w:rFonts w:ascii="Arial" w:hAnsi="Arial" w:cs="Arial"/>
                <w:color w:val="auto"/>
                <w:sz w:val="20"/>
                <w:szCs w:val="20"/>
                <w:lang w:eastAsia="en-US"/>
              </w:rPr>
            </w:pPr>
          </w:p>
        </w:tc>
        <w:tc>
          <w:tcPr>
            <w:tcW w:w="640" w:type="pct"/>
            <w:tcBorders>
              <w:top w:val="single" w:sz="4" w:space="0" w:color="auto"/>
              <w:left w:val="single" w:sz="4" w:space="0" w:color="auto"/>
              <w:bottom w:val="nil"/>
              <w:right w:val="nil"/>
            </w:tcBorders>
            <w:shd w:val="clear" w:color="auto" w:fill="FFFFFF"/>
            <w:vAlign w:val="center"/>
          </w:tcPr>
          <w:p w:rsidR="002419CF" w:rsidRPr="00DF4843" w:rsidRDefault="002419CF" w:rsidP="000E3B54">
            <w:pPr>
              <w:jc w:val="center"/>
              <w:rPr>
                <w:rFonts w:ascii="Arial" w:hAnsi="Arial" w:cs="Arial"/>
                <w:color w:val="auto"/>
                <w:sz w:val="20"/>
                <w:szCs w:val="20"/>
                <w:lang w:eastAsia="en-US"/>
              </w:rPr>
            </w:pPr>
          </w:p>
        </w:tc>
        <w:tc>
          <w:tcPr>
            <w:tcW w:w="637" w:type="pct"/>
            <w:tcBorders>
              <w:top w:val="single" w:sz="4" w:space="0" w:color="auto"/>
              <w:left w:val="single" w:sz="4" w:space="0" w:color="auto"/>
              <w:bottom w:val="nil"/>
              <w:right w:val="nil"/>
            </w:tcBorders>
            <w:shd w:val="clear" w:color="auto" w:fill="FFFFFF"/>
            <w:vAlign w:val="center"/>
          </w:tcPr>
          <w:p w:rsidR="002419CF" w:rsidRPr="00DF4843" w:rsidRDefault="002419CF" w:rsidP="000E3B54">
            <w:pPr>
              <w:jc w:val="center"/>
              <w:rPr>
                <w:rFonts w:ascii="Arial" w:hAnsi="Arial" w:cs="Arial"/>
                <w:color w:val="auto"/>
                <w:sz w:val="20"/>
                <w:szCs w:val="20"/>
                <w:lang w:eastAsia="en-US"/>
              </w:rPr>
            </w:pPr>
          </w:p>
        </w:tc>
        <w:tc>
          <w:tcPr>
            <w:tcW w:w="550" w:type="pct"/>
            <w:tcBorders>
              <w:top w:val="single" w:sz="4" w:space="0" w:color="auto"/>
              <w:left w:val="single" w:sz="4" w:space="0" w:color="auto"/>
              <w:bottom w:val="nil"/>
              <w:right w:val="nil"/>
            </w:tcBorders>
            <w:shd w:val="clear" w:color="auto" w:fill="FFFFFF"/>
            <w:vAlign w:val="center"/>
          </w:tcPr>
          <w:p w:rsidR="002419CF" w:rsidRPr="00DF4843" w:rsidRDefault="002419CF" w:rsidP="000E3B54">
            <w:pPr>
              <w:jc w:val="center"/>
              <w:rPr>
                <w:rFonts w:ascii="Arial" w:hAnsi="Arial" w:cs="Arial"/>
                <w:color w:val="auto"/>
                <w:sz w:val="20"/>
                <w:szCs w:val="20"/>
                <w:lang w:eastAsia="en-US"/>
              </w:rPr>
            </w:pPr>
          </w:p>
        </w:tc>
        <w:tc>
          <w:tcPr>
            <w:tcW w:w="736" w:type="pct"/>
            <w:tcBorders>
              <w:top w:val="single" w:sz="4" w:space="0" w:color="auto"/>
              <w:left w:val="single" w:sz="4" w:space="0" w:color="auto"/>
              <w:bottom w:val="nil"/>
              <w:right w:val="single" w:sz="4" w:space="0" w:color="auto"/>
            </w:tcBorders>
            <w:shd w:val="clear" w:color="auto" w:fill="FFFFFF"/>
            <w:vAlign w:val="center"/>
          </w:tcPr>
          <w:p w:rsidR="002419CF" w:rsidRPr="00DF4843" w:rsidRDefault="002419CF" w:rsidP="000E3B54">
            <w:pPr>
              <w:jc w:val="center"/>
              <w:rPr>
                <w:rFonts w:ascii="Arial" w:hAnsi="Arial" w:cs="Arial"/>
                <w:color w:val="auto"/>
                <w:sz w:val="20"/>
                <w:szCs w:val="20"/>
                <w:lang w:eastAsia="en-US"/>
              </w:rPr>
            </w:pPr>
          </w:p>
        </w:tc>
      </w:tr>
      <w:tr w:rsidR="002419CF" w:rsidRPr="00DF4843" w:rsidTr="000E3B54">
        <w:trPr>
          <w:trHeight w:val="432"/>
          <w:jc w:val="center"/>
        </w:trPr>
        <w:tc>
          <w:tcPr>
            <w:tcW w:w="436" w:type="pct"/>
            <w:tcBorders>
              <w:top w:val="single" w:sz="4" w:space="0" w:color="auto"/>
              <w:left w:val="single" w:sz="4" w:space="0" w:color="auto"/>
              <w:bottom w:val="nil"/>
              <w:right w:val="nil"/>
            </w:tcBorders>
            <w:shd w:val="clear" w:color="auto" w:fill="FFFFFF"/>
            <w:vAlign w:val="center"/>
          </w:tcPr>
          <w:p w:rsidR="002419CF" w:rsidRPr="00DF4843" w:rsidRDefault="002419CF" w:rsidP="000E3B54">
            <w:pPr>
              <w:pStyle w:val="Other0"/>
              <w:shd w:val="clear" w:color="auto" w:fill="auto"/>
              <w:spacing w:after="0"/>
              <w:jc w:val="center"/>
              <w:rPr>
                <w:rFonts w:ascii="Arial" w:hAnsi="Arial" w:cs="Arial"/>
                <w:sz w:val="20"/>
                <w:szCs w:val="20"/>
              </w:rPr>
            </w:pPr>
            <w:r w:rsidRPr="00DF4843">
              <w:rPr>
                <w:rStyle w:val="Other"/>
                <w:rFonts w:ascii="Arial" w:hAnsi="Arial" w:cs="Arial"/>
                <w:color w:val="000000"/>
                <w:sz w:val="20"/>
                <w:szCs w:val="20"/>
                <w:lang w:eastAsia="vi-VN"/>
              </w:rPr>
              <w:t>3</w:t>
            </w:r>
          </w:p>
        </w:tc>
        <w:tc>
          <w:tcPr>
            <w:tcW w:w="1181" w:type="pct"/>
            <w:tcBorders>
              <w:top w:val="single" w:sz="4" w:space="0" w:color="auto"/>
              <w:left w:val="single" w:sz="4" w:space="0" w:color="auto"/>
              <w:bottom w:val="nil"/>
              <w:right w:val="nil"/>
            </w:tcBorders>
            <w:shd w:val="clear" w:color="auto" w:fill="FFFFFF"/>
            <w:vAlign w:val="center"/>
          </w:tcPr>
          <w:p w:rsidR="002419CF" w:rsidRPr="00DF4843" w:rsidRDefault="002419CF" w:rsidP="000E3B54">
            <w:pPr>
              <w:pStyle w:val="Other0"/>
              <w:shd w:val="clear" w:color="auto" w:fill="auto"/>
              <w:spacing w:after="0"/>
              <w:rPr>
                <w:rFonts w:ascii="Arial" w:hAnsi="Arial" w:cs="Arial"/>
                <w:sz w:val="20"/>
                <w:szCs w:val="20"/>
              </w:rPr>
            </w:pPr>
            <w:r w:rsidRPr="00DF4843">
              <w:rPr>
                <w:rStyle w:val="Other"/>
                <w:rFonts w:ascii="Arial" w:hAnsi="Arial" w:cs="Arial"/>
                <w:color w:val="000000"/>
                <w:sz w:val="20"/>
                <w:szCs w:val="20"/>
                <w:lang w:eastAsia="vi-VN"/>
              </w:rPr>
              <w:t>Hợp tác xã</w:t>
            </w:r>
          </w:p>
        </w:tc>
        <w:tc>
          <w:tcPr>
            <w:tcW w:w="455" w:type="pct"/>
            <w:tcBorders>
              <w:top w:val="single" w:sz="4" w:space="0" w:color="auto"/>
              <w:left w:val="single" w:sz="4" w:space="0" w:color="auto"/>
              <w:bottom w:val="nil"/>
              <w:right w:val="nil"/>
            </w:tcBorders>
            <w:shd w:val="clear" w:color="auto" w:fill="FFFFFF"/>
            <w:vAlign w:val="center"/>
          </w:tcPr>
          <w:p w:rsidR="002419CF" w:rsidRPr="00DF4843" w:rsidRDefault="002419CF" w:rsidP="000E3B54">
            <w:pPr>
              <w:jc w:val="center"/>
              <w:rPr>
                <w:rFonts w:ascii="Arial" w:hAnsi="Arial" w:cs="Arial"/>
                <w:color w:val="auto"/>
                <w:sz w:val="20"/>
                <w:szCs w:val="20"/>
                <w:lang w:eastAsia="en-US"/>
              </w:rPr>
            </w:pPr>
          </w:p>
        </w:tc>
        <w:tc>
          <w:tcPr>
            <w:tcW w:w="365" w:type="pct"/>
            <w:tcBorders>
              <w:top w:val="single" w:sz="4" w:space="0" w:color="auto"/>
              <w:left w:val="single" w:sz="4" w:space="0" w:color="auto"/>
              <w:bottom w:val="nil"/>
              <w:right w:val="nil"/>
            </w:tcBorders>
            <w:shd w:val="clear" w:color="auto" w:fill="FFFFFF"/>
            <w:vAlign w:val="center"/>
          </w:tcPr>
          <w:p w:rsidR="002419CF" w:rsidRPr="00DF4843" w:rsidRDefault="002419CF" w:rsidP="000E3B54">
            <w:pPr>
              <w:jc w:val="center"/>
              <w:rPr>
                <w:rFonts w:ascii="Arial" w:hAnsi="Arial" w:cs="Arial"/>
                <w:color w:val="auto"/>
                <w:sz w:val="20"/>
                <w:szCs w:val="20"/>
                <w:lang w:eastAsia="en-US"/>
              </w:rPr>
            </w:pPr>
          </w:p>
        </w:tc>
        <w:tc>
          <w:tcPr>
            <w:tcW w:w="640" w:type="pct"/>
            <w:tcBorders>
              <w:top w:val="single" w:sz="4" w:space="0" w:color="auto"/>
              <w:left w:val="single" w:sz="4" w:space="0" w:color="auto"/>
              <w:bottom w:val="nil"/>
              <w:right w:val="nil"/>
            </w:tcBorders>
            <w:shd w:val="clear" w:color="auto" w:fill="FFFFFF"/>
            <w:vAlign w:val="center"/>
          </w:tcPr>
          <w:p w:rsidR="002419CF" w:rsidRPr="00DF4843" w:rsidRDefault="002419CF" w:rsidP="000E3B54">
            <w:pPr>
              <w:jc w:val="center"/>
              <w:rPr>
                <w:rFonts w:ascii="Arial" w:hAnsi="Arial" w:cs="Arial"/>
                <w:color w:val="auto"/>
                <w:sz w:val="20"/>
                <w:szCs w:val="20"/>
                <w:lang w:eastAsia="en-US"/>
              </w:rPr>
            </w:pPr>
          </w:p>
        </w:tc>
        <w:tc>
          <w:tcPr>
            <w:tcW w:w="637" w:type="pct"/>
            <w:tcBorders>
              <w:top w:val="single" w:sz="4" w:space="0" w:color="auto"/>
              <w:left w:val="single" w:sz="4" w:space="0" w:color="auto"/>
              <w:bottom w:val="nil"/>
              <w:right w:val="nil"/>
            </w:tcBorders>
            <w:shd w:val="clear" w:color="auto" w:fill="FFFFFF"/>
            <w:vAlign w:val="center"/>
          </w:tcPr>
          <w:p w:rsidR="002419CF" w:rsidRPr="00DF4843" w:rsidRDefault="002419CF" w:rsidP="000E3B54">
            <w:pPr>
              <w:jc w:val="center"/>
              <w:rPr>
                <w:rFonts w:ascii="Arial" w:hAnsi="Arial" w:cs="Arial"/>
                <w:color w:val="auto"/>
                <w:sz w:val="20"/>
                <w:szCs w:val="20"/>
                <w:lang w:eastAsia="en-US"/>
              </w:rPr>
            </w:pPr>
          </w:p>
        </w:tc>
        <w:tc>
          <w:tcPr>
            <w:tcW w:w="550" w:type="pct"/>
            <w:tcBorders>
              <w:top w:val="single" w:sz="4" w:space="0" w:color="auto"/>
              <w:left w:val="single" w:sz="4" w:space="0" w:color="auto"/>
              <w:bottom w:val="nil"/>
              <w:right w:val="nil"/>
            </w:tcBorders>
            <w:shd w:val="clear" w:color="auto" w:fill="FFFFFF"/>
            <w:vAlign w:val="center"/>
          </w:tcPr>
          <w:p w:rsidR="002419CF" w:rsidRPr="00DF4843" w:rsidRDefault="002419CF" w:rsidP="000E3B54">
            <w:pPr>
              <w:jc w:val="center"/>
              <w:rPr>
                <w:rFonts w:ascii="Arial" w:hAnsi="Arial" w:cs="Arial"/>
                <w:color w:val="auto"/>
                <w:sz w:val="20"/>
                <w:szCs w:val="20"/>
                <w:lang w:eastAsia="en-US"/>
              </w:rPr>
            </w:pPr>
          </w:p>
        </w:tc>
        <w:tc>
          <w:tcPr>
            <w:tcW w:w="736" w:type="pct"/>
            <w:tcBorders>
              <w:top w:val="single" w:sz="4" w:space="0" w:color="auto"/>
              <w:left w:val="single" w:sz="4" w:space="0" w:color="auto"/>
              <w:bottom w:val="nil"/>
              <w:right w:val="single" w:sz="4" w:space="0" w:color="auto"/>
            </w:tcBorders>
            <w:shd w:val="clear" w:color="auto" w:fill="FFFFFF"/>
            <w:vAlign w:val="center"/>
          </w:tcPr>
          <w:p w:rsidR="002419CF" w:rsidRPr="00DF4843" w:rsidRDefault="002419CF" w:rsidP="000E3B54">
            <w:pPr>
              <w:jc w:val="center"/>
              <w:rPr>
                <w:rFonts w:ascii="Arial" w:hAnsi="Arial" w:cs="Arial"/>
                <w:color w:val="auto"/>
                <w:sz w:val="20"/>
                <w:szCs w:val="20"/>
                <w:lang w:eastAsia="en-US"/>
              </w:rPr>
            </w:pPr>
          </w:p>
        </w:tc>
      </w:tr>
      <w:tr w:rsidR="002419CF" w:rsidRPr="00DF4843" w:rsidTr="000E3B54">
        <w:trPr>
          <w:trHeight w:val="432"/>
          <w:jc w:val="center"/>
        </w:trPr>
        <w:tc>
          <w:tcPr>
            <w:tcW w:w="436" w:type="pct"/>
            <w:tcBorders>
              <w:top w:val="single" w:sz="4" w:space="0" w:color="auto"/>
              <w:left w:val="single" w:sz="4" w:space="0" w:color="auto"/>
              <w:bottom w:val="single" w:sz="4" w:space="0" w:color="auto"/>
              <w:right w:val="nil"/>
            </w:tcBorders>
            <w:shd w:val="clear" w:color="auto" w:fill="FFFFFF"/>
            <w:vAlign w:val="center"/>
          </w:tcPr>
          <w:p w:rsidR="002419CF" w:rsidRPr="00DF4843" w:rsidRDefault="002419CF" w:rsidP="000E3B54">
            <w:pPr>
              <w:pStyle w:val="Other0"/>
              <w:shd w:val="clear" w:color="auto" w:fill="auto"/>
              <w:spacing w:after="0"/>
              <w:jc w:val="center"/>
              <w:rPr>
                <w:rFonts w:ascii="Arial" w:hAnsi="Arial" w:cs="Arial"/>
                <w:sz w:val="20"/>
                <w:szCs w:val="20"/>
              </w:rPr>
            </w:pPr>
            <w:r w:rsidRPr="00DF4843">
              <w:rPr>
                <w:rStyle w:val="Other"/>
                <w:rFonts w:ascii="Arial" w:hAnsi="Arial" w:cs="Arial"/>
                <w:color w:val="000000"/>
                <w:sz w:val="20"/>
                <w:szCs w:val="20"/>
                <w:lang w:eastAsia="vi-VN"/>
              </w:rPr>
              <w:t>5</w:t>
            </w:r>
          </w:p>
        </w:tc>
        <w:tc>
          <w:tcPr>
            <w:tcW w:w="1181" w:type="pct"/>
            <w:tcBorders>
              <w:top w:val="single" w:sz="4" w:space="0" w:color="auto"/>
              <w:left w:val="single" w:sz="4" w:space="0" w:color="auto"/>
              <w:bottom w:val="single" w:sz="4" w:space="0" w:color="auto"/>
              <w:right w:val="nil"/>
            </w:tcBorders>
            <w:shd w:val="clear" w:color="auto" w:fill="FFFFFF"/>
            <w:vAlign w:val="center"/>
          </w:tcPr>
          <w:p w:rsidR="002419CF" w:rsidRPr="00DF4843" w:rsidRDefault="002419CF" w:rsidP="000E3B54">
            <w:pPr>
              <w:pStyle w:val="Other0"/>
              <w:shd w:val="clear" w:color="auto" w:fill="auto"/>
              <w:spacing w:after="0"/>
              <w:rPr>
                <w:rFonts w:ascii="Arial" w:hAnsi="Arial" w:cs="Arial"/>
                <w:sz w:val="20"/>
                <w:szCs w:val="20"/>
              </w:rPr>
            </w:pPr>
            <w:r w:rsidRPr="00DF4843">
              <w:rPr>
                <w:rStyle w:val="Other"/>
                <w:rFonts w:ascii="Arial" w:hAnsi="Arial" w:cs="Arial"/>
                <w:color w:val="000000"/>
                <w:sz w:val="20"/>
                <w:szCs w:val="20"/>
                <w:lang w:eastAsia="vi-VN"/>
              </w:rPr>
              <w:t>Hộ gia đình, cá nhân</w:t>
            </w:r>
          </w:p>
        </w:tc>
        <w:tc>
          <w:tcPr>
            <w:tcW w:w="455" w:type="pct"/>
            <w:tcBorders>
              <w:top w:val="single" w:sz="4" w:space="0" w:color="auto"/>
              <w:left w:val="single" w:sz="4" w:space="0" w:color="auto"/>
              <w:bottom w:val="single" w:sz="4" w:space="0" w:color="auto"/>
              <w:right w:val="nil"/>
            </w:tcBorders>
            <w:shd w:val="clear" w:color="auto" w:fill="FFFFFF"/>
            <w:vAlign w:val="center"/>
          </w:tcPr>
          <w:p w:rsidR="002419CF" w:rsidRPr="00DF4843" w:rsidRDefault="002419CF" w:rsidP="000E3B54">
            <w:pPr>
              <w:jc w:val="center"/>
              <w:rPr>
                <w:rFonts w:ascii="Arial" w:hAnsi="Arial" w:cs="Arial"/>
                <w:color w:val="auto"/>
                <w:sz w:val="20"/>
                <w:szCs w:val="20"/>
                <w:lang w:eastAsia="en-US"/>
              </w:rPr>
            </w:pPr>
          </w:p>
        </w:tc>
        <w:tc>
          <w:tcPr>
            <w:tcW w:w="365" w:type="pct"/>
            <w:tcBorders>
              <w:top w:val="single" w:sz="4" w:space="0" w:color="auto"/>
              <w:left w:val="single" w:sz="4" w:space="0" w:color="auto"/>
              <w:bottom w:val="single" w:sz="4" w:space="0" w:color="auto"/>
              <w:right w:val="nil"/>
            </w:tcBorders>
            <w:shd w:val="clear" w:color="auto" w:fill="FFFFFF"/>
            <w:vAlign w:val="center"/>
          </w:tcPr>
          <w:p w:rsidR="002419CF" w:rsidRPr="00DF4843" w:rsidRDefault="002419CF" w:rsidP="000E3B54">
            <w:pPr>
              <w:jc w:val="center"/>
              <w:rPr>
                <w:rFonts w:ascii="Arial" w:hAnsi="Arial" w:cs="Arial"/>
                <w:color w:val="auto"/>
                <w:sz w:val="20"/>
                <w:szCs w:val="20"/>
                <w:lang w:eastAsia="en-US"/>
              </w:rPr>
            </w:pPr>
          </w:p>
        </w:tc>
        <w:tc>
          <w:tcPr>
            <w:tcW w:w="640" w:type="pct"/>
            <w:tcBorders>
              <w:top w:val="single" w:sz="4" w:space="0" w:color="auto"/>
              <w:left w:val="single" w:sz="4" w:space="0" w:color="auto"/>
              <w:bottom w:val="single" w:sz="4" w:space="0" w:color="auto"/>
              <w:right w:val="nil"/>
            </w:tcBorders>
            <w:shd w:val="clear" w:color="auto" w:fill="FFFFFF"/>
            <w:vAlign w:val="center"/>
          </w:tcPr>
          <w:p w:rsidR="002419CF" w:rsidRPr="00DF4843" w:rsidRDefault="002419CF" w:rsidP="000E3B54">
            <w:pPr>
              <w:jc w:val="center"/>
              <w:rPr>
                <w:rFonts w:ascii="Arial" w:hAnsi="Arial" w:cs="Arial"/>
                <w:color w:val="auto"/>
                <w:sz w:val="20"/>
                <w:szCs w:val="20"/>
                <w:lang w:eastAsia="en-US"/>
              </w:rPr>
            </w:pPr>
          </w:p>
        </w:tc>
        <w:tc>
          <w:tcPr>
            <w:tcW w:w="637" w:type="pct"/>
            <w:tcBorders>
              <w:top w:val="single" w:sz="4" w:space="0" w:color="auto"/>
              <w:left w:val="single" w:sz="4" w:space="0" w:color="auto"/>
              <w:bottom w:val="single" w:sz="4" w:space="0" w:color="auto"/>
              <w:right w:val="nil"/>
            </w:tcBorders>
            <w:shd w:val="clear" w:color="auto" w:fill="FFFFFF"/>
            <w:vAlign w:val="center"/>
          </w:tcPr>
          <w:p w:rsidR="002419CF" w:rsidRPr="00DF4843" w:rsidRDefault="002419CF" w:rsidP="000E3B54">
            <w:pPr>
              <w:jc w:val="center"/>
              <w:rPr>
                <w:rFonts w:ascii="Arial" w:hAnsi="Arial" w:cs="Arial"/>
                <w:color w:val="auto"/>
                <w:sz w:val="20"/>
                <w:szCs w:val="20"/>
                <w:lang w:eastAsia="en-US"/>
              </w:rPr>
            </w:pPr>
          </w:p>
        </w:tc>
        <w:tc>
          <w:tcPr>
            <w:tcW w:w="550" w:type="pct"/>
            <w:tcBorders>
              <w:top w:val="single" w:sz="4" w:space="0" w:color="auto"/>
              <w:left w:val="single" w:sz="4" w:space="0" w:color="auto"/>
              <w:bottom w:val="single" w:sz="4" w:space="0" w:color="auto"/>
              <w:right w:val="nil"/>
            </w:tcBorders>
            <w:shd w:val="clear" w:color="auto" w:fill="FFFFFF"/>
            <w:vAlign w:val="center"/>
          </w:tcPr>
          <w:p w:rsidR="002419CF" w:rsidRPr="00DF4843" w:rsidRDefault="002419CF" w:rsidP="000E3B54">
            <w:pPr>
              <w:jc w:val="center"/>
              <w:rPr>
                <w:rFonts w:ascii="Arial" w:hAnsi="Arial" w:cs="Arial"/>
                <w:color w:val="auto"/>
                <w:sz w:val="20"/>
                <w:szCs w:val="20"/>
                <w:lang w:eastAsia="en-US"/>
              </w:rPr>
            </w:pPr>
          </w:p>
        </w:tc>
        <w:tc>
          <w:tcPr>
            <w:tcW w:w="736" w:type="pct"/>
            <w:tcBorders>
              <w:top w:val="single" w:sz="4" w:space="0" w:color="auto"/>
              <w:left w:val="single" w:sz="4" w:space="0" w:color="auto"/>
              <w:bottom w:val="single" w:sz="4" w:space="0" w:color="auto"/>
              <w:right w:val="single" w:sz="4" w:space="0" w:color="auto"/>
            </w:tcBorders>
            <w:shd w:val="clear" w:color="auto" w:fill="FFFFFF"/>
            <w:vAlign w:val="center"/>
          </w:tcPr>
          <w:p w:rsidR="002419CF" w:rsidRPr="00DF4843" w:rsidRDefault="002419CF" w:rsidP="000E3B54">
            <w:pPr>
              <w:jc w:val="center"/>
              <w:rPr>
                <w:rFonts w:ascii="Arial" w:hAnsi="Arial" w:cs="Arial"/>
                <w:color w:val="auto"/>
                <w:sz w:val="20"/>
                <w:szCs w:val="20"/>
                <w:lang w:eastAsia="en-US"/>
              </w:rPr>
            </w:pPr>
          </w:p>
        </w:tc>
      </w:tr>
    </w:tbl>
    <w:p w:rsidR="002419CF" w:rsidRPr="00DF4843" w:rsidRDefault="002419CF" w:rsidP="000E3B54">
      <w:pPr>
        <w:jc w:val="center"/>
        <w:rPr>
          <w:rFonts w:ascii="Arial" w:hAnsi="Arial" w:cs="Arial"/>
          <w:color w:val="auto"/>
          <w:sz w:val="20"/>
          <w:szCs w:val="20"/>
          <w:lang w:eastAsia="en-US"/>
        </w:rPr>
      </w:pPr>
    </w:p>
    <w:tbl>
      <w:tblPr>
        <w:tblW w:w="0" w:type="auto"/>
        <w:tblInd w:w="108" w:type="dxa"/>
        <w:tblLook w:val="04A0" w:firstRow="1" w:lastRow="0" w:firstColumn="1" w:lastColumn="0" w:noHBand="0" w:noVBand="1"/>
      </w:tblPr>
      <w:tblGrid>
        <w:gridCol w:w="4463"/>
        <w:gridCol w:w="4449"/>
      </w:tblGrid>
      <w:tr w:rsidR="00C710A3" w:rsidRPr="002419CF" w:rsidTr="002419CF">
        <w:tc>
          <w:tcPr>
            <w:tcW w:w="4510" w:type="dxa"/>
            <w:shd w:val="clear" w:color="auto" w:fill="auto"/>
          </w:tcPr>
          <w:p w:rsidR="00C710A3" w:rsidRPr="002419CF" w:rsidRDefault="00C710A3" w:rsidP="002419CF">
            <w:pPr>
              <w:pStyle w:val="BodyText"/>
              <w:shd w:val="clear" w:color="auto" w:fill="auto"/>
              <w:spacing w:after="0"/>
              <w:jc w:val="center"/>
              <w:rPr>
                <w:rStyle w:val="BodyTextChar1"/>
                <w:rFonts w:ascii="Arial" w:hAnsi="Arial" w:cs="Arial"/>
                <w:i/>
                <w:iCs/>
                <w:color w:val="000000"/>
                <w:sz w:val="20"/>
                <w:szCs w:val="20"/>
                <w:lang w:eastAsia="vi-VN"/>
              </w:rPr>
            </w:pPr>
          </w:p>
        </w:tc>
        <w:tc>
          <w:tcPr>
            <w:tcW w:w="4490" w:type="dxa"/>
            <w:shd w:val="clear" w:color="auto" w:fill="auto"/>
          </w:tcPr>
          <w:p w:rsidR="00C710A3" w:rsidRPr="002419CF" w:rsidRDefault="00C710A3" w:rsidP="002419CF">
            <w:pPr>
              <w:pStyle w:val="BodyText"/>
              <w:shd w:val="clear" w:color="auto" w:fill="auto"/>
              <w:spacing w:after="0"/>
              <w:jc w:val="center"/>
              <w:rPr>
                <w:rFonts w:ascii="Arial" w:hAnsi="Arial" w:cs="Arial"/>
                <w:sz w:val="20"/>
                <w:szCs w:val="20"/>
              </w:rPr>
            </w:pPr>
            <w:r w:rsidRPr="002419CF">
              <w:rPr>
                <w:rStyle w:val="BodyTextChar1"/>
                <w:rFonts w:ascii="Arial" w:hAnsi="Arial" w:cs="Arial"/>
                <w:b/>
                <w:bCs/>
                <w:color w:val="000000"/>
                <w:sz w:val="20"/>
                <w:szCs w:val="20"/>
                <w:lang w:eastAsia="vi-VN"/>
              </w:rPr>
              <w:t>GIÁM ĐỐC</w:t>
            </w:r>
          </w:p>
          <w:p w:rsidR="00C710A3" w:rsidRPr="002419CF" w:rsidRDefault="00C710A3" w:rsidP="002419CF">
            <w:pPr>
              <w:pStyle w:val="BodyText"/>
              <w:shd w:val="clear" w:color="auto" w:fill="auto"/>
              <w:spacing w:after="0"/>
              <w:jc w:val="center"/>
              <w:rPr>
                <w:rStyle w:val="BodyTextChar1"/>
                <w:rFonts w:ascii="Arial" w:hAnsi="Arial" w:cs="Arial"/>
                <w:i/>
                <w:iCs/>
                <w:color w:val="000000"/>
                <w:sz w:val="20"/>
                <w:szCs w:val="20"/>
                <w:lang w:eastAsia="vi-VN"/>
              </w:rPr>
            </w:pPr>
            <w:r w:rsidRPr="002419CF">
              <w:rPr>
                <w:rStyle w:val="BodyTextChar1"/>
                <w:rFonts w:ascii="Arial" w:hAnsi="Arial" w:cs="Arial"/>
                <w:i/>
                <w:iCs/>
                <w:color w:val="000000"/>
                <w:sz w:val="20"/>
                <w:szCs w:val="20"/>
                <w:lang w:eastAsia="vi-VN"/>
              </w:rPr>
              <w:t>(Ký, ghi rõ họ tên và đóng dấu)</w:t>
            </w:r>
          </w:p>
          <w:p w:rsidR="00C710A3" w:rsidRPr="002419CF" w:rsidRDefault="00C710A3" w:rsidP="002419CF">
            <w:pPr>
              <w:pStyle w:val="BodyText"/>
              <w:shd w:val="clear" w:color="auto" w:fill="auto"/>
              <w:spacing w:after="0"/>
              <w:jc w:val="center"/>
              <w:rPr>
                <w:rStyle w:val="BodyTextChar1"/>
                <w:rFonts w:ascii="Arial" w:hAnsi="Arial" w:cs="Arial"/>
                <w:i/>
                <w:iCs/>
                <w:color w:val="000000"/>
                <w:sz w:val="20"/>
                <w:szCs w:val="20"/>
                <w:lang w:eastAsia="vi-VN"/>
              </w:rPr>
            </w:pPr>
          </w:p>
        </w:tc>
      </w:tr>
    </w:tbl>
    <w:p w:rsidR="00C710A3" w:rsidRPr="00DF4843" w:rsidRDefault="00C710A3" w:rsidP="002F38CC">
      <w:pPr>
        <w:pStyle w:val="BodyText"/>
        <w:shd w:val="clear" w:color="auto" w:fill="auto"/>
        <w:spacing w:after="120"/>
        <w:ind w:firstLine="720"/>
        <w:jc w:val="both"/>
        <w:rPr>
          <w:rStyle w:val="BodyTextChar1"/>
          <w:rFonts w:ascii="Arial" w:hAnsi="Arial" w:cs="Arial"/>
          <w:i/>
          <w:iCs/>
          <w:color w:val="000000"/>
          <w:sz w:val="20"/>
          <w:szCs w:val="20"/>
          <w:lang w:eastAsia="vi-VN"/>
        </w:rPr>
      </w:pPr>
    </w:p>
    <w:p w:rsidR="00C710A3" w:rsidRPr="00DF4843" w:rsidRDefault="00C710A3" w:rsidP="002F38CC">
      <w:pPr>
        <w:pStyle w:val="BodyText"/>
        <w:shd w:val="clear" w:color="auto" w:fill="auto"/>
        <w:spacing w:after="120"/>
        <w:ind w:firstLine="720"/>
        <w:jc w:val="both"/>
        <w:rPr>
          <w:rFonts w:ascii="Arial" w:hAnsi="Arial" w:cs="Arial"/>
          <w:sz w:val="20"/>
          <w:szCs w:val="20"/>
        </w:rPr>
        <w:sectPr w:rsidR="00C710A3" w:rsidRPr="00DF4843" w:rsidSect="00C710A3">
          <w:pgSz w:w="11900" w:h="16840" w:code="9"/>
          <w:pgMar w:top="1440" w:right="1440" w:bottom="1440" w:left="1440" w:header="0" w:footer="3" w:gutter="0"/>
          <w:cols w:space="720"/>
          <w:noEndnote/>
          <w:docGrid w:linePitch="360"/>
        </w:sectPr>
      </w:pPr>
    </w:p>
    <w:p w:rsidR="002419CF" w:rsidRPr="00DF4843" w:rsidRDefault="002419CF" w:rsidP="002F38CC">
      <w:pPr>
        <w:pStyle w:val="BodyText"/>
        <w:shd w:val="clear" w:color="auto" w:fill="auto"/>
        <w:spacing w:after="120"/>
        <w:ind w:firstLine="720"/>
        <w:jc w:val="both"/>
        <w:rPr>
          <w:rStyle w:val="BodyTextChar1"/>
          <w:rFonts w:ascii="Arial" w:hAnsi="Arial" w:cs="Arial"/>
          <w:b/>
          <w:bCs/>
          <w:color w:val="000000"/>
          <w:sz w:val="20"/>
          <w:szCs w:val="20"/>
          <w:lang w:eastAsia="vi-VN"/>
        </w:rPr>
      </w:pPr>
      <w:r w:rsidRPr="00DF4843">
        <w:rPr>
          <w:rStyle w:val="BodyTextChar1"/>
          <w:rFonts w:ascii="Arial" w:hAnsi="Arial" w:cs="Arial"/>
          <w:b/>
          <w:bCs/>
          <w:color w:val="000000"/>
          <w:sz w:val="20"/>
          <w:szCs w:val="20"/>
          <w:lang w:eastAsia="vi-VN"/>
        </w:rPr>
        <w:lastRenderedPageBreak/>
        <w:t>Mẫu số 06. Sổ theo dõi tình hình sử dụng lao động chưa thành niên</w:t>
      </w:r>
    </w:p>
    <w:p w:rsidR="00FB0A02" w:rsidRPr="00DF4843" w:rsidRDefault="00FB0A02" w:rsidP="002F38CC">
      <w:pPr>
        <w:pStyle w:val="BodyText"/>
        <w:shd w:val="clear" w:color="auto" w:fill="auto"/>
        <w:spacing w:after="120"/>
        <w:ind w:firstLine="720"/>
        <w:jc w:val="both"/>
        <w:rPr>
          <w:rFonts w:ascii="Arial" w:hAnsi="Arial" w:cs="Arial"/>
          <w:sz w:val="20"/>
          <w:szCs w:val="20"/>
          <w:lang w:val="en-US"/>
        </w:rPr>
      </w:pPr>
      <w:r w:rsidRPr="00DF4843">
        <w:rPr>
          <w:rStyle w:val="BodyTextChar1"/>
          <w:rFonts w:ascii="Arial" w:hAnsi="Arial" w:cs="Arial"/>
          <w:bCs/>
          <w:color w:val="000000"/>
          <w:sz w:val="20"/>
          <w:szCs w:val="20"/>
          <w:lang w:val="en-US" w:eastAsia="vi-VN"/>
        </w:rPr>
        <w:t>__________________</w:t>
      </w:r>
    </w:p>
    <w:p w:rsidR="00C710A3" w:rsidRPr="00DF4843" w:rsidRDefault="00C710A3" w:rsidP="000E3B54">
      <w:pPr>
        <w:pStyle w:val="BodyText"/>
        <w:shd w:val="clear" w:color="auto" w:fill="auto"/>
        <w:tabs>
          <w:tab w:val="left" w:leader="dot" w:pos="3326"/>
        </w:tabs>
        <w:spacing w:after="0"/>
        <w:jc w:val="center"/>
        <w:rPr>
          <w:rStyle w:val="BodyTextChar1"/>
          <w:rFonts w:ascii="Arial" w:hAnsi="Arial" w:cs="Arial"/>
          <w:b/>
          <w:bCs/>
          <w:color w:val="000000"/>
          <w:sz w:val="20"/>
          <w:szCs w:val="20"/>
          <w:lang w:eastAsia="vi-VN"/>
        </w:rPr>
      </w:pPr>
    </w:p>
    <w:p w:rsidR="00FB0A02" w:rsidRPr="00DF4843" w:rsidRDefault="002419CF" w:rsidP="009C2F1C">
      <w:pPr>
        <w:pStyle w:val="BodyText"/>
        <w:shd w:val="clear" w:color="auto" w:fill="auto"/>
        <w:tabs>
          <w:tab w:val="left" w:leader="dot" w:pos="3326"/>
        </w:tabs>
        <w:spacing w:after="0"/>
        <w:rPr>
          <w:rStyle w:val="BodyTextChar1"/>
          <w:rFonts w:ascii="Arial" w:hAnsi="Arial" w:cs="Arial"/>
          <w:b/>
          <w:bCs/>
          <w:color w:val="000000"/>
          <w:sz w:val="20"/>
          <w:szCs w:val="20"/>
          <w:lang w:eastAsia="vi-VN"/>
        </w:rPr>
      </w:pPr>
      <w:r w:rsidRPr="00DF4843">
        <w:rPr>
          <w:rStyle w:val="BodyTextChar1"/>
          <w:rFonts w:ascii="Arial" w:hAnsi="Arial" w:cs="Arial"/>
          <w:b/>
          <w:bCs/>
          <w:color w:val="000000"/>
          <w:sz w:val="20"/>
          <w:szCs w:val="20"/>
          <w:lang w:eastAsia="vi-VN"/>
        </w:rPr>
        <w:t xml:space="preserve">Tên doanh nghiệp/ cơ quan/ tổ chức/ hợp tác xã/ hộ gia đình/ cá nhân sử dụng lao động </w:t>
      </w:r>
    </w:p>
    <w:p w:rsidR="002419CF" w:rsidRPr="00DF4843" w:rsidRDefault="002419CF" w:rsidP="009C2F1C">
      <w:pPr>
        <w:pStyle w:val="BodyText"/>
        <w:shd w:val="clear" w:color="auto" w:fill="auto"/>
        <w:tabs>
          <w:tab w:val="left" w:leader="dot" w:pos="3326"/>
        </w:tabs>
        <w:spacing w:after="0"/>
        <w:rPr>
          <w:rFonts w:ascii="Arial" w:hAnsi="Arial" w:cs="Arial"/>
          <w:sz w:val="20"/>
          <w:szCs w:val="20"/>
        </w:rPr>
      </w:pPr>
      <w:r w:rsidRPr="00DF4843">
        <w:rPr>
          <w:rStyle w:val="BodyTextChar1"/>
          <w:rFonts w:ascii="Arial" w:hAnsi="Arial" w:cs="Arial"/>
          <w:b/>
          <w:bCs/>
          <w:color w:val="000000"/>
          <w:sz w:val="20"/>
          <w:szCs w:val="20"/>
          <w:lang w:eastAsia="vi-VN"/>
        </w:rPr>
        <w:t>Địa chỉ:</w:t>
      </w:r>
      <w:r w:rsidRPr="00DF4843">
        <w:rPr>
          <w:rStyle w:val="BodyTextChar1"/>
          <w:rFonts w:ascii="Arial" w:hAnsi="Arial" w:cs="Arial"/>
          <w:b/>
          <w:bCs/>
          <w:color w:val="000000"/>
          <w:sz w:val="20"/>
          <w:szCs w:val="20"/>
          <w:lang w:eastAsia="vi-VN"/>
        </w:rPr>
        <w:tab/>
      </w:r>
    </w:p>
    <w:p w:rsidR="002419CF" w:rsidRPr="00DF4843" w:rsidRDefault="002419CF" w:rsidP="000E3B54">
      <w:pPr>
        <w:pStyle w:val="Heading20"/>
        <w:keepNext/>
        <w:keepLines/>
        <w:shd w:val="clear" w:color="auto" w:fill="auto"/>
        <w:spacing w:after="0"/>
        <w:jc w:val="center"/>
        <w:rPr>
          <w:rStyle w:val="Heading2"/>
          <w:rFonts w:ascii="Arial" w:hAnsi="Arial" w:cs="Arial"/>
          <w:b/>
          <w:bCs/>
          <w:color w:val="000000"/>
          <w:sz w:val="20"/>
          <w:szCs w:val="20"/>
          <w:lang w:eastAsia="vi-VN"/>
        </w:rPr>
      </w:pPr>
      <w:bookmarkStart w:id="20" w:name="bookmark22"/>
      <w:bookmarkStart w:id="21" w:name="bookmark23"/>
      <w:r w:rsidRPr="00DF4843">
        <w:rPr>
          <w:rStyle w:val="Heading2"/>
          <w:rFonts w:ascii="Arial" w:hAnsi="Arial" w:cs="Arial"/>
          <w:b/>
          <w:bCs/>
          <w:color w:val="000000"/>
          <w:sz w:val="20"/>
          <w:szCs w:val="20"/>
          <w:lang w:eastAsia="vi-VN"/>
        </w:rPr>
        <w:t>SỔ THEO DÕI TÌNH HÌNH SỬ DỤNG LAO ĐỘNG CHƯA THÀNH NIÊN</w:t>
      </w:r>
      <w:bookmarkEnd w:id="20"/>
      <w:bookmarkEnd w:id="21"/>
    </w:p>
    <w:p w:rsidR="00C710A3" w:rsidRPr="00DF4843" w:rsidRDefault="00C710A3" w:rsidP="000E3B54">
      <w:pPr>
        <w:pStyle w:val="Heading20"/>
        <w:keepNext/>
        <w:keepLines/>
        <w:shd w:val="clear" w:color="auto" w:fill="auto"/>
        <w:spacing w:after="0"/>
        <w:jc w:val="center"/>
        <w:rPr>
          <w:rFonts w:ascii="Arial" w:hAnsi="Arial" w:cs="Arial"/>
          <w:sz w:val="20"/>
          <w:szCs w:val="20"/>
        </w:rPr>
      </w:pPr>
    </w:p>
    <w:p w:rsidR="002419CF" w:rsidRPr="00DF4843" w:rsidRDefault="00FB0A02" w:rsidP="002F38CC">
      <w:pPr>
        <w:pStyle w:val="BodyText"/>
        <w:shd w:val="clear" w:color="auto" w:fill="auto"/>
        <w:tabs>
          <w:tab w:val="right" w:leader="dot" w:pos="2208"/>
          <w:tab w:val="left" w:pos="2413"/>
        </w:tabs>
        <w:spacing w:after="120"/>
        <w:ind w:firstLine="720"/>
        <w:jc w:val="both"/>
        <w:rPr>
          <w:rFonts w:ascii="Arial" w:hAnsi="Arial" w:cs="Arial"/>
          <w:sz w:val="20"/>
          <w:szCs w:val="20"/>
        </w:rPr>
      </w:pPr>
      <w:r w:rsidRPr="00DF4843">
        <w:rPr>
          <w:rStyle w:val="BodyTextChar1"/>
          <w:rFonts w:ascii="Arial" w:hAnsi="Arial" w:cs="Arial"/>
          <w:color w:val="000000"/>
          <w:sz w:val="20"/>
          <w:szCs w:val="20"/>
          <w:lang w:eastAsia="vi-VN"/>
        </w:rPr>
        <w:t>Trang 1,</w:t>
      </w:r>
      <w:r w:rsidRPr="00DF4843">
        <w:rPr>
          <w:rStyle w:val="BodyTextChar1"/>
          <w:rFonts w:ascii="Arial" w:hAnsi="Arial" w:cs="Arial"/>
          <w:color w:val="000000"/>
          <w:sz w:val="20"/>
          <w:szCs w:val="20"/>
          <w:lang w:eastAsia="vi-VN"/>
        </w:rPr>
        <w:tab/>
        <w:t>,</w:t>
      </w:r>
      <w:r w:rsidR="002419CF" w:rsidRPr="00DF4843">
        <w:rPr>
          <w:rStyle w:val="BodyTextChar1"/>
          <w:rFonts w:ascii="Arial" w:hAnsi="Arial" w:cs="Arial"/>
          <w:color w:val="000000"/>
          <w:sz w:val="20"/>
          <w:szCs w:val="20"/>
          <w:lang w:eastAsia="vi-VN"/>
        </w:rPr>
        <w:t>n</w:t>
      </w:r>
    </w:p>
    <w:tbl>
      <w:tblPr>
        <w:tblW w:w="5000" w:type="pct"/>
        <w:jc w:val="center"/>
        <w:tblCellMar>
          <w:left w:w="0" w:type="dxa"/>
          <w:right w:w="0" w:type="dxa"/>
        </w:tblCellMar>
        <w:tblLook w:val="0000" w:firstRow="0" w:lastRow="0" w:firstColumn="0" w:lastColumn="0" w:noHBand="0" w:noVBand="0"/>
      </w:tblPr>
      <w:tblGrid>
        <w:gridCol w:w="646"/>
        <w:gridCol w:w="742"/>
        <w:gridCol w:w="737"/>
        <w:gridCol w:w="831"/>
        <w:gridCol w:w="854"/>
        <w:gridCol w:w="1069"/>
        <w:gridCol w:w="1420"/>
        <w:gridCol w:w="829"/>
        <w:gridCol w:w="843"/>
        <w:gridCol w:w="940"/>
        <w:gridCol w:w="929"/>
        <w:gridCol w:w="795"/>
        <w:gridCol w:w="770"/>
        <w:gridCol w:w="904"/>
        <w:gridCol w:w="879"/>
        <w:gridCol w:w="762"/>
      </w:tblGrid>
      <w:tr w:rsidR="002419CF" w:rsidRPr="00DF4843" w:rsidTr="000E3B54">
        <w:trPr>
          <w:trHeight w:val="432"/>
          <w:jc w:val="center"/>
        </w:trPr>
        <w:tc>
          <w:tcPr>
            <w:tcW w:w="232" w:type="pct"/>
            <w:vMerge w:val="restart"/>
            <w:tcBorders>
              <w:top w:val="single" w:sz="4" w:space="0" w:color="auto"/>
              <w:left w:val="single" w:sz="4" w:space="0" w:color="auto"/>
              <w:bottom w:val="nil"/>
              <w:right w:val="nil"/>
            </w:tcBorders>
            <w:shd w:val="clear" w:color="auto" w:fill="FFFFFF"/>
            <w:vAlign w:val="center"/>
          </w:tcPr>
          <w:p w:rsidR="002419CF" w:rsidRPr="00DF4843" w:rsidRDefault="002419CF" w:rsidP="000E3B54">
            <w:pPr>
              <w:pStyle w:val="Other0"/>
              <w:shd w:val="clear" w:color="auto" w:fill="auto"/>
              <w:spacing w:after="0"/>
              <w:jc w:val="center"/>
              <w:rPr>
                <w:rFonts w:ascii="Arial" w:hAnsi="Arial" w:cs="Arial"/>
                <w:sz w:val="20"/>
                <w:szCs w:val="20"/>
              </w:rPr>
            </w:pPr>
            <w:r w:rsidRPr="00DF4843">
              <w:rPr>
                <w:rStyle w:val="Other"/>
                <w:rFonts w:ascii="Arial" w:hAnsi="Arial" w:cs="Arial"/>
                <w:color w:val="000000"/>
                <w:sz w:val="20"/>
                <w:szCs w:val="20"/>
                <w:lang w:eastAsia="vi-VN"/>
              </w:rPr>
              <w:t>STT</w:t>
            </w:r>
          </w:p>
        </w:tc>
        <w:tc>
          <w:tcPr>
            <w:tcW w:w="3295" w:type="pct"/>
            <w:gridSpan w:val="10"/>
            <w:tcBorders>
              <w:top w:val="single" w:sz="4" w:space="0" w:color="auto"/>
              <w:left w:val="single" w:sz="4" w:space="0" w:color="auto"/>
              <w:bottom w:val="nil"/>
              <w:right w:val="nil"/>
            </w:tcBorders>
            <w:shd w:val="clear" w:color="auto" w:fill="FFFFFF"/>
            <w:vAlign w:val="center"/>
          </w:tcPr>
          <w:p w:rsidR="002419CF" w:rsidRPr="00DF4843" w:rsidRDefault="002419CF" w:rsidP="000E3B54">
            <w:pPr>
              <w:pStyle w:val="Other0"/>
              <w:shd w:val="clear" w:color="auto" w:fill="auto"/>
              <w:spacing w:after="0"/>
              <w:jc w:val="center"/>
              <w:rPr>
                <w:rFonts w:ascii="Arial" w:hAnsi="Arial" w:cs="Arial"/>
                <w:sz w:val="20"/>
                <w:szCs w:val="20"/>
              </w:rPr>
            </w:pPr>
            <w:r w:rsidRPr="00DF4843">
              <w:rPr>
                <w:rStyle w:val="Other"/>
                <w:rFonts w:ascii="Arial" w:hAnsi="Arial" w:cs="Arial"/>
                <w:color w:val="000000"/>
                <w:sz w:val="20"/>
                <w:szCs w:val="20"/>
                <w:lang w:eastAsia="vi-VN"/>
              </w:rPr>
              <w:t>Người chưa thành niên</w:t>
            </w:r>
          </w:p>
        </w:tc>
        <w:tc>
          <w:tcPr>
            <w:tcW w:w="1473" w:type="pct"/>
            <w:gridSpan w:val="5"/>
            <w:tcBorders>
              <w:top w:val="single" w:sz="4" w:space="0" w:color="auto"/>
              <w:left w:val="single" w:sz="4" w:space="0" w:color="auto"/>
              <w:bottom w:val="nil"/>
              <w:right w:val="single" w:sz="4" w:space="0" w:color="auto"/>
            </w:tcBorders>
            <w:shd w:val="clear" w:color="auto" w:fill="FFFFFF"/>
            <w:vAlign w:val="center"/>
          </w:tcPr>
          <w:p w:rsidR="002419CF" w:rsidRPr="00DF4843" w:rsidRDefault="002419CF" w:rsidP="000E3B54">
            <w:pPr>
              <w:pStyle w:val="Other0"/>
              <w:shd w:val="clear" w:color="auto" w:fill="auto"/>
              <w:spacing w:after="0"/>
              <w:jc w:val="center"/>
              <w:rPr>
                <w:rFonts w:ascii="Arial" w:hAnsi="Arial" w:cs="Arial"/>
                <w:sz w:val="20"/>
                <w:szCs w:val="20"/>
              </w:rPr>
            </w:pPr>
            <w:r w:rsidRPr="00DF4843">
              <w:rPr>
                <w:rStyle w:val="Other"/>
                <w:rFonts w:ascii="Arial" w:hAnsi="Arial" w:cs="Arial"/>
                <w:color w:val="000000"/>
                <w:sz w:val="20"/>
                <w:szCs w:val="20"/>
                <w:lang w:eastAsia="vi-VN"/>
              </w:rPr>
              <w:t>Người đại diện theo pháp luật</w:t>
            </w:r>
          </w:p>
        </w:tc>
      </w:tr>
      <w:tr w:rsidR="00C710A3" w:rsidRPr="00DF4843" w:rsidTr="000E3B54">
        <w:trPr>
          <w:trHeight w:val="432"/>
          <w:jc w:val="center"/>
        </w:trPr>
        <w:tc>
          <w:tcPr>
            <w:tcW w:w="232" w:type="pct"/>
            <w:vMerge/>
            <w:tcBorders>
              <w:top w:val="nil"/>
              <w:left w:val="single" w:sz="4" w:space="0" w:color="auto"/>
              <w:bottom w:val="nil"/>
              <w:right w:val="nil"/>
            </w:tcBorders>
            <w:shd w:val="clear" w:color="auto" w:fill="FFFFFF"/>
            <w:vAlign w:val="center"/>
          </w:tcPr>
          <w:p w:rsidR="002419CF" w:rsidRPr="00DF4843" w:rsidRDefault="002419CF" w:rsidP="000E3B54">
            <w:pPr>
              <w:pStyle w:val="Other0"/>
              <w:shd w:val="clear" w:color="auto" w:fill="auto"/>
              <w:spacing w:after="0"/>
              <w:jc w:val="center"/>
              <w:rPr>
                <w:rFonts w:ascii="Arial" w:hAnsi="Arial" w:cs="Arial"/>
                <w:sz w:val="20"/>
                <w:szCs w:val="20"/>
              </w:rPr>
            </w:pPr>
          </w:p>
        </w:tc>
        <w:tc>
          <w:tcPr>
            <w:tcW w:w="266" w:type="pct"/>
            <w:tcBorders>
              <w:top w:val="single" w:sz="4" w:space="0" w:color="auto"/>
              <w:left w:val="single" w:sz="4" w:space="0" w:color="auto"/>
              <w:bottom w:val="nil"/>
              <w:right w:val="nil"/>
            </w:tcBorders>
            <w:shd w:val="clear" w:color="auto" w:fill="FFFFFF"/>
            <w:vAlign w:val="center"/>
          </w:tcPr>
          <w:p w:rsidR="002419CF" w:rsidRPr="00DF4843" w:rsidRDefault="002419CF" w:rsidP="000E3B54">
            <w:pPr>
              <w:pStyle w:val="Other0"/>
              <w:shd w:val="clear" w:color="auto" w:fill="auto"/>
              <w:spacing w:after="0"/>
              <w:jc w:val="center"/>
              <w:rPr>
                <w:rFonts w:ascii="Arial" w:hAnsi="Arial" w:cs="Arial"/>
                <w:sz w:val="20"/>
                <w:szCs w:val="20"/>
              </w:rPr>
            </w:pPr>
            <w:r w:rsidRPr="00DF4843">
              <w:rPr>
                <w:rStyle w:val="Other"/>
                <w:rFonts w:ascii="Arial" w:hAnsi="Arial" w:cs="Arial"/>
                <w:color w:val="000000"/>
                <w:sz w:val="20"/>
                <w:szCs w:val="20"/>
                <w:lang w:eastAsia="vi-VN"/>
              </w:rPr>
              <w:t>Họ và tên</w:t>
            </w:r>
          </w:p>
        </w:tc>
        <w:tc>
          <w:tcPr>
            <w:tcW w:w="264" w:type="pct"/>
            <w:tcBorders>
              <w:top w:val="single" w:sz="4" w:space="0" w:color="auto"/>
              <w:left w:val="single" w:sz="4" w:space="0" w:color="auto"/>
              <w:bottom w:val="nil"/>
              <w:right w:val="nil"/>
            </w:tcBorders>
            <w:shd w:val="clear" w:color="auto" w:fill="FFFFFF"/>
            <w:vAlign w:val="center"/>
          </w:tcPr>
          <w:p w:rsidR="002419CF" w:rsidRPr="00DF4843" w:rsidRDefault="002419CF" w:rsidP="000E3B54">
            <w:pPr>
              <w:pStyle w:val="Other0"/>
              <w:shd w:val="clear" w:color="auto" w:fill="auto"/>
              <w:spacing w:after="0"/>
              <w:jc w:val="center"/>
              <w:rPr>
                <w:rFonts w:ascii="Arial" w:hAnsi="Arial" w:cs="Arial"/>
                <w:sz w:val="20"/>
                <w:szCs w:val="20"/>
              </w:rPr>
            </w:pPr>
            <w:r w:rsidRPr="00DF4843">
              <w:rPr>
                <w:rStyle w:val="Other"/>
                <w:rFonts w:ascii="Arial" w:hAnsi="Arial" w:cs="Arial"/>
                <w:color w:val="000000"/>
                <w:sz w:val="20"/>
                <w:szCs w:val="20"/>
                <w:lang w:eastAsia="vi-VN"/>
              </w:rPr>
              <w:t>Giới tính</w:t>
            </w:r>
          </w:p>
        </w:tc>
        <w:tc>
          <w:tcPr>
            <w:tcW w:w="298" w:type="pct"/>
            <w:tcBorders>
              <w:top w:val="single" w:sz="4" w:space="0" w:color="auto"/>
              <w:left w:val="single" w:sz="4" w:space="0" w:color="auto"/>
              <w:bottom w:val="nil"/>
              <w:right w:val="nil"/>
            </w:tcBorders>
            <w:shd w:val="clear" w:color="auto" w:fill="FFFFFF"/>
            <w:vAlign w:val="center"/>
          </w:tcPr>
          <w:p w:rsidR="002419CF" w:rsidRPr="00DF4843" w:rsidRDefault="002419CF" w:rsidP="000E3B54">
            <w:pPr>
              <w:pStyle w:val="Other0"/>
              <w:shd w:val="clear" w:color="auto" w:fill="auto"/>
              <w:spacing w:after="0"/>
              <w:jc w:val="center"/>
              <w:rPr>
                <w:rFonts w:ascii="Arial" w:hAnsi="Arial" w:cs="Arial"/>
                <w:sz w:val="20"/>
                <w:szCs w:val="20"/>
              </w:rPr>
            </w:pPr>
            <w:r w:rsidRPr="00DF4843">
              <w:rPr>
                <w:rStyle w:val="Other"/>
                <w:rFonts w:ascii="Arial" w:hAnsi="Arial" w:cs="Arial"/>
                <w:color w:val="000000"/>
                <w:sz w:val="20"/>
                <w:szCs w:val="20"/>
                <w:lang w:eastAsia="vi-VN"/>
              </w:rPr>
              <w:t>Ngày tháng năm sinh</w:t>
            </w:r>
          </w:p>
        </w:tc>
        <w:tc>
          <w:tcPr>
            <w:tcW w:w="306" w:type="pct"/>
            <w:tcBorders>
              <w:top w:val="single" w:sz="4" w:space="0" w:color="auto"/>
              <w:left w:val="single" w:sz="4" w:space="0" w:color="auto"/>
              <w:bottom w:val="nil"/>
              <w:right w:val="nil"/>
            </w:tcBorders>
            <w:shd w:val="clear" w:color="auto" w:fill="FFFFFF"/>
            <w:vAlign w:val="center"/>
          </w:tcPr>
          <w:p w:rsidR="002419CF" w:rsidRPr="00DF4843" w:rsidRDefault="002419CF" w:rsidP="000E3B54">
            <w:pPr>
              <w:pStyle w:val="Other0"/>
              <w:shd w:val="clear" w:color="auto" w:fill="auto"/>
              <w:spacing w:after="0"/>
              <w:jc w:val="center"/>
              <w:rPr>
                <w:rFonts w:ascii="Arial" w:hAnsi="Arial" w:cs="Arial"/>
                <w:sz w:val="20"/>
                <w:szCs w:val="20"/>
              </w:rPr>
            </w:pPr>
            <w:r w:rsidRPr="00DF4843">
              <w:rPr>
                <w:rStyle w:val="Other"/>
                <w:rFonts w:ascii="Arial" w:hAnsi="Arial" w:cs="Arial"/>
                <w:color w:val="000000"/>
                <w:sz w:val="20"/>
                <w:szCs w:val="20"/>
                <w:lang w:eastAsia="vi-VN"/>
              </w:rPr>
              <w:t>Quốc tịch</w:t>
            </w:r>
          </w:p>
        </w:tc>
        <w:tc>
          <w:tcPr>
            <w:tcW w:w="383" w:type="pct"/>
            <w:tcBorders>
              <w:top w:val="single" w:sz="4" w:space="0" w:color="auto"/>
              <w:left w:val="single" w:sz="4" w:space="0" w:color="auto"/>
              <w:bottom w:val="nil"/>
              <w:right w:val="nil"/>
            </w:tcBorders>
            <w:shd w:val="clear" w:color="auto" w:fill="FFFFFF"/>
            <w:vAlign w:val="center"/>
          </w:tcPr>
          <w:p w:rsidR="002419CF" w:rsidRPr="00DF4843" w:rsidRDefault="002419CF" w:rsidP="000E3B54">
            <w:pPr>
              <w:pStyle w:val="Other0"/>
              <w:shd w:val="clear" w:color="auto" w:fill="auto"/>
              <w:spacing w:after="0"/>
              <w:jc w:val="center"/>
              <w:rPr>
                <w:rFonts w:ascii="Arial" w:hAnsi="Arial" w:cs="Arial"/>
                <w:sz w:val="20"/>
                <w:szCs w:val="20"/>
              </w:rPr>
            </w:pPr>
            <w:r w:rsidRPr="00DF4843">
              <w:rPr>
                <w:rStyle w:val="Other"/>
                <w:rFonts w:ascii="Arial" w:hAnsi="Arial" w:cs="Arial"/>
                <w:color w:val="000000"/>
                <w:sz w:val="20"/>
                <w:szCs w:val="20"/>
                <w:lang w:eastAsia="vi-VN"/>
              </w:rPr>
              <w:t>Địa chỉ thường trú/tạm trú</w:t>
            </w:r>
          </w:p>
        </w:tc>
        <w:tc>
          <w:tcPr>
            <w:tcW w:w="509" w:type="pct"/>
            <w:tcBorders>
              <w:top w:val="single" w:sz="4" w:space="0" w:color="auto"/>
              <w:left w:val="single" w:sz="4" w:space="0" w:color="auto"/>
              <w:bottom w:val="nil"/>
              <w:right w:val="nil"/>
            </w:tcBorders>
            <w:shd w:val="clear" w:color="auto" w:fill="FFFFFF"/>
            <w:vAlign w:val="center"/>
          </w:tcPr>
          <w:p w:rsidR="002419CF" w:rsidRPr="00DF4843" w:rsidRDefault="002419CF" w:rsidP="000E3B54">
            <w:pPr>
              <w:pStyle w:val="Other0"/>
              <w:shd w:val="clear" w:color="auto" w:fill="auto"/>
              <w:spacing w:after="0"/>
              <w:jc w:val="center"/>
              <w:rPr>
                <w:rFonts w:ascii="Arial" w:hAnsi="Arial" w:cs="Arial"/>
                <w:sz w:val="20"/>
                <w:szCs w:val="20"/>
              </w:rPr>
            </w:pPr>
            <w:r w:rsidRPr="00DF4843">
              <w:rPr>
                <w:rStyle w:val="Other"/>
                <w:rFonts w:ascii="Arial" w:hAnsi="Arial" w:cs="Arial"/>
                <w:color w:val="000000"/>
                <w:sz w:val="20"/>
                <w:szCs w:val="20"/>
                <w:lang w:eastAsia="vi-VN"/>
              </w:rPr>
              <w:t>Số thẻ căn cước công dân hoặc CMTND hoặc số định danh cá nhân hoặc số hộ chiếu (nếu có)</w:t>
            </w:r>
          </w:p>
        </w:tc>
        <w:tc>
          <w:tcPr>
            <w:tcW w:w="297" w:type="pct"/>
            <w:tcBorders>
              <w:top w:val="single" w:sz="4" w:space="0" w:color="auto"/>
              <w:left w:val="single" w:sz="4" w:space="0" w:color="auto"/>
              <w:bottom w:val="nil"/>
              <w:right w:val="nil"/>
            </w:tcBorders>
            <w:shd w:val="clear" w:color="auto" w:fill="FFFFFF"/>
            <w:vAlign w:val="center"/>
          </w:tcPr>
          <w:p w:rsidR="002419CF" w:rsidRPr="00DF4843" w:rsidRDefault="002419CF" w:rsidP="000E3B54">
            <w:pPr>
              <w:pStyle w:val="Other0"/>
              <w:shd w:val="clear" w:color="auto" w:fill="auto"/>
              <w:spacing w:after="0"/>
              <w:jc w:val="center"/>
              <w:rPr>
                <w:rFonts w:ascii="Arial" w:hAnsi="Arial" w:cs="Arial"/>
                <w:sz w:val="20"/>
                <w:szCs w:val="20"/>
                <w:lang w:val="en-US"/>
              </w:rPr>
            </w:pPr>
            <w:r w:rsidRPr="00DF4843">
              <w:rPr>
                <w:rStyle w:val="Other"/>
                <w:rFonts w:ascii="Arial" w:hAnsi="Arial" w:cs="Arial"/>
                <w:color w:val="000000"/>
                <w:sz w:val="20"/>
                <w:szCs w:val="20"/>
                <w:lang w:eastAsia="vi-VN"/>
              </w:rPr>
              <w:t>Tình trạng đi học</w:t>
            </w:r>
            <w:r w:rsidR="00C710A3" w:rsidRPr="00DF4843">
              <w:rPr>
                <w:rStyle w:val="Other"/>
                <w:rFonts w:ascii="Arial" w:hAnsi="Arial" w:cs="Arial"/>
                <w:color w:val="000000"/>
                <w:sz w:val="20"/>
                <w:szCs w:val="20"/>
                <w:vertAlign w:val="superscript"/>
                <w:lang w:val="en-US" w:eastAsia="vi-VN"/>
              </w:rPr>
              <w:t>1</w:t>
            </w:r>
          </w:p>
        </w:tc>
        <w:tc>
          <w:tcPr>
            <w:tcW w:w="302" w:type="pct"/>
            <w:tcBorders>
              <w:top w:val="single" w:sz="4" w:space="0" w:color="auto"/>
              <w:left w:val="single" w:sz="4" w:space="0" w:color="auto"/>
              <w:bottom w:val="nil"/>
              <w:right w:val="nil"/>
            </w:tcBorders>
            <w:shd w:val="clear" w:color="auto" w:fill="FFFFFF"/>
            <w:vAlign w:val="center"/>
          </w:tcPr>
          <w:p w:rsidR="002419CF" w:rsidRPr="00DF4843" w:rsidRDefault="002419CF" w:rsidP="000E3B54">
            <w:pPr>
              <w:pStyle w:val="Other0"/>
              <w:shd w:val="clear" w:color="auto" w:fill="auto"/>
              <w:spacing w:after="0"/>
              <w:jc w:val="center"/>
              <w:rPr>
                <w:rFonts w:ascii="Arial" w:hAnsi="Arial" w:cs="Arial"/>
                <w:sz w:val="20"/>
                <w:szCs w:val="20"/>
                <w:lang w:val="en-US"/>
              </w:rPr>
            </w:pPr>
            <w:r w:rsidRPr="00DF4843">
              <w:rPr>
                <w:rStyle w:val="Other"/>
                <w:rFonts w:ascii="Arial" w:hAnsi="Arial" w:cs="Arial"/>
                <w:color w:val="000000"/>
                <w:sz w:val="20"/>
                <w:szCs w:val="20"/>
                <w:lang w:eastAsia="vi-VN"/>
              </w:rPr>
              <w:t>Hình thức Hợp đồng lao động</w:t>
            </w:r>
            <w:r w:rsidR="00C710A3" w:rsidRPr="00DF4843">
              <w:rPr>
                <w:rStyle w:val="Other"/>
                <w:rFonts w:ascii="Arial" w:hAnsi="Arial" w:cs="Arial"/>
                <w:color w:val="000000"/>
                <w:sz w:val="20"/>
                <w:szCs w:val="20"/>
                <w:vertAlign w:val="superscript"/>
                <w:lang w:val="en-US" w:eastAsia="vi-VN"/>
              </w:rPr>
              <w:t>2</w:t>
            </w:r>
          </w:p>
        </w:tc>
        <w:tc>
          <w:tcPr>
            <w:tcW w:w="337" w:type="pct"/>
            <w:tcBorders>
              <w:top w:val="single" w:sz="4" w:space="0" w:color="auto"/>
              <w:left w:val="single" w:sz="4" w:space="0" w:color="auto"/>
              <w:bottom w:val="nil"/>
              <w:right w:val="nil"/>
            </w:tcBorders>
            <w:shd w:val="clear" w:color="auto" w:fill="FFFFFF"/>
            <w:vAlign w:val="center"/>
          </w:tcPr>
          <w:p w:rsidR="002419CF" w:rsidRPr="00DF4843" w:rsidRDefault="002419CF" w:rsidP="000E3B54">
            <w:pPr>
              <w:pStyle w:val="Other0"/>
              <w:shd w:val="clear" w:color="auto" w:fill="auto"/>
              <w:spacing w:after="0"/>
              <w:jc w:val="center"/>
              <w:rPr>
                <w:rFonts w:ascii="Arial" w:hAnsi="Arial" w:cs="Arial"/>
                <w:sz w:val="20"/>
                <w:szCs w:val="20"/>
              </w:rPr>
            </w:pPr>
            <w:r w:rsidRPr="00DF4843">
              <w:rPr>
                <w:rStyle w:val="Other"/>
                <w:rFonts w:ascii="Arial" w:hAnsi="Arial" w:cs="Arial"/>
                <w:color w:val="000000"/>
                <w:sz w:val="20"/>
                <w:szCs w:val="20"/>
                <w:lang w:eastAsia="vi-VN"/>
              </w:rPr>
              <w:t>Công việc đang làm</w:t>
            </w:r>
          </w:p>
        </w:tc>
        <w:tc>
          <w:tcPr>
            <w:tcW w:w="333" w:type="pct"/>
            <w:tcBorders>
              <w:top w:val="single" w:sz="4" w:space="0" w:color="auto"/>
              <w:left w:val="single" w:sz="4" w:space="0" w:color="auto"/>
              <w:bottom w:val="nil"/>
              <w:right w:val="nil"/>
            </w:tcBorders>
            <w:shd w:val="clear" w:color="auto" w:fill="FFFFFF"/>
            <w:vAlign w:val="center"/>
          </w:tcPr>
          <w:p w:rsidR="002419CF" w:rsidRPr="00DF4843" w:rsidRDefault="002419CF" w:rsidP="000E3B54">
            <w:pPr>
              <w:pStyle w:val="Other0"/>
              <w:shd w:val="clear" w:color="auto" w:fill="auto"/>
              <w:spacing w:after="0"/>
              <w:jc w:val="center"/>
              <w:rPr>
                <w:rFonts w:ascii="Arial" w:hAnsi="Arial" w:cs="Arial"/>
                <w:sz w:val="20"/>
                <w:szCs w:val="20"/>
                <w:lang w:val="en-US"/>
              </w:rPr>
            </w:pPr>
            <w:r w:rsidRPr="00DF4843">
              <w:rPr>
                <w:rStyle w:val="Other"/>
                <w:rFonts w:ascii="Arial" w:hAnsi="Arial" w:cs="Arial"/>
                <w:color w:val="000000"/>
                <w:sz w:val="20"/>
                <w:szCs w:val="20"/>
                <w:lang w:eastAsia="vi-VN"/>
              </w:rPr>
              <w:t>Kết quả kiểm tra sức khỏe định kỳ</w:t>
            </w:r>
            <w:r w:rsidR="00C710A3" w:rsidRPr="00DF4843">
              <w:rPr>
                <w:rStyle w:val="Other"/>
                <w:rFonts w:ascii="Arial" w:hAnsi="Arial" w:cs="Arial"/>
                <w:color w:val="000000"/>
                <w:sz w:val="20"/>
                <w:szCs w:val="20"/>
                <w:vertAlign w:val="superscript"/>
                <w:lang w:val="en-US" w:eastAsia="vi-VN"/>
              </w:rPr>
              <w:t>3</w:t>
            </w:r>
          </w:p>
        </w:tc>
        <w:tc>
          <w:tcPr>
            <w:tcW w:w="285" w:type="pct"/>
            <w:tcBorders>
              <w:top w:val="single" w:sz="4" w:space="0" w:color="auto"/>
              <w:left w:val="single" w:sz="4" w:space="0" w:color="auto"/>
              <w:bottom w:val="nil"/>
              <w:right w:val="nil"/>
            </w:tcBorders>
            <w:shd w:val="clear" w:color="auto" w:fill="FFFFFF"/>
            <w:vAlign w:val="center"/>
          </w:tcPr>
          <w:p w:rsidR="002419CF" w:rsidRPr="00DF4843" w:rsidRDefault="002419CF" w:rsidP="000E3B54">
            <w:pPr>
              <w:pStyle w:val="Other0"/>
              <w:shd w:val="clear" w:color="auto" w:fill="auto"/>
              <w:spacing w:after="0"/>
              <w:jc w:val="center"/>
              <w:rPr>
                <w:rFonts w:ascii="Arial" w:hAnsi="Arial" w:cs="Arial"/>
                <w:sz w:val="20"/>
                <w:szCs w:val="20"/>
              </w:rPr>
            </w:pPr>
            <w:r w:rsidRPr="00DF4843">
              <w:rPr>
                <w:rStyle w:val="Other"/>
                <w:rFonts w:ascii="Arial" w:hAnsi="Arial" w:cs="Arial"/>
                <w:color w:val="000000"/>
                <w:sz w:val="20"/>
                <w:szCs w:val="20"/>
                <w:lang w:eastAsia="vi-VN"/>
              </w:rPr>
              <w:t>Họ và</w:t>
            </w:r>
          </w:p>
          <w:p w:rsidR="002419CF" w:rsidRPr="00DF4843" w:rsidRDefault="002419CF" w:rsidP="000E3B54">
            <w:pPr>
              <w:pStyle w:val="Other0"/>
              <w:shd w:val="clear" w:color="auto" w:fill="auto"/>
              <w:spacing w:after="0"/>
              <w:jc w:val="center"/>
              <w:rPr>
                <w:rFonts w:ascii="Arial" w:hAnsi="Arial" w:cs="Arial"/>
                <w:sz w:val="20"/>
                <w:szCs w:val="20"/>
              </w:rPr>
            </w:pPr>
            <w:r w:rsidRPr="00DF4843">
              <w:rPr>
                <w:rStyle w:val="Other"/>
                <w:rFonts w:ascii="Arial" w:hAnsi="Arial" w:cs="Arial"/>
                <w:color w:val="000000"/>
                <w:sz w:val="20"/>
                <w:szCs w:val="20"/>
                <w:lang w:eastAsia="vi-VN"/>
              </w:rPr>
              <w:t>tên</w:t>
            </w:r>
          </w:p>
        </w:tc>
        <w:tc>
          <w:tcPr>
            <w:tcW w:w="276" w:type="pct"/>
            <w:tcBorders>
              <w:top w:val="single" w:sz="4" w:space="0" w:color="auto"/>
              <w:left w:val="single" w:sz="4" w:space="0" w:color="auto"/>
              <w:bottom w:val="nil"/>
              <w:right w:val="nil"/>
            </w:tcBorders>
            <w:shd w:val="clear" w:color="auto" w:fill="FFFFFF"/>
            <w:vAlign w:val="center"/>
          </w:tcPr>
          <w:p w:rsidR="002419CF" w:rsidRPr="00DF4843" w:rsidRDefault="002419CF" w:rsidP="000E3B54">
            <w:pPr>
              <w:pStyle w:val="Other0"/>
              <w:shd w:val="clear" w:color="auto" w:fill="auto"/>
              <w:spacing w:after="0"/>
              <w:jc w:val="center"/>
              <w:rPr>
                <w:rFonts w:ascii="Arial" w:hAnsi="Arial" w:cs="Arial"/>
                <w:sz w:val="20"/>
                <w:szCs w:val="20"/>
              </w:rPr>
            </w:pPr>
            <w:r w:rsidRPr="00DF4843">
              <w:rPr>
                <w:rStyle w:val="Other"/>
                <w:rFonts w:ascii="Arial" w:hAnsi="Arial" w:cs="Arial"/>
                <w:color w:val="000000"/>
                <w:sz w:val="20"/>
                <w:szCs w:val="20"/>
                <w:lang w:eastAsia="vi-VN"/>
              </w:rPr>
              <w:t>Quốc tịch</w:t>
            </w:r>
          </w:p>
        </w:tc>
        <w:tc>
          <w:tcPr>
            <w:tcW w:w="324" w:type="pct"/>
            <w:tcBorders>
              <w:top w:val="single" w:sz="4" w:space="0" w:color="auto"/>
              <w:left w:val="single" w:sz="4" w:space="0" w:color="auto"/>
              <w:bottom w:val="nil"/>
              <w:right w:val="nil"/>
            </w:tcBorders>
            <w:shd w:val="clear" w:color="auto" w:fill="FFFFFF"/>
            <w:vAlign w:val="center"/>
          </w:tcPr>
          <w:p w:rsidR="002419CF" w:rsidRPr="00DF4843" w:rsidRDefault="002419CF" w:rsidP="000E3B54">
            <w:pPr>
              <w:pStyle w:val="Other0"/>
              <w:shd w:val="clear" w:color="auto" w:fill="auto"/>
              <w:spacing w:after="0"/>
              <w:jc w:val="center"/>
              <w:rPr>
                <w:rFonts w:ascii="Arial" w:hAnsi="Arial" w:cs="Arial"/>
                <w:sz w:val="20"/>
                <w:szCs w:val="20"/>
              </w:rPr>
            </w:pPr>
            <w:r w:rsidRPr="00DF4843">
              <w:rPr>
                <w:rStyle w:val="Other"/>
                <w:rFonts w:ascii="Arial" w:hAnsi="Arial" w:cs="Arial"/>
                <w:color w:val="000000"/>
                <w:sz w:val="20"/>
                <w:szCs w:val="20"/>
                <w:lang w:eastAsia="vi-VN"/>
              </w:rPr>
              <w:t>Địa chỉ thường trú hoặc tạm trú</w:t>
            </w:r>
          </w:p>
        </w:tc>
        <w:tc>
          <w:tcPr>
            <w:tcW w:w="315" w:type="pct"/>
            <w:tcBorders>
              <w:top w:val="single" w:sz="4" w:space="0" w:color="auto"/>
              <w:left w:val="single" w:sz="4" w:space="0" w:color="auto"/>
              <w:bottom w:val="nil"/>
              <w:right w:val="nil"/>
            </w:tcBorders>
            <w:shd w:val="clear" w:color="auto" w:fill="FFFFFF"/>
            <w:vAlign w:val="center"/>
          </w:tcPr>
          <w:p w:rsidR="002419CF" w:rsidRPr="00DF4843" w:rsidRDefault="002419CF" w:rsidP="000E3B54">
            <w:pPr>
              <w:pStyle w:val="Other0"/>
              <w:shd w:val="clear" w:color="auto" w:fill="auto"/>
              <w:spacing w:after="0"/>
              <w:jc w:val="center"/>
              <w:rPr>
                <w:rFonts w:ascii="Arial" w:hAnsi="Arial" w:cs="Arial"/>
                <w:sz w:val="20"/>
                <w:szCs w:val="20"/>
              </w:rPr>
            </w:pPr>
            <w:r w:rsidRPr="00DF4843">
              <w:rPr>
                <w:rStyle w:val="Other"/>
                <w:rFonts w:ascii="Arial" w:hAnsi="Arial" w:cs="Arial"/>
                <w:color w:val="000000"/>
                <w:sz w:val="20"/>
                <w:szCs w:val="20"/>
                <w:lang w:eastAsia="vi-VN"/>
              </w:rPr>
              <w:t>Nghề nghiệp</w:t>
            </w:r>
          </w:p>
        </w:tc>
        <w:tc>
          <w:tcPr>
            <w:tcW w:w="273" w:type="pct"/>
            <w:tcBorders>
              <w:top w:val="single" w:sz="4" w:space="0" w:color="auto"/>
              <w:left w:val="single" w:sz="4" w:space="0" w:color="auto"/>
              <w:bottom w:val="nil"/>
              <w:right w:val="single" w:sz="4" w:space="0" w:color="auto"/>
            </w:tcBorders>
            <w:shd w:val="clear" w:color="auto" w:fill="FFFFFF"/>
            <w:vAlign w:val="center"/>
          </w:tcPr>
          <w:p w:rsidR="002419CF" w:rsidRPr="00DF4843" w:rsidRDefault="002419CF" w:rsidP="000E3B54">
            <w:pPr>
              <w:pStyle w:val="Other0"/>
              <w:shd w:val="clear" w:color="auto" w:fill="auto"/>
              <w:spacing w:after="0"/>
              <w:jc w:val="center"/>
              <w:rPr>
                <w:rFonts w:ascii="Arial" w:hAnsi="Arial" w:cs="Arial"/>
                <w:sz w:val="20"/>
                <w:szCs w:val="20"/>
              </w:rPr>
            </w:pPr>
            <w:r w:rsidRPr="00DF4843">
              <w:rPr>
                <w:rStyle w:val="Other"/>
                <w:rFonts w:ascii="Arial" w:hAnsi="Arial" w:cs="Arial"/>
                <w:color w:val="000000"/>
                <w:sz w:val="20"/>
                <w:szCs w:val="20"/>
                <w:lang w:eastAsia="vi-VN"/>
              </w:rPr>
              <w:t>Số điện thoại (nếu có)</w:t>
            </w:r>
          </w:p>
        </w:tc>
      </w:tr>
      <w:tr w:rsidR="00C710A3" w:rsidRPr="00DF4843" w:rsidTr="000E3B54">
        <w:trPr>
          <w:trHeight w:val="432"/>
          <w:jc w:val="center"/>
        </w:trPr>
        <w:tc>
          <w:tcPr>
            <w:tcW w:w="232" w:type="pct"/>
            <w:tcBorders>
              <w:top w:val="single" w:sz="4" w:space="0" w:color="auto"/>
              <w:left w:val="single" w:sz="4" w:space="0" w:color="auto"/>
              <w:bottom w:val="nil"/>
              <w:right w:val="nil"/>
            </w:tcBorders>
            <w:shd w:val="clear" w:color="auto" w:fill="FFFFFF"/>
            <w:vAlign w:val="center"/>
          </w:tcPr>
          <w:p w:rsidR="002419CF" w:rsidRPr="00DF4843" w:rsidRDefault="002419CF" w:rsidP="000E3B54">
            <w:pPr>
              <w:jc w:val="center"/>
              <w:rPr>
                <w:rFonts w:ascii="Arial" w:hAnsi="Arial" w:cs="Arial"/>
                <w:color w:val="auto"/>
                <w:sz w:val="20"/>
                <w:szCs w:val="20"/>
                <w:lang w:eastAsia="en-US"/>
              </w:rPr>
            </w:pPr>
          </w:p>
        </w:tc>
        <w:tc>
          <w:tcPr>
            <w:tcW w:w="266" w:type="pct"/>
            <w:tcBorders>
              <w:top w:val="single" w:sz="4" w:space="0" w:color="auto"/>
              <w:left w:val="single" w:sz="4" w:space="0" w:color="auto"/>
              <w:bottom w:val="nil"/>
              <w:right w:val="nil"/>
            </w:tcBorders>
            <w:shd w:val="clear" w:color="auto" w:fill="FFFFFF"/>
            <w:vAlign w:val="center"/>
          </w:tcPr>
          <w:p w:rsidR="002419CF" w:rsidRPr="00DF4843" w:rsidRDefault="002419CF" w:rsidP="000E3B54">
            <w:pPr>
              <w:pStyle w:val="Other0"/>
              <w:shd w:val="clear" w:color="auto" w:fill="auto"/>
              <w:spacing w:after="0"/>
              <w:jc w:val="center"/>
              <w:rPr>
                <w:rFonts w:ascii="Arial" w:hAnsi="Arial" w:cs="Arial"/>
                <w:sz w:val="20"/>
                <w:szCs w:val="20"/>
              </w:rPr>
            </w:pPr>
            <w:r w:rsidRPr="00DF4843">
              <w:rPr>
                <w:rStyle w:val="Other"/>
                <w:rFonts w:ascii="Arial" w:hAnsi="Arial" w:cs="Arial"/>
                <w:i/>
                <w:iCs/>
                <w:color w:val="000000"/>
                <w:sz w:val="20"/>
                <w:szCs w:val="20"/>
                <w:lang w:eastAsia="vi-VN"/>
              </w:rPr>
              <w:t>(1)</w:t>
            </w:r>
          </w:p>
        </w:tc>
        <w:tc>
          <w:tcPr>
            <w:tcW w:w="264" w:type="pct"/>
            <w:tcBorders>
              <w:top w:val="single" w:sz="4" w:space="0" w:color="auto"/>
              <w:left w:val="single" w:sz="4" w:space="0" w:color="auto"/>
              <w:bottom w:val="nil"/>
              <w:right w:val="nil"/>
            </w:tcBorders>
            <w:shd w:val="clear" w:color="auto" w:fill="FFFFFF"/>
            <w:vAlign w:val="center"/>
          </w:tcPr>
          <w:p w:rsidR="002419CF" w:rsidRPr="00DF4843" w:rsidRDefault="002419CF" w:rsidP="000E3B54">
            <w:pPr>
              <w:pStyle w:val="Other0"/>
              <w:shd w:val="clear" w:color="auto" w:fill="auto"/>
              <w:spacing w:after="0"/>
              <w:jc w:val="center"/>
              <w:rPr>
                <w:rFonts w:ascii="Arial" w:hAnsi="Arial" w:cs="Arial"/>
                <w:sz w:val="20"/>
                <w:szCs w:val="20"/>
              </w:rPr>
            </w:pPr>
            <w:r w:rsidRPr="00DF4843">
              <w:rPr>
                <w:rStyle w:val="Other"/>
                <w:rFonts w:ascii="Arial" w:hAnsi="Arial" w:cs="Arial"/>
                <w:i/>
                <w:iCs/>
                <w:color w:val="000000"/>
                <w:sz w:val="20"/>
                <w:szCs w:val="20"/>
                <w:lang w:eastAsia="vi-VN"/>
              </w:rPr>
              <w:t>(2)</w:t>
            </w:r>
          </w:p>
        </w:tc>
        <w:tc>
          <w:tcPr>
            <w:tcW w:w="298" w:type="pct"/>
            <w:tcBorders>
              <w:top w:val="single" w:sz="4" w:space="0" w:color="auto"/>
              <w:left w:val="single" w:sz="4" w:space="0" w:color="auto"/>
              <w:bottom w:val="nil"/>
              <w:right w:val="nil"/>
            </w:tcBorders>
            <w:shd w:val="clear" w:color="auto" w:fill="FFFFFF"/>
            <w:vAlign w:val="center"/>
          </w:tcPr>
          <w:p w:rsidR="002419CF" w:rsidRPr="00DF4843" w:rsidRDefault="002419CF" w:rsidP="000E3B54">
            <w:pPr>
              <w:pStyle w:val="Other0"/>
              <w:shd w:val="clear" w:color="auto" w:fill="auto"/>
              <w:spacing w:after="0"/>
              <w:jc w:val="center"/>
              <w:rPr>
                <w:rFonts w:ascii="Arial" w:hAnsi="Arial" w:cs="Arial"/>
                <w:sz w:val="20"/>
                <w:szCs w:val="20"/>
              </w:rPr>
            </w:pPr>
            <w:r w:rsidRPr="00DF4843">
              <w:rPr>
                <w:rStyle w:val="Other"/>
                <w:rFonts w:ascii="Arial" w:hAnsi="Arial" w:cs="Arial"/>
                <w:i/>
                <w:iCs/>
                <w:color w:val="000000"/>
                <w:sz w:val="20"/>
                <w:szCs w:val="20"/>
                <w:lang w:eastAsia="vi-VN"/>
              </w:rPr>
              <w:t>(3)</w:t>
            </w:r>
          </w:p>
        </w:tc>
        <w:tc>
          <w:tcPr>
            <w:tcW w:w="306" w:type="pct"/>
            <w:tcBorders>
              <w:top w:val="single" w:sz="4" w:space="0" w:color="auto"/>
              <w:left w:val="single" w:sz="4" w:space="0" w:color="auto"/>
              <w:bottom w:val="nil"/>
              <w:right w:val="nil"/>
            </w:tcBorders>
            <w:shd w:val="clear" w:color="auto" w:fill="FFFFFF"/>
            <w:vAlign w:val="center"/>
          </w:tcPr>
          <w:p w:rsidR="002419CF" w:rsidRPr="00DF4843" w:rsidRDefault="002419CF" w:rsidP="000E3B54">
            <w:pPr>
              <w:pStyle w:val="Other0"/>
              <w:shd w:val="clear" w:color="auto" w:fill="auto"/>
              <w:spacing w:after="0"/>
              <w:jc w:val="center"/>
              <w:rPr>
                <w:rFonts w:ascii="Arial" w:hAnsi="Arial" w:cs="Arial"/>
                <w:sz w:val="20"/>
                <w:szCs w:val="20"/>
              </w:rPr>
            </w:pPr>
            <w:r w:rsidRPr="00DF4843">
              <w:rPr>
                <w:rStyle w:val="Other"/>
                <w:rFonts w:ascii="Arial" w:hAnsi="Arial" w:cs="Arial"/>
                <w:i/>
                <w:iCs/>
                <w:color w:val="000000"/>
                <w:sz w:val="20"/>
                <w:szCs w:val="20"/>
                <w:lang w:eastAsia="vi-VN"/>
              </w:rPr>
              <w:t>(4)</w:t>
            </w:r>
          </w:p>
        </w:tc>
        <w:tc>
          <w:tcPr>
            <w:tcW w:w="383" w:type="pct"/>
            <w:tcBorders>
              <w:top w:val="single" w:sz="4" w:space="0" w:color="auto"/>
              <w:left w:val="single" w:sz="4" w:space="0" w:color="auto"/>
              <w:bottom w:val="nil"/>
              <w:right w:val="nil"/>
            </w:tcBorders>
            <w:shd w:val="clear" w:color="auto" w:fill="FFFFFF"/>
            <w:vAlign w:val="center"/>
          </w:tcPr>
          <w:p w:rsidR="002419CF" w:rsidRPr="00DF4843" w:rsidRDefault="002419CF" w:rsidP="000E3B54">
            <w:pPr>
              <w:pStyle w:val="Other0"/>
              <w:shd w:val="clear" w:color="auto" w:fill="auto"/>
              <w:spacing w:after="0"/>
              <w:jc w:val="center"/>
              <w:rPr>
                <w:rFonts w:ascii="Arial" w:hAnsi="Arial" w:cs="Arial"/>
                <w:sz w:val="20"/>
                <w:szCs w:val="20"/>
              </w:rPr>
            </w:pPr>
            <w:r w:rsidRPr="00DF4843">
              <w:rPr>
                <w:rStyle w:val="Other"/>
                <w:rFonts w:ascii="Arial" w:hAnsi="Arial" w:cs="Arial"/>
                <w:i/>
                <w:iCs/>
                <w:color w:val="000000"/>
                <w:sz w:val="20"/>
                <w:szCs w:val="20"/>
                <w:lang w:eastAsia="vi-VN"/>
              </w:rPr>
              <w:t>(5)</w:t>
            </w:r>
          </w:p>
        </w:tc>
        <w:tc>
          <w:tcPr>
            <w:tcW w:w="509" w:type="pct"/>
            <w:tcBorders>
              <w:top w:val="single" w:sz="4" w:space="0" w:color="auto"/>
              <w:left w:val="single" w:sz="4" w:space="0" w:color="auto"/>
              <w:bottom w:val="nil"/>
              <w:right w:val="nil"/>
            </w:tcBorders>
            <w:shd w:val="clear" w:color="auto" w:fill="FFFFFF"/>
            <w:vAlign w:val="center"/>
          </w:tcPr>
          <w:p w:rsidR="002419CF" w:rsidRPr="00DF4843" w:rsidRDefault="002419CF" w:rsidP="000E3B54">
            <w:pPr>
              <w:pStyle w:val="Other0"/>
              <w:shd w:val="clear" w:color="auto" w:fill="auto"/>
              <w:spacing w:after="0"/>
              <w:jc w:val="center"/>
              <w:rPr>
                <w:rFonts w:ascii="Arial" w:hAnsi="Arial" w:cs="Arial"/>
                <w:sz w:val="20"/>
                <w:szCs w:val="20"/>
              </w:rPr>
            </w:pPr>
            <w:r w:rsidRPr="00DF4843">
              <w:rPr>
                <w:rStyle w:val="Other"/>
                <w:rFonts w:ascii="Arial" w:hAnsi="Arial" w:cs="Arial"/>
                <w:i/>
                <w:iCs/>
                <w:color w:val="000000"/>
                <w:sz w:val="20"/>
                <w:szCs w:val="20"/>
                <w:lang w:eastAsia="vi-VN"/>
              </w:rPr>
              <w:t>(6)</w:t>
            </w:r>
          </w:p>
        </w:tc>
        <w:tc>
          <w:tcPr>
            <w:tcW w:w="297" w:type="pct"/>
            <w:tcBorders>
              <w:top w:val="single" w:sz="4" w:space="0" w:color="auto"/>
              <w:left w:val="single" w:sz="4" w:space="0" w:color="auto"/>
              <w:bottom w:val="nil"/>
              <w:right w:val="nil"/>
            </w:tcBorders>
            <w:shd w:val="clear" w:color="auto" w:fill="FFFFFF"/>
            <w:vAlign w:val="center"/>
          </w:tcPr>
          <w:p w:rsidR="002419CF" w:rsidRPr="00DF4843" w:rsidRDefault="002419CF" w:rsidP="000E3B54">
            <w:pPr>
              <w:pStyle w:val="Other0"/>
              <w:shd w:val="clear" w:color="auto" w:fill="auto"/>
              <w:spacing w:after="0"/>
              <w:jc w:val="center"/>
              <w:rPr>
                <w:rFonts w:ascii="Arial" w:hAnsi="Arial" w:cs="Arial"/>
                <w:sz w:val="20"/>
                <w:szCs w:val="20"/>
              </w:rPr>
            </w:pPr>
            <w:r w:rsidRPr="00DF4843">
              <w:rPr>
                <w:rStyle w:val="Other"/>
                <w:rFonts w:ascii="Arial" w:hAnsi="Arial" w:cs="Arial"/>
                <w:i/>
                <w:iCs/>
                <w:color w:val="000000"/>
                <w:sz w:val="20"/>
                <w:szCs w:val="20"/>
                <w:lang w:eastAsia="vi-VN"/>
              </w:rPr>
              <w:t>(7)</w:t>
            </w:r>
          </w:p>
        </w:tc>
        <w:tc>
          <w:tcPr>
            <w:tcW w:w="302" w:type="pct"/>
            <w:tcBorders>
              <w:top w:val="single" w:sz="4" w:space="0" w:color="auto"/>
              <w:left w:val="single" w:sz="4" w:space="0" w:color="auto"/>
              <w:bottom w:val="nil"/>
              <w:right w:val="nil"/>
            </w:tcBorders>
            <w:shd w:val="clear" w:color="auto" w:fill="FFFFFF"/>
            <w:vAlign w:val="center"/>
          </w:tcPr>
          <w:p w:rsidR="002419CF" w:rsidRPr="00DF4843" w:rsidRDefault="002419CF" w:rsidP="000E3B54">
            <w:pPr>
              <w:pStyle w:val="Other0"/>
              <w:shd w:val="clear" w:color="auto" w:fill="auto"/>
              <w:spacing w:after="0"/>
              <w:jc w:val="center"/>
              <w:rPr>
                <w:rFonts w:ascii="Arial" w:hAnsi="Arial" w:cs="Arial"/>
                <w:sz w:val="20"/>
                <w:szCs w:val="20"/>
              </w:rPr>
            </w:pPr>
            <w:r w:rsidRPr="00DF4843">
              <w:rPr>
                <w:rStyle w:val="Other"/>
                <w:rFonts w:ascii="Arial" w:hAnsi="Arial" w:cs="Arial"/>
                <w:i/>
                <w:iCs/>
                <w:color w:val="000000"/>
                <w:sz w:val="20"/>
                <w:szCs w:val="20"/>
                <w:lang w:eastAsia="vi-VN"/>
              </w:rPr>
              <w:t>(8)</w:t>
            </w:r>
          </w:p>
        </w:tc>
        <w:tc>
          <w:tcPr>
            <w:tcW w:w="337" w:type="pct"/>
            <w:tcBorders>
              <w:top w:val="single" w:sz="4" w:space="0" w:color="auto"/>
              <w:left w:val="single" w:sz="4" w:space="0" w:color="auto"/>
              <w:bottom w:val="nil"/>
              <w:right w:val="nil"/>
            </w:tcBorders>
            <w:shd w:val="clear" w:color="auto" w:fill="FFFFFF"/>
            <w:vAlign w:val="center"/>
          </w:tcPr>
          <w:p w:rsidR="002419CF" w:rsidRPr="00DF4843" w:rsidRDefault="002419CF" w:rsidP="000E3B54">
            <w:pPr>
              <w:pStyle w:val="Other0"/>
              <w:shd w:val="clear" w:color="auto" w:fill="auto"/>
              <w:spacing w:after="0"/>
              <w:jc w:val="center"/>
              <w:rPr>
                <w:rFonts w:ascii="Arial" w:hAnsi="Arial" w:cs="Arial"/>
                <w:sz w:val="20"/>
                <w:szCs w:val="20"/>
              </w:rPr>
            </w:pPr>
            <w:r w:rsidRPr="00DF4843">
              <w:rPr>
                <w:rStyle w:val="Other"/>
                <w:rFonts w:ascii="Arial" w:hAnsi="Arial" w:cs="Arial"/>
                <w:i/>
                <w:iCs/>
                <w:color w:val="000000"/>
                <w:sz w:val="20"/>
                <w:szCs w:val="20"/>
                <w:lang w:eastAsia="vi-VN"/>
              </w:rPr>
              <w:t>(9)</w:t>
            </w:r>
          </w:p>
        </w:tc>
        <w:tc>
          <w:tcPr>
            <w:tcW w:w="333" w:type="pct"/>
            <w:tcBorders>
              <w:top w:val="single" w:sz="4" w:space="0" w:color="auto"/>
              <w:left w:val="single" w:sz="4" w:space="0" w:color="auto"/>
              <w:bottom w:val="nil"/>
              <w:right w:val="nil"/>
            </w:tcBorders>
            <w:shd w:val="clear" w:color="auto" w:fill="FFFFFF"/>
            <w:vAlign w:val="center"/>
          </w:tcPr>
          <w:p w:rsidR="002419CF" w:rsidRPr="00DF4843" w:rsidRDefault="002419CF" w:rsidP="000E3B54">
            <w:pPr>
              <w:pStyle w:val="Other0"/>
              <w:shd w:val="clear" w:color="auto" w:fill="auto"/>
              <w:spacing w:after="0"/>
              <w:jc w:val="center"/>
              <w:rPr>
                <w:rFonts w:ascii="Arial" w:hAnsi="Arial" w:cs="Arial"/>
                <w:sz w:val="20"/>
                <w:szCs w:val="20"/>
              </w:rPr>
            </w:pPr>
            <w:r w:rsidRPr="00DF4843">
              <w:rPr>
                <w:rStyle w:val="Other"/>
                <w:rFonts w:ascii="Arial" w:hAnsi="Arial" w:cs="Arial"/>
                <w:i/>
                <w:iCs/>
                <w:color w:val="000000"/>
                <w:sz w:val="20"/>
                <w:szCs w:val="20"/>
                <w:lang w:eastAsia="vi-VN"/>
              </w:rPr>
              <w:t>(10)</w:t>
            </w:r>
          </w:p>
        </w:tc>
        <w:tc>
          <w:tcPr>
            <w:tcW w:w="285" w:type="pct"/>
            <w:tcBorders>
              <w:top w:val="single" w:sz="4" w:space="0" w:color="auto"/>
              <w:left w:val="single" w:sz="4" w:space="0" w:color="auto"/>
              <w:bottom w:val="nil"/>
              <w:right w:val="nil"/>
            </w:tcBorders>
            <w:shd w:val="clear" w:color="auto" w:fill="FFFFFF"/>
            <w:vAlign w:val="center"/>
          </w:tcPr>
          <w:p w:rsidR="002419CF" w:rsidRPr="00DF4843" w:rsidRDefault="002419CF" w:rsidP="000E3B54">
            <w:pPr>
              <w:pStyle w:val="Other0"/>
              <w:shd w:val="clear" w:color="auto" w:fill="auto"/>
              <w:spacing w:after="0"/>
              <w:jc w:val="center"/>
              <w:rPr>
                <w:rFonts w:ascii="Arial" w:hAnsi="Arial" w:cs="Arial"/>
                <w:sz w:val="20"/>
                <w:szCs w:val="20"/>
              </w:rPr>
            </w:pPr>
            <w:r w:rsidRPr="00DF4843">
              <w:rPr>
                <w:rStyle w:val="Other"/>
                <w:rFonts w:ascii="Arial" w:hAnsi="Arial" w:cs="Arial"/>
                <w:i/>
                <w:iCs/>
                <w:color w:val="000000"/>
                <w:sz w:val="20"/>
                <w:szCs w:val="20"/>
                <w:lang w:eastAsia="vi-VN"/>
              </w:rPr>
              <w:t>(11)</w:t>
            </w:r>
          </w:p>
        </w:tc>
        <w:tc>
          <w:tcPr>
            <w:tcW w:w="276" w:type="pct"/>
            <w:tcBorders>
              <w:top w:val="single" w:sz="4" w:space="0" w:color="auto"/>
              <w:left w:val="single" w:sz="4" w:space="0" w:color="auto"/>
              <w:bottom w:val="nil"/>
              <w:right w:val="nil"/>
            </w:tcBorders>
            <w:shd w:val="clear" w:color="auto" w:fill="FFFFFF"/>
            <w:vAlign w:val="center"/>
          </w:tcPr>
          <w:p w:rsidR="002419CF" w:rsidRPr="00DF4843" w:rsidRDefault="002419CF" w:rsidP="000E3B54">
            <w:pPr>
              <w:pStyle w:val="Other0"/>
              <w:shd w:val="clear" w:color="auto" w:fill="auto"/>
              <w:spacing w:after="0"/>
              <w:jc w:val="center"/>
              <w:rPr>
                <w:rFonts w:ascii="Arial" w:hAnsi="Arial" w:cs="Arial"/>
                <w:sz w:val="20"/>
                <w:szCs w:val="20"/>
              </w:rPr>
            </w:pPr>
            <w:r w:rsidRPr="00DF4843">
              <w:rPr>
                <w:rStyle w:val="Other"/>
                <w:rFonts w:ascii="Arial" w:hAnsi="Arial" w:cs="Arial"/>
                <w:i/>
                <w:iCs/>
                <w:color w:val="000000"/>
                <w:sz w:val="20"/>
                <w:szCs w:val="20"/>
                <w:lang w:eastAsia="vi-VN"/>
              </w:rPr>
              <w:t>(12)</w:t>
            </w:r>
          </w:p>
        </w:tc>
        <w:tc>
          <w:tcPr>
            <w:tcW w:w="324" w:type="pct"/>
            <w:tcBorders>
              <w:top w:val="single" w:sz="4" w:space="0" w:color="auto"/>
              <w:left w:val="single" w:sz="4" w:space="0" w:color="auto"/>
              <w:bottom w:val="nil"/>
              <w:right w:val="nil"/>
            </w:tcBorders>
            <w:shd w:val="clear" w:color="auto" w:fill="FFFFFF"/>
            <w:vAlign w:val="center"/>
          </w:tcPr>
          <w:p w:rsidR="002419CF" w:rsidRPr="00DF4843" w:rsidRDefault="002419CF" w:rsidP="000E3B54">
            <w:pPr>
              <w:pStyle w:val="Other0"/>
              <w:shd w:val="clear" w:color="auto" w:fill="auto"/>
              <w:spacing w:after="0"/>
              <w:jc w:val="center"/>
              <w:rPr>
                <w:rFonts w:ascii="Arial" w:hAnsi="Arial" w:cs="Arial"/>
                <w:sz w:val="20"/>
                <w:szCs w:val="20"/>
              </w:rPr>
            </w:pPr>
            <w:r w:rsidRPr="00DF4843">
              <w:rPr>
                <w:rStyle w:val="Other"/>
                <w:rFonts w:ascii="Arial" w:hAnsi="Arial" w:cs="Arial"/>
                <w:i/>
                <w:iCs/>
                <w:color w:val="000000"/>
                <w:sz w:val="20"/>
                <w:szCs w:val="20"/>
                <w:lang w:eastAsia="vi-VN"/>
              </w:rPr>
              <w:t>(13)</w:t>
            </w:r>
          </w:p>
        </w:tc>
        <w:tc>
          <w:tcPr>
            <w:tcW w:w="315" w:type="pct"/>
            <w:tcBorders>
              <w:top w:val="single" w:sz="4" w:space="0" w:color="auto"/>
              <w:left w:val="single" w:sz="4" w:space="0" w:color="auto"/>
              <w:bottom w:val="nil"/>
              <w:right w:val="nil"/>
            </w:tcBorders>
            <w:shd w:val="clear" w:color="auto" w:fill="FFFFFF"/>
            <w:vAlign w:val="center"/>
          </w:tcPr>
          <w:p w:rsidR="002419CF" w:rsidRPr="00DF4843" w:rsidRDefault="002419CF" w:rsidP="000E3B54">
            <w:pPr>
              <w:pStyle w:val="Other0"/>
              <w:shd w:val="clear" w:color="auto" w:fill="auto"/>
              <w:spacing w:after="0"/>
              <w:jc w:val="center"/>
              <w:rPr>
                <w:rFonts w:ascii="Arial" w:hAnsi="Arial" w:cs="Arial"/>
                <w:sz w:val="20"/>
                <w:szCs w:val="20"/>
              </w:rPr>
            </w:pPr>
            <w:r w:rsidRPr="00DF4843">
              <w:rPr>
                <w:rStyle w:val="Other"/>
                <w:rFonts w:ascii="Arial" w:hAnsi="Arial" w:cs="Arial"/>
                <w:i/>
                <w:iCs/>
                <w:color w:val="000000"/>
                <w:sz w:val="20"/>
                <w:szCs w:val="20"/>
                <w:lang w:eastAsia="vi-VN"/>
              </w:rPr>
              <w:t>(14)</w:t>
            </w:r>
          </w:p>
        </w:tc>
        <w:tc>
          <w:tcPr>
            <w:tcW w:w="273" w:type="pct"/>
            <w:tcBorders>
              <w:top w:val="single" w:sz="4" w:space="0" w:color="auto"/>
              <w:left w:val="single" w:sz="4" w:space="0" w:color="auto"/>
              <w:bottom w:val="nil"/>
              <w:right w:val="single" w:sz="4" w:space="0" w:color="auto"/>
            </w:tcBorders>
            <w:shd w:val="clear" w:color="auto" w:fill="FFFFFF"/>
            <w:vAlign w:val="center"/>
          </w:tcPr>
          <w:p w:rsidR="002419CF" w:rsidRPr="00DF4843" w:rsidRDefault="002419CF" w:rsidP="000E3B54">
            <w:pPr>
              <w:pStyle w:val="Other0"/>
              <w:shd w:val="clear" w:color="auto" w:fill="auto"/>
              <w:spacing w:after="0"/>
              <w:jc w:val="center"/>
              <w:rPr>
                <w:rFonts w:ascii="Arial" w:hAnsi="Arial" w:cs="Arial"/>
                <w:sz w:val="20"/>
                <w:szCs w:val="20"/>
              </w:rPr>
            </w:pPr>
            <w:r w:rsidRPr="00DF4843">
              <w:rPr>
                <w:rStyle w:val="Other"/>
                <w:rFonts w:ascii="Arial" w:hAnsi="Arial" w:cs="Arial"/>
                <w:i/>
                <w:iCs/>
                <w:color w:val="000000"/>
                <w:sz w:val="20"/>
                <w:szCs w:val="20"/>
                <w:lang w:eastAsia="vi-VN"/>
              </w:rPr>
              <w:t>(15)</w:t>
            </w:r>
          </w:p>
        </w:tc>
      </w:tr>
      <w:tr w:rsidR="00C710A3" w:rsidRPr="00DF4843" w:rsidTr="000E3B54">
        <w:trPr>
          <w:trHeight w:val="432"/>
          <w:jc w:val="center"/>
        </w:trPr>
        <w:tc>
          <w:tcPr>
            <w:tcW w:w="232" w:type="pct"/>
            <w:tcBorders>
              <w:top w:val="single" w:sz="4" w:space="0" w:color="auto"/>
              <w:left w:val="single" w:sz="4" w:space="0" w:color="auto"/>
              <w:bottom w:val="nil"/>
              <w:right w:val="nil"/>
            </w:tcBorders>
            <w:shd w:val="clear" w:color="auto" w:fill="FFFFFF"/>
            <w:vAlign w:val="center"/>
          </w:tcPr>
          <w:p w:rsidR="002419CF" w:rsidRPr="00DF4843" w:rsidRDefault="002419CF" w:rsidP="000E3B54">
            <w:pPr>
              <w:pStyle w:val="Other0"/>
              <w:shd w:val="clear" w:color="auto" w:fill="auto"/>
              <w:spacing w:after="0"/>
              <w:jc w:val="center"/>
              <w:rPr>
                <w:rFonts w:ascii="Arial" w:hAnsi="Arial" w:cs="Arial"/>
                <w:sz w:val="20"/>
                <w:szCs w:val="20"/>
              </w:rPr>
            </w:pPr>
            <w:r w:rsidRPr="00DF4843">
              <w:rPr>
                <w:rStyle w:val="Other"/>
                <w:rFonts w:ascii="Arial" w:hAnsi="Arial" w:cs="Arial"/>
                <w:color w:val="000000"/>
                <w:sz w:val="20"/>
                <w:szCs w:val="20"/>
                <w:lang w:eastAsia="vi-VN"/>
              </w:rPr>
              <w:t>1</w:t>
            </w:r>
          </w:p>
        </w:tc>
        <w:tc>
          <w:tcPr>
            <w:tcW w:w="266" w:type="pct"/>
            <w:tcBorders>
              <w:top w:val="single" w:sz="4" w:space="0" w:color="auto"/>
              <w:left w:val="single" w:sz="4" w:space="0" w:color="auto"/>
              <w:bottom w:val="nil"/>
              <w:right w:val="nil"/>
            </w:tcBorders>
            <w:shd w:val="clear" w:color="auto" w:fill="FFFFFF"/>
            <w:vAlign w:val="center"/>
          </w:tcPr>
          <w:p w:rsidR="002419CF" w:rsidRPr="00DF4843" w:rsidRDefault="002419CF" w:rsidP="000E3B54">
            <w:pPr>
              <w:jc w:val="center"/>
              <w:rPr>
                <w:rFonts w:ascii="Arial" w:hAnsi="Arial" w:cs="Arial"/>
                <w:color w:val="auto"/>
                <w:sz w:val="20"/>
                <w:szCs w:val="20"/>
                <w:lang w:eastAsia="en-US"/>
              </w:rPr>
            </w:pPr>
          </w:p>
        </w:tc>
        <w:tc>
          <w:tcPr>
            <w:tcW w:w="264" w:type="pct"/>
            <w:tcBorders>
              <w:top w:val="single" w:sz="4" w:space="0" w:color="auto"/>
              <w:left w:val="single" w:sz="4" w:space="0" w:color="auto"/>
              <w:bottom w:val="nil"/>
              <w:right w:val="nil"/>
            </w:tcBorders>
            <w:shd w:val="clear" w:color="auto" w:fill="FFFFFF"/>
            <w:vAlign w:val="center"/>
          </w:tcPr>
          <w:p w:rsidR="002419CF" w:rsidRPr="00DF4843" w:rsidRDefault="002419CF" w:rsidP="000E3B54">
            <w:pPr>
              <w:jc w:val="center"/>
              <w:rPr>
                <w:rFonts w:ascii="Arial" w:hAnsi="Arial" w:cs="Arial"/>
                <w:color w:val="auto"/>
                <w:sz w:val="20"/>
                <w:szCs w:val="20"/>
                <w:lang w:eastAsia="en-US"/>
              </w:rPr>
            </w:pPr>
          </w:p>
        </w:tc>
        <w:tc>
          <w:tcPr>
            <w:tcW w:w="298" w:type="pct"/>
            <w:tcBorders>
              <w:top w:val="single" w:sz="4" w:space="0" w:color="auto"/>
              <w:left w:val="single" w:sz="4" w:space="0" w:color="auto"/>
              <w:bottom w:val="nil"/>
              <w:right w:val="nil"/>
            </w:tcBorders>
            <w:shd w:val="clear" w:color="auto" w:fill="FFFFFF"/>
            <w:vAlign w:val="center"/>
          </w:tcPr>
          <w:p w:rsidR="002419CF" w:rsidRPr="00DF4843" w:rsidRDefault="002419CF" w:rsidP="000E3B54">
            <w:pPr>
              <w:jc w:val="center"/>
              <w:rPr>
                <w:rFonts w:ascii="Arial" w:hAnsi="Arial" w:cs="Arial"/>
                <w:color w:val="auto"/>
                <w:sz w:val="20"/>
                <w:szCs w:val="20"/>
                <w:lang w:eastAsia="en-US"/>
              </w:rPr>
            </w:pPr>
          </w:p>
        </w:tc>
        <w:tc>
          <w:tcPr>
            <w:tcW w:w="306" w:type="pct"/>
            <w:tcBorders>
              <w:top w:val="single" w:sz="4" w:space="0" w:color="auto"/>
              <w:left w:val="single" w:sz="4" w:space="0" w:color="auto"/>
              <w:bottom w:val="nil"/>
              <w:right w:val="nil"/>
            </w:tcBorders>
            <w:shd w:val="clear" w:color="auto" w:fill="FFFFFF"/>
            <w:vAlign w:val="center"/>
          </w:tcPr>
          <w:p w:rsidR="002419CF" w:rsidRPr="00DF4843" w:rsidRDefault="002419CF" w:rsidP="000E3B54">
            <w:pPr>
              <w:jc w:val="center"/>
              <w:rPr>
                <w:rFonts w:ascii="Arial" w:hAnsi="Arial" w:cs="Arial"/>
                <w:color w:val="auto"/>
                <w:sz w:val="20"/>
                <w:szCs w:val="20"/>
                <w:lang w:eastAsia="en-US"/>
              </w:rPr>
            </w:pPr>
          </w:p>
        </w:tc>
        <w:tc>
          <w:tcPr>
            <w:tcW w:w="383" w:type="pct"/>
            <w:tcBorders>
              <w:top w:val="single" w:sz="4" w:space="0" w:color="auto"/>
              <w:left w:val="single" w:sz="4" w:space="0" w:color="auto"/>
              <w:bottom w:val="nil"/>
              <w:right w:val="nil"/>
            </w:tcBorders>
            <w:shd w:val="clear" w:color="auto" w:fill="FFFFFF"/>
            <w:vAlign w:val="center"/>
          </w:tcPr>
          <w:p w:rsidR="002419CF" w:rsidRPr="00DF4843" w:rsidRDefault="002419CF" w:rsidP="000E3B54">
            <w:pPr>
              <w:jc w:val="center"/>
              <w:rPr>
                <w:rFonts w:ascii="Arial" w:hAnsi="Arial" w:cs="Arial"/>
                <w:color w:val="auto"/>
                <w:sz w:val="20"/>
                <w:szCs w:val="20"/>
                <w:lang w:eastAsia="en-US"/>
              </w:rPr>
            </w:pPr>
          </w:p>
        </w:tc>
        <w:tc>
          <w:tcPr>
            <w:tcW w:w="509" w:type="pct"/>
            <w:tcBorders>
              <w:top w:val="single" w:sz="4" w:space="0" w:color="auto"/>
              <w:left w:val="single" w:sz="4" w:space="0" w:color="auto"/>
              <w:bottom w:val="nil"/>
              <w:right w:val="nil"/>
            </w:tcBorders>
            <w:shd w:val="clear" w:color="auto" w:fill="FFFFFF"/>
            <w:vAlign w:val="center"/>
          </w:tcPr>
          <w:p w:rsidR="002419CF" w:rsidRPr="00DF4843" w:rsidRDefault="002419CF" w:rsidP="000E3B54">
            <w:pPr>
              <w:jc w:val="center"/>
              <w:rPr>
                <w:rFonts w:ascii="Arial" w:hAnsi="Arial" w:cs="Arial"/>
                <w:color w:val="auto"/>
                <w:sz w:val="20"/>
                <w:szCs w:val="20"/>
                <w:lang w:eastAsia="en-US"/>
              </w:rPr>
            </w:pPr>
          </w:p>
        </w:tc>
        <w:tc>
          <w:tcPr>
            <w:tcW w:w="297" w:type="pct"/>
            <w:tcBorders>
              <w:top w:val="single" w:sz="4" w:space="0" w:color="auto"/>
              <w:left w:val="single" w:sz="4" w:space="0" w:color="auto"/>
              <w:bottom w:val="nil"/>
              <w:right w:val="nil"/>
            </w:tcBorders>
            <w:shd w:val="clear" w:color="auto" w:fill="FFFFFF"/>
            <w:vAlign w:val="center"/>
          </w:tcPr>
          <w:p w:rsidR="002419CF" w:rsidRPr="00DF4843" w:rsidRDefault="002419CF" w:rsidP="000E3B54">
            <w:pPr>
              <w:jc w:val="center"/>
              <w:rPr>
                <w:rFonts w:ascii="Arial" w:hAnsi="Arial" w:cs="Arial"/>
                <w:color w:val="auto"/>
                <w:sz w:val="20"/>
                <w:szCs w:val="20"/>
                <w:lang w:eastAsia="en-US"/>
              </w:rPr>
            </w:pPr>
          </w:p>
        </w:tc>
        <w:tc>
          <w:tcPr>
            <w:tcW w:w="302" w:type="pct"/>
            <w:tcBorders>
              <w:top w:val="single" w:sz="4" w:space="0" w:color="auto"/>
              <w:left w:val="single" w:sz="4" w:space="0" w:color="auto"/>
              <w:bottom w:val="nil"/>
              <w:right w:val="nil"/>
            </w:tcBorders>
            <w:shd w:val="clear" w:color="auto" w:fill="FFFFFF"/>
            <w:vAlign w:val="center"/>
          </w:tcPr>
          <w:p w:rsidR="002419CF" w:rsidRPr="00DF4843" w:rsidRDefault="002419CF" w:rsidP="000E3B54">
            <w:pPr>
              <w:jc w:val="center"/>
              <w:rPr>
                <w:rFonts w:ascii="Arial" w:hAnsi="Arial" w:cs="Arial"/>
                <w:color w:val="auto"/>
                <w:sz w:val="20"/>
                <w:szCs w:val="20"/>
                <w:lang w:eastAsia="en-US"/>
              </w:rPr>
            </w:pPr>
          </w:p>
        </w:tc>
        <w:tc>
          <w:tcPr>
            <w:tcW w:w="337" w:type="pct"/>
            <w:tcBorders>
              <w:top w:val="single" w:sz="4" w:space="0" w:color="auto"/>
              <w:left w:val="single" w:sz="4" w:space="0" w:color="auto"/>
              <w:bottom w:val="nil"/>
              <w:right w:val="nil"/>
            </w:tcBorders>
            <w:shd w:val="clear" w:color="auto" w:fill="FFFFFF"/>
            <w:vAlign w:val="center"/>
          </w:tcPr>
          <w:p w:rsidR="002419CF" w:rsidRPr="00DF4843" w:rsidRDefault="002419CF" w:rsidP="000E3B54">
            <w:pPr>
              <w:jc w:val="center"/>
              <w:rPr>
                <w:rFonts w:ascii="Arial" w:hAnsi="Arial" w:cs="Arial"/>
                <w:color w:val="auto"/>
                <w:sz w:val="20"/>
                <w:szCs w:val="20"/>
                <w:lang w:eastAsia="en-US"/>
              </w:rPr>
            </w:pPr>
          </w:p>
        </w:tc>
        <w:tc>
          <w:tcPr>
            <w:tcW w:w="333" w:type="pct"/>
            <w:tcBorders>
              <w:top w:val="single" w:sz="4" w:space="0" w:color="auto"/>
              <w:left w:val="single" w:sz="4" w:space="0" w:color="auto"/>
              <w:bottom w:val="nil"/>
              <w:right w:val="nil"/>
            </w:tcBorders>
            <w:shd w:val="clear" w:color="auto" w:fill="FFFFFF"/>
            <w:vAlign w:val="center"/>
          </w:tcPr>
          <w:p w:rsidR="002419CF" w:rsidRPr="00DF4843" w:rsidRDefault="002419CF" w:rsidP="000E3B54">
            <w:pPr>
              <w:jc w:val="center"/>
              <w:rPr>
                <w:rFonts w:ascii="Arial" w:hAnsi="Arial" w:cs="Arial"/>
                <w:color w:val="auto"/>
                <w:sz w:val="20"/>
                <w:szCs w:val="20"/>
                <w:lang w:eastAsia="en-US"/>
              </w:rPr>
            </w:pPr>
          </w:p>
        </w:tc>
        <w:tc>
          <w:tcPr>
            <w:tcW w:w="285" w:type="pct"/>
            <w:tcBorders>
              <w:top w:val="single" w:sz="4" w:space="0" w:color="auto"/>
              <w:left w:val="single" w:sz="4" w:space="0" w:color="auto"/>
              <w:bottom w:val="nil"/>
              <w:right w:val="nil"/>
            </w:tcBorders>
            <w:shd w:val="clear" w:color="auto" w:fill="FFFFFF"/>
            <w:vAlign w:val="center"/>
          </w:tcPr>
          <w:p w:rsidR="002419CF" w:rsidRPr="00DF4843" w:rsidRDefault="002419CF" w:rsidP="000E3B54">
            <w:pPr>
              <w:jc w:val="center"/>
              <w:rPr>
                <w:rFonts w:ascii="Arial" w:hAnsi="Arial" w:cs="Arial"/>
                <w:color w:val="auto"/>
                <w:sz w:val="20"/>
                <w:szCs w:val="20"/>
                <w:lang w:eastAsia="en-US"/>
              </w:rPr>
            </w:pPr>
          </w:p>
        </w:tc>
        <w:tc>
          <w:tcPr>
            <w:tcW w:w="276" w:type="pct"/>
            <w:tcBorders>
              <w:top w:val="single" w:sz="4" w:space="0" w:color="auto"/>
              <w:left w:val="single" w:sz="4" w:space="0" w:color="auto"/>
              <w:bottom w:val="nil"/>
              <w:right w:val="nil"/>
            </w:tcBorders>
            <w:shd w:val="clear" w:color="auto" w:fill="FFFFFF"/>
            <w:vAlign w:val="center"/>
          </w:tcPr>
          <w:p w:rsidR="002419CF" w:rsidRPr="00DF4843" w:rsidRDefault="002419CF" w:rsidP="000E3B54">
            <w:pPr>
              <w:jc w:val="center"/>
              <w:rPr>
                <w:rFonts w:ascii="Arial" w:hAnsi="Arial" w:cs="Arial"/>
                <w:color w:val="auto"/>
                <w:sz w:val="20"/>
                <w:szCs w:val="20"/>
                <w:lang w:eastAsia="en-US"/>
              </w:rPr>
            </w:pPr>
          </w:p>
        </w:tc>
        <w:tc>
          <w:tcPr>
            <w:tcW w:w="324" w:type="pct"/>
            <w:tcBorders>
              <w:top w:val="single" w:sz="4" w:space="0" w:color="auto"/>
              <w:left w:val="single" w:sz="4" w:space="0" w:color="auto"/>
              <w:bottom w:val="nil"/>
              <w:right w:val="nil"/>
            </w:tcBorders>
            <w:shd w:val="clear" w:color="auto" w:fill="FFFFFF"/>
            <w:vAlign w:val="center"/>
          </w:tcPr>
          <w:p w:rsidR="002419CF" w:rsidRPr="00DF4843" w:rsidRDefault="002419CF" w:rsidP="000E3B54">
            <w:pPr>
              <w:jc w:val="center"/>
              <w:rPr>
                <w:rFonts w:ascii="Arial" w:hAnsi="Arial" w:cs="Arial"/>
                <w:color w:val="auto"/>
                <w:sz w:val="20"/>
                <w:szCs w:val="20"/>
                <w:lang w:eastAsia="en-US"/>
              </w:rPr>
            </w:pPr>
          </w:p>
        </w:tc>
        <w:tc>
          <w:tcPr>
            <w:tcW w:w="315" w:type="pct"/>
            <w:tcBorders>
              <w:top w:val="single" w:sz="4" w:space="0" w:color="auto"/>
              <w:left w:val="single" w:sz="4" w:space="0" w:color="auto"/>
              <w:bottom w:val="nil"/>
              <w:right w:val="nil"/>
            </w:tcBorders>
            <w:shd w:val="clear" w:color="auto" w:fill="FFFFFF"/>
            <w:vAlign w:val="center"/>
          </w:tcPr>
          <w:p w:rsidR="002419CF" w:rsidRPr="00DF4843" w:rsidRDefault="002419CF" w:rsidP="000E3B54">
            <w:pPr>
              <w:jc w:val="center"/>
              <w:rPr>
                <w:rFonts w:ascii="Arial" w:hAnsi="Arial" w:cs="Arial"/>
                <w:color w:val="auto"/>
                <w:sz w:val="20"/>
                <w:szCs w:val="20"/>
                <w:lang w:eastAsia="en-US"/>
              </w:rPr>
            </w:pPr>
          </w:p>
        </w:tc>
        <w:tc>
          <w:tcPr>
            <w:tcW w:w="273" w:type="pct"/>
            <w:tcBorders>
              <w:top w:val="single" w:sz="4" w:space="0" w:color="auto"/>
              <w:left w:val="single" w:sz="4" w:space="0" w:color="auto"/>
              <w:bottom w:val="nil"/>
              <w:right w:val="single" w:sz="4" w:space="0" w:color="auto"/>
            </w:tcBorders>
            <w:shd w:val="clear" w:color="auto" w:fill="FFFFFF"/>
            <w:vAlign w:val="center"/>
          </w:tcPr>
          <w:p w:rsidR="002419CF" w:rsidRPr="00DF4843" w:rsidRDefault="002419CF" w:rsidP="000E3B54">
            <w:pPr>
              <w:jc w:val="center"/>
              <w:rPr>
                <w:rFonts w:ascii="Arial" w:hAnsi="Arial" w:cs="Arial"/>
                <w:color w:val="auto"/>
                <w:sz w:val="20"/>
                <w:szCs w:val="20"/>
                <w:lang w:eastAsia="en-US"/>
              </w:rPr>
            </w:pPr>
          </w:p>
        </w:tc>
      </w:tr>
      <w:tr w:rsidR="00C710A3" w:rsidRPr="00DF4843" w:rsidTr="000E3B54">
        <w:trPr>
          <w:trHeight w:val="432"/>
          <w:jc w:val="center"/>
        </w:trPr>
        <w:tc>
          <w:tcPr>
            <w:tcW w:w="232" w:type="pct"/>
            <w:tcBorders>
              <w:top w:val="single" w:sz="4" w:space="0" w:color="auto"/>
              <w:left w:val="single" w:sz="4" w:space="0" w:color="auto"/>
              <w:bottom w:val="nil"/>
              <w:right w:val="nil"/>
            </w:tcBorders>
            <w:shd w:val="clear" w:color="auto" w:fill="FFFFFF"/>
            <w:vAlign w:val="center"/>
          </w:tcPr>
          <w:p w:rsidR="002419CF" w:rsidRPr="00DF4843" w:rsidRDefault="002419CF" w:rsidP="000E3B54">
            <w:pPr>
              <w:pStyle w:val="Other0"/>
              <w:shd w:val="clear" w:color="auto" w:fill="auto"/>
              <w:spacing w:after="0"/>
              <w:jc w:val="center"/>
              <w:rPr>
                <w:rFonts w:ascii="Arial" w:hAnsi="Arial" w:cs="Arial"/>
                <w:sz w:val="20"/>
                <w:szCs w:val="20"/>
              </w:rPr>
            </w:pPr>
            <w:r w:rsidRPr="00DF4843">
              <w:rPr>
                <w:rStyle w:val="Other"/>
                <w:rFonts w:ascii="Arial" w:hAnsi="Arial" w:cs="Arial"/>
                <w:color w:val="000000"/>
                <w:sz w:val="20"/>
                <w:szCs w:val="20"/>
                <w:lang w:eastAsia="vi-VN"/>
              </w:rPr>
              <w:t>2</w:t>
            </w:r>
          </w:p>
        </w:tc>
        <w:tc>
          <w:tcPr>
            <w:tcW w:w="266" w:type="pct"/>
            <w:tcBorders>
              <w:top w:val="single" w:sz="4" w:space="0" w:color="auto"/>
              <w:left w:val="single" w:sz="4" w:space="0" w:color="auto"/>
              <w:bottom w:val="nil"/>
              <w:right w:val="nil"/>
            </w:tcBorders>
            <w:shd w:val="clear" w:color="auto" w:fill="FFFFFF"/>
            <w:vAlign w:val="center"/>
          </w:tcPr>
          <w:p w:rsidR="002419CF" w:rsidRPr="00DF4843" w:rsidRDefault="002419CF" w:rsidP="000E3B54">
            <w:pPr>
              <w:jc w:val="center"/>
              <w:rPr>
                <w:rFonts w:ascii="Arial" w:hAnsi="Arial" w:cs="Arial"/>
                <w:color w:val="auto"/>
                <w:sz w:val="20"/>
                <w:szCs w:val="20"/>
                <w:lang w:eastAsia="en-US"/>
              </w:rPr>
            </w:pPr>
          </w:p>
        </w:tc>
        <w:tc>
          <w:tcPr>
            <w:tcW w:w="264" w:type="pct"/>
            <w:tcBorders>
              <w:top w:val="single" w:sz="4" w:space="0" w:color="auto"/>
              <w:left w:val="single" w:sz="4" w:space="0" w:color="auto"/>
              <w:bottom w:val="nil"/>
              <w:right w:val="nil"/>
            </w:tcBorders>
            <w:shd w:val="clear" w:color="auto" w:fill="FFFFFF"/>
            <w:vAlign w:val="center"/>
          </w:tcPr>
          <w:p w:rsidR="002419CF" w:rsidRPr="00DF4843" w:rsidRDefault="002419CF" w:rsidP="000E3B54">
            <w:pPr>
              <w:jc w:val="center"/>
              <w:rPr>
                <w:rFonts w:ascii="Arial" w:hAnsi="Arial" w:cs="Arial"/>
                <w:color w:val="auto"/>
                <w:sz w:val="20"/>
                <w:szCs w:val="20"/>
                <w:lang w:eastAsia="en-US"/>
              </w:rPr>
            </w:pPr>
          </w:p>
        </w:tc>
        <w:tc>
          <w:tcPr>
            <w:tcW w:w="298" w:type="pct"/>
            <w:tcBorders>
              <w:top w:val="single" w:sz="4" w:space="0" w:color="auto"/>
              <w:left w:val="single" w:sz="4" w:space="0" w:color="auto"/>
              <w:bottom w:val="nil"/>
              <w:right w:val="nil"/>
            </w:tcBorders>
            <w:shd w:val="clear" w:color="auto" w:fill="FFFFFF"/>
            <w:vAlign w:val="center"/>
          </w:tcPr>
          <w:p w:rsidR="002419CF" w:rsidRPr="00DF4843" w:rsidRDefault="002419CF" w:rsidP="000E3B54">
            <w:pPr>
              <w:jc w:val="center"/>
              <w:rPr>
                <w:rFonts w:ascii="Arial" w:hAnsi="Arial" w:cs="Arial"/>
                <w:color w:val="auto"/>
                <w:sz w:val="20"/>
                <w:szCs w:val="20"/>
                <w:lang w:eastAsia="en-US"/>
              </w:rPr>
            </w:pPr>
          </w:p>
        </w:tc>
        <w:tc>
          <w:tcPr>
            <w:tcW w:w="306" w:type="pct"/>
            <w:tcBorders>
              <w:top w:val="single" w:sz="4" w:space="0" w:color="auto"/>
              <w:left w:val="single" w:sz="4" w:space="0" w:color="auto"/>
              <w:bottom w:val="nil"/>
              <w:right w:val="nil"/>
            </w:tcBorders>
            <w:shd w:val="clear" w:color="auto" w:fill="FFFFFF"/>
            <w:vAlign w:val="center"/>
          </w:tcPr>
          <w:p w:rsidR="002419CF" w:rsidRPr="00DF4843" w:rsidRDefault="002419CF" w:rsidP="000E3B54">
            <w:pPr>
              <w:jc w:val="center"/>
              <w:rPr>
                <w:rFonts w:ascii="Arial" w:hAnsi="Arial" w:cs="Arial"/>
                <w:color w:val="auto"/>
                <w:sz w:val="20"/>
                <w:szCs w:val="20"/>
                <w:lang w:eastAsia="en-US"/>
              </w:rPr>
            </w:pPr>
          </w:p>
        </w:tc>
        <w:tc>
          <w:tcPr>
            <w:tcW w:w="383" w:type="pct"/>
            <w:tcBorders>
              <w:top w:val="single" w:sz="4" w:space="0" w:color="auto"/>
              <w:left w:val="single" w:sz="4" w:space="0" w:color="auto"/>
              <w:bottom w:val="nil"/>
              <w:right w:val="nil"/>
            </w:tcBorders>
            <w:shd w:val="clear" w:color="auto" w:fill="FFFFFF"/>
            <w:vAlign w:val="center"/>
          </w:tcPr>
          <w:p w:rsidR="002419CF" w:rsidRPr="00DF4843" w:rsidRDefault="002419CF" w:rsidP="000E3B54">
            <w:pPr>
              <w:jc w:val="center"/>
              <w:rPr>
                <w:rFonts w:ascii="Arial" w:hAnsi="Arial" w:cs="Arial"/>
                <w:color w:val="auto"/>
                <w:sz w:val="20"/>
                <w:szCs w:val="20"/>
                <w:lang w:eastAsia="en-US"/>
              </w:rPr>
            </w:pPr>
          </w:p>
        </w:tc>
        <w:tc>
          <w:tcPr>
            <w:tcW w:w="509" w:type="pct"/>
            <w:tcBorders>
              <w:top w:val="single" w:sz="4" w:space="0" w:color="auto"/>
              <w:left w:val="single" w:sz="4" w:space="0" w:color="auto"/>
              <w:bottom w:val="nil"/>
              <w:right w:val="nil"/>
            </w:tcBorders>
            <w:shd w:val="clear" w:color="auto" w:fill="FFFFFF"/>
            <w:vAlign w:val="center"/>
          </w:tcPr>
          <w:p w:rsidR="002419CF" w:rsidRPr="00DF4843" w:rsidRDefault="002419CF" w:rsidP="000E3B54">
            <w:pPr>
              <w:jc w:val="center"/>
              <w:rPr>
                <w:rFonts w:ascii="Arial" w:hAnsi="Arial" w:cs="Arial"/>
                <w:color w:val="auto"/>
                <w:sz w:val="20"/>
                <w:szCs w:val="20"/>
                <w:lang w:eastAsia="en-US"/>
              </w:rPr>
            </w:pPr>
          </w:p>
        </w:tc>
        <w:tc>
          <w:tcPr>
            <w:tcW w:w="297" w:type="pct"/>
            <w:tcBorders>
              <w:top w:val="single" w:sz="4" w:space="0" w:color="auto"/>
              <w:left w:val="single" w:sz="4" w:space="0" w:color="auto"/>
              <w:bottom w:val="nil"/>
              <w:right w:val="nil"/>
            </w:tcBorders>
            <w:shd w:val="clear" w:color="auto" w:fill="FFFFFF"/>
            <w:vAlign w:val="center"/>
          </w:tcPr>
          <w:p w:rsidR="002419CF" w:rsidRPr="00DF4843" w:rsidRDefault="002419CF" w:rsidP="000E3B54">
            <w:pPr>
              <w:jc w:val="center"/>
              <w:rPr>
                <w:rFonts w:ascii="Arial" w:hAnsi="Arial" w:cs="Arial"/>
                <w:color w:val="auto"/>
                <w:sz w:val="20"/>
                <w:szCs w:val="20"/>
                <w:lang w:eastAsia="en-US"/>
              </w:rPr>
            </w:pPr>
          </w:p>
        </w:tc>
        <w:tc>
          <w:tcPr>
            <w:tcW w:w="302" w:type="pct"/>
            <w:tcBorders>
              <w:top w:val="single" w:sz="4" w:space="0" w:color="auto"/>
              <w:left w:val="single" w:sz="4" w:space="0" w:color="auto"/>
              <w:bottom w:val="nil"/>
              <w:right w:val="nil"/>
            </w:tcBorders>
            <w:shd w:val="clear" w:color="auto" w:fill="FFFFFF"/>
            <w:vAlign w:val="center"/>
          </w:tcPr>
          <w:p w:rsidR="002419CF" w:rsidRPr="00DF4843" w:rsidRDefault="002419CF" w:rsidP="000E3B54">
            <w:pPr>
              <w:jc w:val="center"/>
              <w:rPr>
                <w:rFonts w:ascii="Arial" w:hAnsi="Arial" w:cs="Arial"/>
                <w:color w:val="auto"/>
                <w:sz w:val="20"/>
                <w:szCs w:val="20"/>
                <w:lang w:eastAsia="en-US"/>
              </w:rPr>
            </w:pPr>
          </w:p>
        </w:tc>
        <w:tc>
          <w:tcPr>
            <w:tcW w:w="337" w:type="pct"/>
            <w:tcBorders>
              <w:top w:val="single" w:sz="4" w:space="0" w:color="auto"/>
              <w:left w:val="single" w:sz="4" w:space="0" w:color="auto"/>
              <w:bottom w:val="nil"/>
              <w:right w:val="nil"/>
            </w:tcBorders>
            <w:shd w:val="clear" w:color="auto" w:fill="FFFFFF"/>
            <w:vAlign w:val="center"/>
          </w:tcPr>
          <w:p w:rsidR="002419CF" w:rsidRPr="00DF4843" w:rsidRDefault="002419CF" w:rsidP="000E3B54">
            <w:pPr>
              <w:jc w:val="center"/>
              <w:rPr>
                <w:rFonts w:ascii="Arial" w:hAnsi="Arial" w:cs="Arial"/>
                <w:color w:val="auto"/>
                <w:sz w:val="20"/>
                <w:szCs w:val="20"/>
                <w:lang w:eastAsia="en-US"/>
              </w:rPr>
            </w:pPr>
          </w:p>
        </w:tc>
        <w:tc>
          <w:tcPr>
            <w:tcW w:w="333" w:type="pct"/>
            <w:tcBorders>
              <w:top w:val="single" w:sz="4" w:space="0" w:color="auto"/>
              <w:left w:val="single" w:sz="4" w:space="0" w:color="auto"/>
              <w:bottom w:val="nil"/>
              <w:right w:val="nil"/>
            </w:tcBorders>
            <w:shd w:val="clear" w:color="auto" w:fill="FFFFFF"/>
            <w:vAlign w:val="center"/>
          </w:tcPr>
          <w:p w:rsidR="002419CF" w:rsidRPr="00DF4843" w:rsidRDefault="002419CF" w:rsidP="000E3B54">
            <w:pPr>
              <w:jc w:val="center"/>
              <w:rPr>
                <w:rFonts w:ascii="Arial" w:hAnsi="Arial" w:cs="Arial"/>
                <w:color w:val="auto"/>
                <w:sz w:val="20"/>
                <w:szCs w:val="20"/>
                <w:lang w:eastAsia="en-US"/>
              </w:rPr>
            </w:pPr>
          </w:p>
        </w:tc>
        <w:tc>
          <w:tcPr>
            <w:tcW w:w="285" w:type="pct"/>
            <w:tcBorders>
              <w:top w:val="single" w:sz="4" w:space="0" w:color="auto"/>
              <w:left w:val="single" w:sz="4" w:space="0" w:color="auto"/>
              <w:bottom w:val="nil"/>
              <w:right w:val="nil"/>
            </w:tcBorders>
            <w:shd w:val="clear" w:color="auto" w:fill="FFFFFF"/>
            <w:vAlign w:val="center"/>
          </w:tcPr>
          <w:p w:rsidR="002419CF" w:rsidRPr="00DF4843" w:rsidRDefault="002419CF" w:rsidP="000E3B54">
            <w:pPr>
              <w:jc w:val="center"/>
              <w:rPr>
                <w:rFonts w:ascii="Arial" w:hAnsi="Arial" w:cs="Arial"/>
                <w:color w:val="auto"/>
                <w:sz w:val="20"/>
                <w:szCs w:val="20"/>
                <w:lang w:eastAsia="en-US"/>
              </w:rPr>
            </w:pPr>
          </w:p>
        </w:tc>
        <w:tc>
          <w:tcPr>
            <w:tcW w:w="276" w:type="pct"/>
            <w:tcBorders>
              <w:top w:val="single" w:sz="4" w:space="0" w:color="auto"/>
              <w:left w:val="single" w:sz="4" w:space="0" w:color="auto"/>
              <w:bottom w:val="nil"/>
              <w:right w:val="nil"/>
            </w:tcBorders>
            <w:shd w:val="clear" w:color="auto" w:fill="FFFFFF"/>
            <w:vAlign w:val="center"/>
          </w:tcPr>
          <w:p w:rsidR="002419CF" w:rsidRPr="00DF4843" w:rsidRDefault="002419CF" w:rsidP="000E3B54">
            <w:pPr>
              <w:jc w:val="center"/>
              <w:rPr>
                <w:rFonts w:ascii="Arial" w:hAnsi="Arial" w:cs="Arial"/>
                <w:color w:val="auto"/>
                <w:sz w:val="20"/>
                <w:szCs w:val="20"/>
                <w:lang w:eastAsia="en-US"/>
              </w:rPr>
            </w:pPr>
          </w:p>
        </w:tc>
        <w:tc>
          <w:tcPr>
            <w:tcW w:w="324" w:type="pct"/>
            <w:tcBorders>
              <w:top w:val="single" w:sz="4" w:space="0" w:color="auto"/>
              <w:left w:val="single" w:sz="4" w:space="0" w:color="auto"/>
              <w:bottom w:val="nil"/>
              <w:right w:val="nil"/>
            </w:tcBorders>
            <w:shd w:val="clear" w:color="auto" w:fill="FFFFFF"/>
            <w:vAlign w:val="center"/>
          </w:tcPr>
          <w:p w:rsidR="002419CF" w:rsidRPr="00DF4843" w:rsidRDefault="002419CF" w:rsidP="000E3B54">
            <w:pPr>
              <w:jc w:val="center"/>
              <w:rPr>
                <w:rFonts w:ascii="Arial" w:hAnsi="Arial" w:cs="Arial"/>
                <w:color w:val="auto"/>
                <w:sz w:val="20"/>
                <w:szCs w:val="20"/>
                <w:lang w:eastAsia="en-US"/>
              </w:rPr>
            </w:pPr>
          </w:p>
        </w:tc>
        <w:tc>
          <w:tcPr>
            <w:tcW w:w="315" w:type="pct"/>
            <w:tcBorders>
              <w:top w:val="single" w:sz="4" w:space="0" w:color="auto"/>
              <w:left w:val="single" w:sz="4" w:space="0" w:color="auto"/>
              <w:bottom w:val="nil"/>
              <w:right w:val="nil"/>
            </w:tcBorders>
            <w:shd w:val="clear" w:color="auto" w:fill="FFFFFF"/>
            <w:vAlign w:val="center"/>
          </w:tcPr>
          <w:p w:rsidR="002419CF" w:rsidRPr="00DF4843" w:rsidRDefault="002419CF" w:rsidP="000E3B54">
            <w:pPr>
              <w:jc w:val="center"/>
              <w:rPr>
                <w:rFonts w:ascii="Arial" w:hAnsi="Arial" w:cs="Arial"/>
                <w:color w:val="auto"/>
                <w:sz w:val="20"/>
                <w:szCs w:val="20"/>
                <w:lang w:eastAsia="en-US"/>
              </w:rPr>
            </w:pPr>
          </w:p>
        </w:tc>
        <w:tc>
          <w:tcPr>
            <w:tcW w:w="273" w:type="pct"/>
            <w:tcBorders>
              <w:top w:val="single" w:sz="4" w:space="0" w:color="auto"/>
              <w:left w:val="single" w:sz="4" w:space="0" w:color="auto"/>
              <w:bottom w:val="nil"/>
              <w:right w:val="single" w:sz="4" w:space="0" w:color="auto"/>
            </w:tcBorders>
            <w:shd w:val="clear" w:color="auto" w:fill="FFFFFF"/>
            <w:vAlign w:val="center"/>
          </w:tcPr>
          <w:p w:rsidR="002419CF" w:rsidRPr="00DF4843" w:rsidRDefault="002419CF" w:rsidP="000E3B54">
            <w:pPr>
              <w:jc w:val="center"/>
              <w:rPr>
                <w:rFonts w:ascii="Arial" w:hAnsi="Arial" w:cs="Arial"/>
                <w:color w:val="auto"/>
                <w:sz w:val="20"/>
                <w:szCs w:val="20"/>
                <w:lang w:eastAsia="en-US"/>
              </w:rPr>
            </w:pPr>
          </w:p>
        </w:tc>
      </w:tr>
      <w:tr w:rsidR="00C710A3" w:rsidRPr="00DF4843" w:rsidTr="000E3B54">
        <w:trPr>
          <w:trHeight w:val="432"/>
          <w:jc w:val="center"/>
        </w:trPr>
        <w:tc>
          <w:tcPr>
            <w:tcW w:w="232" w:type="pct"/>
            <w:tcBorders>
              <w:top w:val="single" w:sz="4" w:space="0" w:color="auto"/>
              <w:left w:val="single" w:sz="4" w:space="0" w:color="auto"/>
              <w:bottom w:val="single" w:sz="4" w:space="0" w:color="auto"/>
              <w:right w:val="nil"/>
            </w:tcBorders>
            <w:shd w:val="clear" w:color="auto" w:fill="FFFFFF"/>
            <w:vAlign w:val="center"/>
          </w:tcPr>
          <w:p w:rsidR="002419CF" w:rsidRPr="00DF4843" w:rsidRDefault="002419CF" w:rsidP="000E3B54">
            <w:pPr>
              <w:jc w:val="center"/>
              <w:rPr>
                <w:rFonts w:ascii="Arial" w:hAnsi="Arial" w:cs="Arial"/>
                <w:color w:val="auto"/>
                <w:sz w:val="20"/>
                <w:szCs w:val="20"/>
                <w:lang w:eastAsia="en-US"/>
              </w:rPr>
            </w:pPr>
          </w:p>
        </w:tc>
        <w:tc>
          <w:tcPr>
            <w:tcW w:w="266" w:type="pct"/>
            <w:tcBorders>
              <w:top w:val="single" w:sz="4" w:space="0" w:color="auto"/>
              <w:left w:val="single" w:sz="4" w:space="0" w:color="auto"/>
              <w:bottom w:val="single" w:sz="4" w:space="0" w:color="auto"/>
              <w:right w:val="nil"/>
            </w:tcBorders>
            <w:shd w:val="clear" w:color="auto" w:fill="FFFFFF"/>
            <w:vAlign w:val="center"/>
          </w:tcPr>
          <w:p w:rsidR="002419CF" w:rsidRPr="00DF4843" w:rsidRDefault="002419CF" w:rsidP="000E3B54">
            <w:pPr>
              <w:jc w:val="center"/>
              <w:rPr>
                <w:rFonts w:ascii="Arial" w:hAnsi="Arial" w:cs="Arial"/>
                <w:color w:val="auto"/>
                <w:sz w:val="20"/>
                <w:szCs w:val="20"/>
                <w:lang w:eastAsia="en-US"/>
              </w:rPr>
            </w:pPr>
          </w:p>
        </w:tc>
        <w:tc>
          <w:tcPr>
            <w:tcW w:w="264" w:type="pct"/>
            <w:tcBorders>
              <w:top w:val="single" w:sz="4" w:space="0" w:color="auto"/>
              <w:left w:val="single" w:sz="4" w:space="0" w:color="auto"/>
              <w:bottom w:val="single" w:sz="4" w:space="0" w:color="auto"/>
              <w:right w:val="nil"/>
            </w:tcBorders>
            <w:shd w:val="clear" w:color="auto" w:fill="FFFFFF"/>
            <w:vAlign w:val="center"/>
          </w:tcPr>
          <w:p w:rsidR="002419CF" w:rsidRPr="00DF4843" w:rsidRDefault="002419CF" w:rsidP="000E3B54">
            <w:pPr>
              <w:jc w:val="center"/>
              <w:rPr>
                <w:rFonts w:ascii="Arial" w:hAnsi="Arial" w:cs="Arial"/>
                <w:color w:val="auto"/>
                <w:sz w:val="20"/>
                <w:szCs w:val="20"/>
                <w:lang w:eastAsia="en-US"/>
              </w:rPr>
            </w:pPr>
          </w:p>
        </w:tc>
        <w:tc>
          <w:tcPr>
            <w:tcW w:w="298" w:type="pct"/>
            <w:tcBorders>
              <w:top w:val="single" w:sz="4" w:space="0" w:color="auto"/>
              <w:left w:val="single" w:sz="4" w:space="0" w:color="auto"/>
              <w:bottom w:val="single" w:sz="4" w:space="0" w:color="auto"/>
              <w:right w:val="nil"/>
            </w:tcBorders>
            <w:shd w:val="clear" w:color="auto" w:fill="FFFFFF"/>
            <w:vAlign w:val="center"/>
          </w:tcPr>
          <w:p w:rsidR="002419CF" w:rsidRPr="00DF4843" w:rsidRDefault="002419CF" w:rsidP="000E3B54">
            <w:pPr>
              <w:jc w:val="center"/>
              <w:rPr>
                <w:rFonts w:ascii="Arial" w:hAnsi="Arial" w:cs="Arial"/>
                <w:color w:val="auto"/>
                <w:sz w:val="20"/>
                <w:szCs w:val="20"/>
                <w:lang w:eastAsia="en-US"/>
              </w:rPr>
            </w:pPr>
          </w:p>
        </w:tc>
        <w:tc>
          <w:tcPr>
            <w:tcW w:w="306" w:type="pct"/>
            <w:tcBorders>
              <w:top w:val="single" w:sz="4" w:space="0" w:color="auto"/>
              <w:left w:val="single" w:sz="4" w:space="0" w:color="auto"/>
              <w:bottom w:val="single" w:sz="4" w:space="0" w:color="auto"/>
              <w:right w:val="nil"/>
            </w:tcBorders>
            <w:shd w:val="clear" w:color="auto" w:fill="FFFFFF"/>
            <w:vAlign w:val="center"/>
          </w:tcPr>
          <w:p w:rsidR="002419CF" w:rsidRPr="00DF4843" w:rsidRDefault="002419CF" w:rsidP="000E3B54">
            <w:pPr>
              <w:jc w:val="center"/>
              <w:rPr>
                <w:rFonts w:ascii="Arial" w:hAnsi="Arial" w:cs="Arial"/>
                <w:color w:val="auto"/>
                <w:sz w:val="20"/>
                <w:szCs w:val="20"/>
                <w:lang w:eastAsia="en-US"/>
              </w:rPr>
            </w:pPr>
          </w:p>
        </w:tc>
        <w:tc>
          <w:tcPr>
            <w:tcW w:w="383" w:type="pct"/>
            <w:tcBorders>
              <w:top w:val="single" w:sz="4" w:space="0" w:color="auto"/>
              <w:left w:val="single" w:sz="4" w:space="0" w:color="auto"/>
              <w:bottom w:val="single" w:sz="4" w:space="0" w:color="auto"/>
              <w:right w:val="nil"/>
            </w:tcBorders>
            <w:shd w:val="clear" w:color="auto" w:fill="FFFFFF"/>
            <w:vAlign w:val="center"/>
          </w:tcPr>
          <w:p w:rsidR="002419CF" w:rsidRPr="00DF4843" w:rsidRDefault="002419CF" w:rsidP="000E3B54">
            <w:pPr>
              <w:jc w:val="center"/>
              <w:rPr>
                <w:rFonts w:ascii="Arial" w:hAnsi="Arial" w:cs="Arial"/>
                <w:color w:val="auto"/>
                <w:sz w:val="20"/>
                <w:szCs w:val="20"/>
                <w:lang w:eastAsia="en-US"/>
              </w:rPr>
            </w:pPr>
          </w:p>
        </w:tc>
        <w:tc>
          <w:tcPr>
            <w:tcW w:w="509" w:type="pct"/>
            <w:tcBorders>
              <w:top w:val="single" w:sz="4" w:space="0" w:color="auto"/>
              <w:left w:val="single" w:sz="4" w:space="0" w:color="auto"/>
              <w:bottom w:val="single" w:sz="4" w:space="0" w:color="auto"/>
              <w:right w:val="nil"/>
            </w:tcBorders>
            <w:shd w:val="clear" w:color="auto" w:fill="FFFFFF"/>
            <w:vAlign w:val="center"/>
          </w:tcPr>
          <w:p w:rsidR="002419CF" w:rsidRPr="00DF4843" w:rsidRDefault="002419CF" w:rsidP="000E3B54">
            <w:pPr>
              <w:jc w:val="center"/>
              <w:rPr>
                <w:rFonts w:ascii="Arial" w:hAnsi="Arial" w:cs="Arial"/>
                <w:color w:val="auto"/>
                <w:sz w:val="20"/>
                <w:szCs w:val="20"/>
                <w:lang w:eastAsia="en-US"/>
              </w:rPr>
            </w:pPr>
          </w:p>
        </w:tc>
        <w:tc>
          <w:tcPr>
            <w:tcW w:w="297" w:type="pct"/>
            <w:tcBorders>
              <w:top w:val="single" w:sz="4" w:space="0" w:color="auto"/>
              <w:left w:val="single" w:sz="4" w:space="0" w:color="auto"/>
              <w:bottom w:val="single" w:sz="4" w:space="0" w:color="auto"/>
              <w:right w:val="nil"/>
            </w:tcBorders>
            <w:shd w:val="clear" w:color="auto" w:fill="FFFFFF"/>
            <w:vAlign w:val="center"/>
          </w:tcPr>
          <w:p w:rsidR="002419CF" w:rsidRPr="00DF4843" w:rsidRDefault="002419CF" w:rsidP="000E3B54">
            <w:pPr>
              <w:jc w:val="center"/>
              <w:rPr>
                <w:rFonts w:ascii="Arial" w:hAnsi="Arial" w:cs="Arial"/>
                <w:color w:val="auto"/>
                <w:sz w:val="20"/>
                <w:szCs w:val="20"/>
                <w:lang w:eastAsia="en-US"/>
              </w:rPr>
            </w:pPr>
          </w:p>
        </w:tc>
        <w:tc>
          <w:tcPr>
            <w:tcW w:w="302" w:type="pct"/>
            <w:tcBorders>
              <w:top w:val="single" w:sz="4" w:space="0" w:color="auto"/>
              <w:left w:val="single" w:sz="4" w:space="0" w:color="auto"/>
              <w:bottom w:val="single" w:sz="4" w:space="0" w:color="auto"/>
              <w:right w:val="nil"/>
            </w:tcBorders>
            <w:shd w:val="clear" w:color="auto" w:fill="FFFFFF"/>
            <w:vAlign w:val="center"/>
          </w:tcPr>
          <w:p w:rsidR="002419CF" w:rsidRPr="00DF4843" w:rsidRDefault="002419CF" w:rsidP="000E3B54">
            <w:pPr>
              <w:jc w:val="center"/>
              <w:rPr>
                <w:rFonts w:ascii="Arial" w:hAnsi="Arial" w:cs="Arial"/>
                <w:color w:val="auto"/>
                <w:sz w:val="20"/>
                <w:szCs w:val="20"/>
                <w:lang w:eastAsia="en-US"/>
              </w:rPr>
            </w:pPr>
          </w:p>
        </w:tc>
        <w:tc>
          <w:tcPr>
            <w:tcW w:w="337" w:type="pct"/>
            <w:tcBorders>
              <w:top w:val="single" w:sz="4" w:space="0" w:color="auto"/>
              <w:left w:val="single" w:sz="4" w:space="0" w:color="auto"/>
              <w:bottom w:val="single" w:sz="4" w:space="0" w:color="auto"/>
              <w:right w:val="nil"/>
            </w:tcBorders>
            <w:shd w:val="clear" w:color="auto" w:fill="FFFFFF"/>
            <w:vAlign w:val="center"/>
          </w:tcPr>
          <w:p w:rsidR="002419CF" w:rsidRPr="00DF4843" w:rsidRDefault="002419CF" w:rsidP="000E3B54">
            <w:pPr>
              <w:jc w:val="center"/>
              <w:rPr>
                <w:rFonts w:ascii="Arial" w:hAnsi="Arial" w:cs="Arial"/>
                <w:color w:val="auto"/>
                <w:sz w:val="20"/>
                <w:szCs w:val="20"/>
                <w:lang w:eastAsia="en-US"/>
              </w:rPr>
            </w:pPr>
          </w:p>
        </w:tc>
        <w:tc>
          <w:tcPr>
            <w:tcW w:w="333" w:type="pct"/>
            <w:tcBorders>
              <w:top w:val="single" w:sz="4" w:space="0" w:color="auto"/>
              <w:left w:val="single" w:sz="4" w:space="0" w:color="auto"/>
              <w:bottom w:val="single" w:sz="4" w:space="0" w:color="auto"/>
              <w:right w:val="nil"/>
            </w:tcBorders>
            <w:shd w:val="clear" w:color="auto" w:fill="FFFFFF"/>
            <w:vAlign w:val="center"/>
          </w:tcPr>
          <w:p w:rsidR="002419CF" w:rsidRPr="00DF4843" w:rsidRDefault="002419CF" w:rsidP="000E3B54">
            <w:pPr>
              <w:jc w:val="center"/>
              <w:rPr>
                <w:rFonts w:ascii="Arial" w:hAnsi="Arial" w:cs="Arial"/>
                <w:color w:val="auto"/>
                <w:sz w:val="20"/>
                <w:szCs w:val="20"/>
                <w:lang w:eastAsia="en-US"/>
              </w:rPr>
            </w:pPr>
          </w:p>
        </w:tc>
        <w:tc>
          <w:tcPr>
            <w:tcW w:w="285" w:type="pct"/>
            <w:tcBorders>
              <w:top w:val="single" w:sz="4" w:space="0" w:color="auto"/>
              <w:left w:val="single" w:sz="4" w:space="0" w:color="auto"/>
              <w:bottom w:val="single" w:sz="4" w:space="0" w:color="auto"/>
              <w:right w:val="nil"/>
            </w:tcBorders>
            <w:shd w:val="clear" w:color="auto" w:fill="FFFFFF"/>
            <w:vAlign w:val="center"/>
          </w:tcPr>
          <w:p w:rsidR="002419CF" w:rsidRPr="00DF4843" w:rsidRDefault="002419CF" w:rsidP="000E3B54">
            <w:pPr>
              <w:jc w:val="center"/>
              <w:rPr>
                <w:rFonts w:ascii="Arial" w:hAnsi="Arial" w:cs="Arial"/>
                <w:color w:val="auto"/>
                <w:sz w:val="20"/>
                <w:szCs w:val="20"/>
                <w:lang w:eastAsia="en-US"/>
              </w:rPr>
            </w:pPr>
          </w:p>
        </w:tc>
        <w:tc>
          <w:tcPr>
            <w:tcW w:w="276" w:type="pct"/>
            <w:tcBorders>
              <w:top w:val="single" w:sz="4" w:space="0" w:color="auto"/>
              <w:left w:val="single" w:sz="4" w:space="0" w:color="auto"/>
              <w:bottom w:val="single" w:sz="4" w:space="0" w:color="auto"/>
              <w:right w:val="nil"/>
            </w:tcBorders>
            <w:shd w:val="clear" w:color="auto" w:fill="FFFFFF"/>
            <w:vAlign w:val="center"/>
          </w:tcPr>
          <w:p w:rsidR="002419CF" w:rsidRPr="00DF4843" w:rsidRDefault="002419CF" w:rsidP="000E3B54">
            <w:pPr>
              <w:jc w:val="center"/>
              <w:rPr>
                <w:rFonts w:ascii="Arial" w:hAnsi="Arial" w:cs="Arial"/>
                <w:color w:val="auto"/>
                <w:sz w:val="20"/>
                <w:szCs w:val="20"/>
                <w:lang w:eastAsia="en-US"/>
              </w:rPr>
            </w:pPr>
          </w:p>
        </w:tc>
        <w:tc>
          <w:tcPr>
            <w:tcW w:w="324" w:type="pct"/>
            <w:tcBorders>
              <w:top w:val="single" w:sz="4" w:space="0" w:color="auto"/>
              <w:left w:val="single" w:sz="4" w:space="0" w:color="auto"/>
              <w:bottom w:val="single" w:sz="4" w:space="0" w:color="auto"/>
              <w:right w:val="nil"/>
            </w:tcBorders>
            <w:shd w:val="clear" w:color="auto" w:fill="FFFFFF"/>
            <w:vAlign w:val="center"/>
          </w:tcPr>
          <w:p w:rsidR="002419CF" w:rsidRPr="00DF4843" w:rsidRDefault="002419CF" w:rsidP="000E3B54">
            <w:pPr>
              <w:jc w:val="center"/>
              <w:rPr>
                <w:rFonts w:ascii="Arial" w:hAnsi="Arial" w:cs="Arial"/>
                <w:color w:val="auto"/>
                <w:sz w:val="20"/>
                <w:szCs w:val="20"/>
                <w:lang w:eastAsia="en-US"/>
              </w:rPr>
            </w:pPr>
          </w:p>
        </w:tc>
        <w:tc>
          <w:tcPr>
            <w:tcW w:w="315" w:type="pct"/>
            <w:tcBorders>
              <w:top w:val="single" w:sz="4" w:space="0" w:color="auto"/>
              <w:left w:val="single" w:sz="4" w:space="0" w:color="auto"/>
              <w:bottom w:val="single" w:sz="4" w:space="0" w:color="auto"/>
              <w:right w:val="nil"/>
            </w:tcBorders>
            <w:shd w:val="clear" w:color="auto" w:fill="FFFFFF"/>
            <w:vAlign w:val="center"/>
          </w:tcPr>
          <w:p w:rsidR="002419CF" w:rsidRPr="00DF4843" w:rsidRDefault="002419CF" w:rsidP="000E3B54">
            <w:pPr>
              <w:jc w:val="center"/>
              <w:rPr>
                <w:rFonts w:ascii="Arial" w:hAnsi="Arial" w:cs="Arial"/>
                <w:color w:val="auto"/>
                <w:sz w:val="20"/>
                <w:szCs w:val="20"/>
                <w:lang w:eastAsia="en-US"/>
              </w:rPr>
            </w:pPr>
          </w:p>
        </w:tc>
        <w:tc>
          <w:tcPr>
            <w:tcW w:w="273" w:type="pct"/>
            <w:tcBorders>
              <w:top w:val="single" w:sz="4" w:space="0" w:color="auto"/>
              <w:left w:val="single" w:sz="4" w:space="0" w:color="auto"/>
              <w:bottom w:val="single" w:sz="4" w:space="0" w:color="auto"/>
              <w:right w:val="single" w:sz="4" w:space="0" w:color="auto"/>
            </w:tcBorders>
            <w:shd w:val="clear" w:color="auto" w:fill="FFFFFF"/>
            <w:vAlign w:val="center"/>
          </w:tcPr>
          <w:p w:rsidR="002419CF" w:rsidRPr="00DF4843" w:rsidRDefault="002419CF" w:rsidP="000E3B54">
            <w:pPr>
              <w:jc w:val="center"/>
              <w:rPr>
                <w:rFonts w:ascii="Arial" w:hAnsi="Arial" w:cs="Arial"/>
                <w:color w:val="auto"/>
                <w:sz w:val="20"/>
                <w:szCs w:val="20"/>
                <w:lang w:eastAsia="en-US"/>
              </w:rPr>
            </w:pPr>
          </w:p>
        </w:tc>
      </w:tr>
    </w:tbl>
    <w:p w:rsidR="000E3B54" w:rsidRPr="00DF4843" w:rsidRDefault="000E3B54" w:rsidP="002F38CC">
      <w:pPr>
        <w:pStyle w:val="Footnote0"/>
        <w:shd w:val="clear" w:color="auto" w:fill="auto"/>
        <w:spacing w:after="120"/>
        <w:ind w:firstLine="720"/>
        <w:jc w:val="both"/>
        <w:rPr>
          <w:rStyle w:val="Footnote"/>
          <w:rFonts w:ascii="Arial" w:hAnsi="Arial" w:cs="Arial"/>
          <w:bCs/>
          <w:color w:val="000000"/>
          <w:lang w:val="en-US" w:eastAsia="vi-VN"/>
        </w:rPr>
      </w:pPr>
    </w:p>
    <w:p w:rsidR="000E3B54" w:rsidRPr="00DF4843" w:rsidRDefault="000E3B54" w:rsidP="002F38CC">
      <w:pPr>
        <w:pStyle w:val="Footnote0"/>
        <w:shd w:val="clear" w:color="auto" w:fill="auto"/>
        <w:spacing w:after="120"/>
        <w:ind w:firstLine="720"/>
        <w:jc w:val="both"/>
        <w:rPr>
          <w:rStyle w:val="Footnote"/>
          <w:rFonts w:ascii="Arial" w:hAnsi="Arial" w:cs="Arial"/>
          <w:bCs/>
          <w:color w:val="000000"/>
          <w:lang w:val="en-US" w:eastAsia="vi-VN"/>
        </w:rPr>
      </w:pPr>
    </w:p>
    <w:p w:rsidR="00C710A3" w:rsidRPr="00DF4843" w:rsidRDefault="00C710A3" w:rsidP="002F38CC">
      <w:pPr>
        <w:pStyle w:val="Footnote0"/>
        <w:shd w:val="clear" w:color="auto" w:fill="auto"/>
        <w:spacing w:after="120"/>
        <w:ind w:firstLine="720"/>
        <w:jc w:val="both"/>
        <w:rPr>
          <w:rStyle w:val="Footnote"/>
          <w:rFonts w:ascii="Arial" w:hAnsi="Arial" w:cs="Arial"/>
          <w:bCs/>
          <w:color w:val="000000"/>
          <w:lang w:val="en-US" w:eastAsia="vi-VN"/>
        </w:rPr>
      </w:pPr>
      <w:r w:rsidRPr="00DF4843">
        <w:rPr>
          <w:rStyle w:val="Footnote"/>
          <w:rFonts w:ascii="Arial" w:hAnsi="Arial" w:cs="Arial"/>
          <w:bCs/>
          <w:color w:val="000000"/>
          <w:lang w:val="en-US" w:eastAsia="vi-VN"/>
        </w:rPr>
        <w:t>________________________</w:t>
      </w:r>
    </w:p>
    <w:p w:rsidR="00C710A3" w:rsidRPr="00DF4843" w:rsidRDefault="00C710A3" w:rsidP="002F38CC">
      <w:pPr>
        <w:pStyle w:val="Footnote0"/>
        <w:shd w:val="clear" w:color="auto" w:fill="auto"/>
        <w:spacing w:after="120"/>
        <w:ind w:firstLine="720"/>
        <w:jc w:val="both"/>
        <w:rPr>
          <w:rFonts w:ascii="Arial" w:hAnsi="Arial" w:cs="Arial"/>
        </w:rPr>
      </w:pPr>
      <w:r w:rsidRPr="00DF4843">
        <w:rPr>
          <w:rStyle w:val="Footnote"/>
          <w:rFonts w:ascii="Arial" w:hAnsi="Arial" w:cs="Arial"/>
          <w:b/>
          <w:bCs/>
          <w:color w:val="000000"/>
          <w:lang w:eastAsia="vi-VN"/>
        </w:rPr>
        <w:t>Ghi chú :</w:t>
      </w:r>
    </w:p>
    <w:p w:rsidR="00C710A3" w:rsidRPr="0068664D" w:rsidRDefault="0068664D" w:rsidP="002F38CC">
      <w:pPr>
        <w:pStyle w:val="Footnote0"/>
        <w:shd w:val="clear" w:color="auto" w:fill="auto"/>
        <w:tabs>
          <w:tab w:val="left" w:pos="283"/>
        </w:tabs>
        <w:spacing w:after="120"/>
        <w:ind w:firstLine="720"/>
        <w:jc w:val="both"/>
        <w:rPr>
          <w:rFonts w:ascii="Arial" w:hAnsi="Arial" w:cs="Arial"/>
        </w:rPr>
      </w:pPr>
      <w:r>
        <w:rPr>
          <w:rStyle w:val="Footnote"/>
          <w:rFonts w:ascii="Arial" w:hAnsi="Arial" w:cs="Arial"/>
          <w:color w:val="000000"/>
          <w:lang w:val="en-US" w:eastAsia="vi-VN"/>
        </w:rPr>
        <w:t>(</w:t>
      </w:r>
      <w:r w:rsidR="00FB0A02" w:rsidRPr="0068664D">
        <w:rPr>
          <w:rStyle w:val="Footnote"/>
          <w:rFonts w:ascii="Arial" w:hAnsi="Arial" w:cs="Arial"/>
          <w:color w:val="000000"/>
          <w:lang w:val="en-US" w:eastAsia="vi-VN"/>
        </w:rPr>
        <w:t>1</w:t>
      </w:r>
      <w:r>
        <w:rPr>
          <w:rStyle w:val="Footnote"/>
          <w:rFonts w:ascii="Arial" w:hAnsi="Arial" w:cs="Arial"/>
          <w:color w:val="000000"/>
          <w:lang w:val="en-US" w:eastAsia="vi-VN"/>
        </w:rPr>
        <w:t>)</w:t>
      </w:r>
      <w:r w:rsidR="00FB0A02" w:rsidRPr="0068664D">
        <w:rPr>
          <w:rStyle w:val="Footnote"/>
          <w:rFonts w:ascii="Arial" w:hAnsi="Arial" w:cs="Arial"/>
          <w:color w:val="000000"/>
          <w:lang w:val="en-US" w:eastAsia="vi-VN"/>
        </w:rPr>
        <w:t xml:space="preserve"> </w:t>
      </w:r>
      <w:r w:rsidR="00C710A3" w:rsidRPr="0068664D">
        <w:rPr>
          <w:rStyle w:val="Footnote"/>
          <w:rFonts w:ascii="Arial" w:hAnsi="Arial" w:cs="Arial"/>
          <w:color w:val="000000"/>
          <w:lang w:eastAsia="vi-VN"/>
        </w:rPr>
        <w:t>Nếu đang đi học: ghi là học lớp mấy; nếu không còn đi học ghi: Thôi học (trình độ văn hóa cao nhất), ví dụ: Thôi học (Lớp 3).</w:t>
      </w:r>
    </w:p>
    <w:p w:rsidR="00C710A3" w:rsidRPr="0068664D" w:rsidRDefault="0068664D" w:rsidP="002F38CC">
      <w:pPr>
        <w:pStyle w:val="Footnote0"/>
        <w:shd w:val="clear" w:color="auto" w:fill="auto"/>
        <w:tabs>
          <w:tab w:val="left" w:pos="283"/>
        </w:tabs>
        <w:spacing w:after="120"/>
        <w:ind w:firstLine="720"/>
        <w:jc w:val="both"/>
        <w:rPr>
          <w:rFonts w:ascii="Arial" w:hAnsi="Arial" w:cs="Arial"/>
        </w:rPr>
      </w:pPr>
      <w:r>
        <w:rPr>
          <w:rStyle w:val="Footnote"/>
          <w:rFonts w:ascii="Arial" w:hAnsi="Arial" w:cs="Arial"/>
          <w:color w:val="000000"/>
          <w:lang w:val="en-US" w:eastAsia="vi-VN"/>
        </w:rPr>
        <w:t>(2)</w:t>
      </w:r>
      <w:r w:rsidR="00FB0A02" w:rsidRPr="0068664D">
        <w:rPr>
          <w:rStyle w:val="Footnote"/>
          <w:rFonts w:ascii="Arial" w:hAnsi="Arial" w:cs="Arial"/>
          <w:color w:val="000000"/>
          <w:lang w:eastAsia="vi-VN"/>
        </w:rPr>
        <w:t xml:space="preserve"> </w:t>
      </w:r>
      <w:r w:rsidR="00C710A3" w:rsidRPr="0068664D">
        <w:rPr>
          <w:rStyle w:val="Footnote"/>
          <w:rFonts w:ascii="Arial" w:hAnsi="Arial" w:cs="Arial"/>
          <w:color w:val="000000"/>
          <w:lang w:eastAsia="vi-VN"/>
        </w:rPr>
        <w:t>Ghi theo quy định tại Điều 14 Bộ luật Lao động.</w:t>
      </w:r>
    </w:p>
    <w:p w:rsidR="00C710A3" w:rsidRPr="00DF4843" w:rsidRDefault="0068664D" w:rsidP="002F38CC">
      <w:pPr>
        <w:pStyle w:val="Footnote0"/>
        <w:shd w:val="clear" w:color="auto" w:fill="auto"/>
        <w:tabs>
          <w:tab w:val="left" w:pos="283"/>
        </w:tabs>
        <w:spacing w:after="120"/>
        <w:ind w:firstLine="720"/>
        <w:jc w:val="both"/>
        <w:rPr>
          <w:rStyle w:val="Footnote"/>
          <w:rFonts w:ascii="Arial" w:hAnsi="Arial" w:cs="Arial"/>
          <w:color w:val="000000"/>
          <w:lang w:eastAsia="vi-VN"/>
        </w:rPr>
      </w:pPr>
      <w:r>
        <w:rPr>
          <w:rStyle w:val="Footnote"/>
          <w:rFonts w:ascii="Arial" w:hAnsi="Arial" w:cs="Arial"/>
          <w:color w:val="000000"/>
          <w:lang w:val="en-US" w:eastAsia="vi-VN"/>
        </w:rPr>
        <w:t>(3)</w:t>
      </w:r>
      <w:r w:rsidR="00FB0A02" w:rsidRPr="0068664D">
        <w:rPr>
          <w:rStyle w:val="Footnote"/>
          <w:rFonts w:ascii="Arial" w:hAnsi="Arial" w:cs="Arial"/>
          <w:color w:val="000000"/>
          <w:lang w:val="en-US" w:eastAsia="vi-VN"/>
        </w:rPr>
        <w:t xml:space="preserve"> </w:t>
      </w:r>
      <w:r w:rsidR="00C710A3" w:rsidRPr="0068664D">
        <w:rPr>
          <w:rStyle w:val="Footnote"/>
          <w:rFonts w:ascii="Arial" w:hAnsi="Arial" w:cs="Arial"/>
          <w:color w:val="000000"/>
          <w:lang w:eastAsia="vi-VN"/>
        </w:rPr>
        <w:t>Về</w:t>
      </w:r>
      <w:r w:rsidR="00C710A3" w:rsidRPr="00DF4843">
        <w:rPr>
          <w:rStyle w:val="Footnote"/>
          <w:rFonts w:ascii="Arial" w:hAnsi="Arial" w:cs="Arial"/>
          <w:color w:val="000000"/>
          <w:lang w:eastAsia="vi-VN"/>
        </w:rPr>
        <w:t xml:space="preserve"> kết quả khám sức khỏe định kỳ: Ghi kết quả phân loại sức khỏe; tóm tắt tình trạng bệnh tật (nếu có).</w:t>
      </w:r>
    </w:p>
    <w:p w:rsidR="00C710A3" w:rsidRPr="00DF4843" w:rsidRDefault="00C710A3" w:rsidP="002F38CC">
      <w:pPr>
        <w:pStyle w:val="BodyText"/>
        <w:shd w:val="clear" w:color="auto" w:fill="auto"/>
        <w:spacing w:after="120"/>
        <w:ind w:firstLine="720"/>
        <w:jc w:val="both"/>
        <w:rPr>
          <w:rStyle w:val="BodyTextChar1"/>
          <w:rFonts w:ascii="Arial" w:hAnsi="Arial" w:cs="Arial"/>
          <w:b/>
          <w:bCs/>
          <w:color w:val="000000"/>
          <w:sz w:val="20"/>
          <w:szCs w:val="20"/>
          <w:lang w:eastAsia="vi-VN"/>
        </w:rPr>
      </w:pPr>
    </w:p>
    <w:p w:rsidR="00C710A3" w:rsidRPr="00DF4843" w:rsidRDefault="00C710A3" w:rsidP="002F38CC">
      <w:pPr>
        <w:pStyle w:val="BodyText"/>
        <w:shd w:val="clear" w:color="auto" w:fill="auto"/>
        <w:spacing w:after="120"/>
        <w:ind w:firstLine="720"/>
        <w:jc w:val="both"/>
        <w:rPr>
          <w:rStyle w:val="BodyTextChar1"/>
          <w:rFonts w:ascii="Arial" w:hAnsi="Arial" w:cs="Arial"/>
          <w:b/>
          <w:bCs/>
          <w:color w:val="000000"/>
          <w:sz w:val="20"/>
          <w:szCs w:val="20"/>
          <w:lang w:eastAsia="vi-VN"/>
        </w:rPr>
        <w:sectPr w:rsidR="00C710A3" w:rsidRPr="00DF4843" w:rsidSect="00C710A3">
          <w:pgSz w:w="16840" w:h="11900" w:orient="landscape" w:code="9"/>
          <w:pgMar w:top="1440" w:right="1440" w:bottom="1440" w:left="1440" w:header="0" w:footer="3" w:gutter="0"/>
          <w:cols w:space="720"/>
          <w:noEndnote/>
          <w:docGrid w:linePitch="360"/>
        </w:sectPr>
      </w:pPr>
    </w:p>
    <w:p w:rsidR="002419CF" w:rsidRPr="00DF4843" w:rsidRDefault="002419CF" w:rsidP="000E3B54">
      <w:pPr>
        <w:pStyle w:val="BodyText"/>
        <w:shd w:val="clear" w:color="auto" w:fill="auto"/>
        <w:spacing w:after="0"/>
        <w:jc w:val="center"/>
        <w:rPr>
          <w:rFonts w:ascii="Arial" w:hAnsi="Arial" w:cs="Arial"/>
          <w:sz w:val="20"/>
          <w:szCs w:val="20"/>
        </w:rPr>
      </w:pPr>
      <w:r w:rsidRPr="00DF4843">
        <w:rPr>
          <w:rStyle w:val="BodyTextChar1"/>
          <w:rFonts w:ascii="Arial" w:hAnsi="Arial" w:cs="Arial"/>
          <w:b/>
          <w:bCs/>
          <w:color w:val="000000"/>
          <w:sz w:val="20"/>
          <w:szCs w:val="20"/>
          <w:lang w:eastAsia="vi-VN"/>
        </w:rPr>
        <w:lastRenderedPageBreak/>
        <w:t xml:space="preserve">Phụ lục </w:t>
      </w:r>
      <w:r w:rsidRPr="00DF4843">
        <w:rPr>
          <w:rStyle w:val="BodyTextChar1"/>
          <w:rFonts w:ascii="Arial" w:hAnsi="Arial" w:cs="Arial"/>
          <w:b/>
          <w:bCs/>
          <w:color w:val="000000"/>
          <w:sz w:val="20"/>
          <w:szCs w:val="20"/>
          <w:lang w:val="en-US"/>
        </w:rPr>
        <w:t>II</w:t>
      </w:r>
    </w:p>
    <w:p w:rsidR="002419CF" w:rsidRPr="00DF4843" w:rsidRDefault="002419CF" w:rsidP="000E3B54">
      <w:pPr>
        <w:pStyle w:val="BodyText"/>
        <w:shd w:val="clear" w:color="auto" w:fill="auto"/>
        <w:spacing w:after="0"/>
        <w:jc w:val="center"/>
        <w:rPr>
          <w:rFonts w:ascii="Arial" w:hAnsi="Arial" w:cs="Arial"/>
          <w:sz w:val="20"/>
          <w:szCs w:val="20"/>
        </w:rPr>
      </w:pPr>
      <w:r w:rsidRPr="00DF4843">
        <w:rPr>
          <w:rStyle w:val="BodyTextChar1"/>
          <w:rFonts w:ascii="Arial" w:hAnsi="Arial" w:cs="Arial"/>
          <w:b/>
          <w:bCs/>
          <w:color w:val="000000"/>
          <w:sz w:val="20"/>
          <w:szCs w:val="20"/>
          <w:lang w:val="en-US"/>
        </w:rPr>
        <w:t xml:space="preserve">DANH </w:t>
      </w:r>
      <w:r w:rsidRPr="00DF4843">
        <w:rPr>
          <w:rStyle w:val="BodyTextChar1"/>
          <w:rFonts w:ascii="Arial" w:hAnsi="Arial" w:cs="Arial"/>
          <w:b/>
          <w:bCs/>
          <w:color w:val="000000"/>
          <w:sz w:val="20"/>
          <w:szCs w:val="20"/>
          <w:lang w:eastAsia="vi-VN"/>
        </w:rPr>
        <w:t xml:space="preserve">MỤC CÔNG VIỆC NHẸ NGƯỜI TỪ ĐỦ </w:t>
      </w:r>
      <w:r w:rsidRPr="00DF4843">
        <w:rPr>
          <w:rStyle w:val="BodyTextChar1"/>
          <w:rFonts w:ascii="Arial" w:hAnsi="Arial" w:cs="Arial"/>
          <w:b/>
          <w:bCs/>
          <w:color w:val="000000"/>
          <w:sz w:val="20"/>
          <w:szCs w:val="20"/>
          <w:lang w:val="en-US"/>
        </w:rPr>
        <w:t xml:space="preserve">13 </w:t>
      </w:r>
      <w:r w:rsidRPr="00DF4843">
        <w:rPr>
          <w:rStyle w:val="BodyTextChar1"/>
          <w:rFonts w:ascii="Arial" w:hAnsi="Arial" w:cs="Arial"/>
          <w:b/>
          <w:bCs/>
          <w:color w:val="000000"/>
          <w:sz w:val="20"/>
          <w:szCs w:val="20"/>
          <w:lang w:eastAsia="vi-VN"/>
        </w:rPr>
        <w:t>TUỔI</w:t>
      </w:r>
      <w:bookmarkStart w:id="22" w:name="bookmark24"/>
      <w:bookmarkStart w:id="23" w:name="bookmark25"/>
      <w:r w:rsidR="00C710A3" w:rsidRPr="00DF4843">
        <w:rPr>
          <w:rStyle w:val="BodyTextChar1"/>
          <w:rFonts w:ascii="Arial" w:hAnsi="Arial" w:cs="Arial"/>
          <w:b/>
          <w:bCs/>
          <w:color w:val="000000"/>
          <w:sz w:val="20"/>
          <w:szCs w:val="20"/>
          <w:lang w:val="en-US" w:eastAsia="vi-VN"/>
        </w:rPr>
        <w:t xml:space="preserve"> </w:t>
      </w:r>
      <w:r w:rsidRPr="00DF4843">
        <w:rPr>
          <w:rStyle w:val="Heading2"/>
          <w:rFonts w:ascii="Arial" w:hAnsi="Arial" w:cs="Arial"/>
          <w:bCs w:val="0"/>
          <w:color w:val="000000"/>
          <w:sz w:val="20"/>
          <w:szCs w:val="20"/>
          <w:lang w:eastAsia="vi-VN"/>
        </w:rPr>
        <w:t xml:space="preserve">ĐẾN CHƯA ĐỦ </w:t>
      </w:r>
      <w:r w:rsidRPr="00DF4843">
        <w:rPr>
          <w:rStyle w:val="Heading2"/>
          <w:rFonts w:ascii="Arial" w:hAnsi="Arial" w:cs="Arial"/>
          <w:bCs w:val="0"/>
          <w:color w:val="000000"/>
          <w:sz w:val="20"/>
          <w:szCs w:val="20"/>
          <w:lang w:val="en-US"/>
        </w:rPr>
        <w:t xml:space="preserve">15 </w:t>
      </w:r>
      <w:r w:rsidRPr="00DF4843">
        <w:rPr>
          <w:rStyle w:val="Heading2"/>
          <w:rFonts w:ascii="Arial" w:hAnsi="Arial" w:cs="Arial"/>
          <w:bCs w:val="0"/>
          <w:color w:val="000000"/>
          <w:sz w:val="20"/>
          <w:szCs w:val="20"/>
          <w:lang w:eastAsia="vi-VN"/>
        </w:rPr>
        <w:t>TUỔI ĐƯỢC LÀM</w:t>
      </w:r>
      <w:bookmarkEnd w:id="22"/>
      <w:bookmarkEnd w:id="23"/>
    </w:p>
    <w:p w:rsidR="002419CF" w:rsidRPr="00DF4843" w:rsidRDefault="002419CF" w:rsidP="000E3B54">
      <w:pPr>
        <w:pStyle w:val="BodyText"/>
        <w:shd w:val="clear" w:color="auto" w:fill="auto"/>
        <w:spacing w:after="0"/>
        <w:jc w:val="center"/>
        <w:rPr>
          <w:rStyle w:val="BodyTextChar1"/>
          <w:rFonts w:ascii="Arial" w:hAnsi="Arial" w:cs="Arial"/>
          <w:i/>
          <w:iCs/>
          <w:color w:val="000000"/>
          <w:sz w:val="20"/>
          <w:szCs w:val="20"/>
          <w:lang w:eastAsia="vi-VN"/>
        </w:rPr>
      </w:pPr>
      <w:r w:rsidRPr="00DF4843">
        <w:rPr>
          <w:rStyle w:val="BodyTextChar1"/>
          <w:rFonts w:ascii="Arial" w:hAnsi="Arial" w:cs="Arial"/>
          <w:i/>
          <w:iCs/>
          <w:color w:val="000000"/>
          <w:sz w:val="20"/>
          <w:szCs w:val="20"/>
          <w:lang w:eastAsia="vi-VN"/>
        </w:rPr>
        <w:t>(Ban hành kèm theo Thông tư số 09/2020/TT-BLĐTBXH ngày 12 tháng 11 năm 2020 của Bộ trưởng Bộ Lao động - Thương binh và Xã hội)</w:t>
      </w:r>
    </w:p>
    <w:p w:rsidR="00C710A3" w:rsidRPr="00DF4843" w:rsidRDefault="00C710A3" w:rsidP="000E3B54">
      <w:pPr>
        <w:pStyle w:val="BodyText"/>
        <w:shd w:val="clear" w:color="auto" w:fill="auto"/>
        <w:spacing w:after="0"/>
        <w:jc w:val="center"/>
        <w:rPr>
          <w:rFonts w:ascii="Arial" w:hAnsi="Arial" w:cs="Arial"/>
          <w:sz w:val="20"/>
          <w:szCs w:val="20"/>
        </w:rPr>
      </w:pPr>
    </w:p>
    <w:p w:rsidR="002419CF" w:rsidRPr="00DF4843" w:rsidRDefault="00FB0A02" w:rsidP="002F38CC">
      <w:pPr>
        <w:pStyle w:val="BodyText"/>
        <w:shd w:val="clear" w:color="auto" w:fill="auto"/>
        <w:tabs>
          <w:tab w:val="left" w:pos="1166"/>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1. </w:t>
      </w:r>
      <w:r w:rsidR="002419CF" w:rsidRPr="00DF4843">
        <w:rPr>
          <w:rStyle w:val="BodyTextChar1"/>
          <w:rFonts w:ascii="Arial" w:hAnsi="Arial" w:cs="Arial"/>
          <w:color w:val="000000"/>
          <w:sz w:val="20"/>
          <w:szCs w:val="20"/>
          <w:lang w:eastAsia="vi-VN"/>
        </w:rPr>
        <w:t>Biểu diễn nghệ thuật.</w:t>
      </w:r>
    </w:p>
    <w:p w:rsidR="002419CF" w:rsidRPr="00DF4843" w:rsidRDefault="00FB0A02" w:rsidP="002F38CC">
      <w:pPr>
        <w:pStyle w:val="BodyText"/>
        <w:shd w:val="clear" w:color="auto" w:fill="auto"/>
        <w:tabs>
          <w:tab w:val="left" w:pos="1166"/>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2. </w:t>
      </w:r>
      <w:r w:rsidR="002419CF" w:rsidRPr="00DF4843">
        <w:rPr>
          <w:rStyle w:val="BodyTextChar1"/>
          <w:rFonts w:ascii="Arial" w:hAnsi="Arial" w:cs="Arial"/>
          <w:color w:val="000000"/>
          <w:sz w:val="20"/>
          <w:szCs w:val="20"/>
          <w:lang w:eastAsia="vi-VN"/>
        </w:rPr>
        <w:t>Vận động viên thể thao.</w:t>
      </w:r>
    </w:p>
    <w:p w:rsidR="002419CF" w:rsidRPr="00DF4843" w:rsidRDefault="00FB0A02" w:rsidP="002F38CC">
      <w:pPr>
        <w:pStyle w:val="BodyText"/>
        <w:shd w:val="clear" w:color="auto" w:fill="auto"/>
        <w:tabs>
          <w:tab w:val="left" w:pos="1166"/>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3. </w:t>
      </w:r>
      <w:r w:rsidR="002419CF" w:rsidRPr="00DF4843">
        <w:rPr>
          <w:rStyle w:val="BodyTextChar1"/>
          <w:rFonts w:ascii="Arial" w:hAnsi="Arial" w:cs="Arial"/>
          <w:color w:val="000000"/>
          <w:sz w:val="20"/>
          <w:szCs w:val="20"/>
          <w:lang w:eastAsia="vi-VN"/>
        </w:rPr>
        <w:t>Lập trình phần mềm.</w:t>
      </w:r>
    </w:p>
    <w:p w:rsidR="002419CF" w:rsidRPr="00DF4843" w:rsidRDefault="00FB0A02" w:rsidP="002F38CC">
      <w:pPr>
        <w:pStyle w:val="BodyText"/>
        <w:shd w:val="clear" w:color="auto" w:fill="auto"/>
        <w:tabs>
          <w:tab w:val="left" w:pos="1166"/>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4. </w:t>
      </w:r>
      <w:r w:rsidR="002419CF" w:rsidRPr="00DF4843">
        <w:rPr>
          <w:rStyle w:val="BodyTextChar1"/>
          <w:rFonts w:ascii="Arial" w:hAnsi="Arial" w:cs="Arial"/>
          <w:color w:val="000000"/>
          <w:sz w:val="20"/>
          <w:szCs w:val="20"/>
          <w:lang w:eastAsia="vi-VN"/>
        </w:rPr>
        <w:t>Các nghề truyền thống: chấm men gốm; cưa vỏ trai; làm giấy dó;</w:t>
      </w:r>
      <w:r w:rsidRPr="00DF4843">
        <w:rPr>
          <w:rStyle w:val="BodyTextChar1"/>
          <w:rFonts w:ascii="Arial" w:hAnsi="Arial" w:cs="Arial"/>
          <w:color w:val="000000"/>
          <w:sz w:val="20"/>
          <w:szCs w:val="20"/>
          <w:lang w:val="en-US" w:eastAsia="vi-VN"/>
        </w:rPr>
        <w:t xml:space="preserve"> </w:t>
      </w:r>
      <w:r w:rsidR="002419CF" w:rsidRPr="00DF4843">
        <w:rPr>
          <w:rStyle w:val="BodyTextChar1"/>
          <w:rFonts w:ascii="Arial" w:hAnsi="Arial" w:cs="Arial"/>
          <w:color w:val="000000"/>
          <w:sz w:val="20"/>
          <w:szCs w:val="20"/>
          <w:lang w:eastAsia="vi-VN"/>
        </w:rPr>
        <w:t>làm nón lá; chấm nón; dệt chiếu; làm trống; dệt thổ cẩm; thêu thổ cẩm; làm bún gạo; làm miến; làm giá đỗ; làm bánh đa; dệt tơ tằm; se sợi hoa sen; vẽ tranh sơn mài, se nhang, làm vàng mã (trừ các công đoạn có sử dụng hóa chất độc hại như sơn ta, hóa chất tẩy rửa, hóa chất dùng để ướp màu, hóa chất tạo mùi, tạo tàn nhang cong...).</w:t>
      </w:r>
    </w:p>
    <w:p w:rsidR="002419CF" w:rsidRPr="00DF4843" w:rsidRDefault="00FB0A02" w:rsidP="002F38CC">
      <w:pPr>
        <w:pStyle w:val="BodyText"/>
        <w:shd w:val="clear" w:color="auto" w:fill="auto"/>
        <w:tabs>
          <w:tab w:val="left" w:pos="1166"/>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5. </w:t>
      </w:r>
      <w:r w:rsidR="002419CF" w:rsidRPr="00DF4843">
        <w:rPr>
          <w:rStyle w:val="BodyTextChar1"/>
          <w:rFonts w:ascii="Arial" w:hAnsi="Arial" w:cs="Arial"/>
          <w:color w:val="000000"/>
          <w:sz w:val="20"/>
          <w:szCs w:val="20"/>
          <w:lang w:eastAsia="vi-VN"/>
        </w:rPr>
        <w:t>Các nghề thủ công mỹ nghệ: thêu ren; mộc mỹ nghệ; làm lược sừng; làm tranh dân gian (tranh Đông Hồ, tranh Hàng Trống</w:t>
      </w:r>
      <w:r w:rsidR="002F7BBE" w:rsidRPr="00DF4843">
        <w:rPr>
          <w:rStyle w:val="BodyTextChar1"/>
          <w:rFonts w:ascii="Arial" w:hAnsi="Arial" w:cs="Arial"/>
          <w:color w:val="000000"/>
          <w:sz w:val="20"/>
          <w:szCs w:val="20"/>
          <w:lang w:eastAsia="vi-VN"/>
        </w:rPr>
        <w:t>…</w:t>
      </w:r>
      <w:r w:rsidR="002F7BBE" w:rsidRPr="00DF4843">
        <w:rPr>
          <w:rStyle w:val="BodyTextChar1"/>
          <w:rFonts w:ascii="Arial" w:hAnsi="Arial" w:cs="Arial"/>
          <w:color w:val="000000"/>
          <w:sz w:val="20"/>
          <w:szCs w:val="20"/>
          <w:lang w:val="en-US" w:eastAsia="vi-VN"/>
        </w:rPr>
        <w:t>.</w:t>
      </w:r>
      <w:r w:rsidR="002419CF" w:rsidRPr="00DF4843">
        <w:rPr>
          <w:rStyle w:val="BodyTextChar1"/>
          <w:rFonts w:ascii="Arial" w:hAnsi="Arial" w:cs="Arial"/>
          <w:color w:val="000000"/>
          <w:sz w:val="20"/>
          <w:szCs w:val="20"/>
          <w:lang w:eastAsia="vi-VN"/>
        </w:rPr>
        <w:t>); nặn tò he; làm tranh khắc gỗ, biểu tranh lụa; nhặt vỏ sò, điệp để gắn trên tranh mỹ nghệ; mài đánh bóng tranh mỹ nghệ; xâu chuỗi tràng hạt kết cườm, đánh bóng trang sức mỹ nghệ; làm rối búp bê; làm thiếp mừng các sản phẩm từ giấy nghệ thuật trang trí trên thiếp mừng; làm khung tranh mô hình giấy, hộp giấy, túi giấy.</w:t>
      </w:r>
    </w:p>
    <w:p w:rsidR="002419CF" w:rsidRPr="00DF4843" w:rsidRDefault="00BD4295" w:rsidP="002F38CC">
      <w:pPr>
        <w:pStyle w:val="BodyText"/>
        <w:shd w:val="clear" w:color="auto" w:fill="auto"/>
        <w:tabs>
          <w:tab w:val="left" w:pos="1166"/>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6</w:t>
      </w:r>
      <w:r w:rsidR="002F7BBE" w:rsidRPr="00DF4843">
        <w:rPr>
          <w:rStyle w:val="BodyTextChar1"/>
          <w:rFonts w:ascii="Arial" w:hAnsi="Arial" w:cs="Arial"/>
          <w:color w:val="000000"/>
          <w:sz w:val="20"/>
          <w:szCs w:val="20"/>
          <w:lang w:val="en-US" w:eastAsia="vi-VN"/>
        </w:rPr>
        <w:t xml:space="preserve">. </w:t>
      </w:r>
      <w:r w:rsidR="002419CF" w:rsidRPr="00DF4843">
        <w:rPr>
          <w:rStyle w:val="BodyTextChar1"/>
          <w:rFonts w:ascii="Arial" w:hAnsi="Arial" w:cs="Arial"/>
          <w:color w:val="000000"/>
          <w:sz w:val="20"/>
          <w:szCs w:val="20"/>
          <w:lang w:eastAsia="vi-VN"/>
        </w:rPr>
        <w:t>Đan lát, làm các đồ gia dụng, đồ thủ công mỹ nghệ từ nguyên liệu tự nhiên như: mây, tre, nứa, dừa, chuối, bèo lục bình, đay, cói, quế, guột, đót, lá nón.</w:t>
      </w:r>
    </w:p>
    <w:p w:rsidR="002419CF" w:rsidRPr="00DF4843" w:rsidRDefault="00BD4295" w:rsidP="002F38CC">
      <w:pPr>
        <w:pStyle w:val="BodyText"/>
        <w:shd w:val="clear" w:color="auto" w:fill="auto"/>
        <w:tabs>
          <w:tab w:val="left" w:pos="1166"/>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7</w:t>
      </w:r>
      <w:r w:rsidR="002F7BBE" w:rsidRPr="00DF4843">
        <w:rPr>
          <w:rStyle w:val="BodyTextChar1"/>
          <w:rFonts w:ascii="Arial" w:hAnsi="Arial" w:cs="Arial"/>
          <w:color w:val="000000"/>
          <w:sz w:val="20"/>
          <w:szCs w:val="20"/>
          <w:lang w:val="en-US" w:eastAsia="vi-VN"/>
        </w:rPr>
        <w:t xml:space="preserve">. </w:t>
      </w:r>
      <w:r w:rsidR="002419CF" w:rsidRPr="00DF4843">
        <w:rPr>
          <w:rStyle w:val="BodyTextChar1"/>
          <w:rFonts w:ascii="Arial" w:hAnsi="Arial" w:cs="Arial"/>
          <w:color w:val="000000"/>
          <w:sz w:val="20"/>
          <w:szCs w:val="20"/>
          <w:lang w:eastAsia="vi-VN"/>
        </w:rPr>
        <w:t>Gói nem, gói kẹo, gói bánh</w:t>
      </w:r>
      <w:r w:rsidR="0020695D" w:rsidRPr="00DF4843">
        <w:rPr>
          <w:rStyle w:val="BodyTextChar1"/>
          <w:rFonts w:ascii="Arial" w:hAnsi="Arial" w:cs="Arial"/>
          <w:color w:val="000000"/>
          <w:sz w:val="20"/>
          <w:szCs w:val="20"/>
          <w:lang w:val="en-US" w:eastAsia="vi-VN"/>
        </w:rPr>
        <w:t xml:space="preserve"> </w:t>
      </w:r>
      <w:r w:rsidR="002419CF" w:rsidRPr="00DF4843">
        <w:rPr>
          <w:rStyle w:val="BodyTextChar1"/>
          <w:rFonts w:ascii="Arial" w:hAnsi="Arial" w:cs="Arial"/>
          <w:color w:val="000000"/>
          <w:sz w:val="20"/>
          <w:szCs w:val="20"/>
          <w:lang w:eastAsia="vi-VN"/>
        </w:rPr>
        <w:t>(trừ việc vận hành hoặc sử dụng các máy, thiết bị, dụng cụ đóng gói).</w:t>
      </w:r>
    </w:p>
    <w:p w:rsidR="002419CF" w:rsidRPr="00DF4843" w:rsidRDefault="00BD4295" w:rsidP="002F38CC">
      <w:pPr>
        <w:pStyle w:val="BodyText"/>
        <w:shd w:val="clear" w:color="auto" w:fill="auto"/>
        <w:tabs>
          <w:tab w:val="left" w:pos="1166"/>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8</w:t>
      </w:r>
      <w:r w:rsidR="0020695D" w:rsidRPr="00DF4843">
        <w:rPr>
          <w:rStyle w:val="BodyTextChar1"/>
          <w:rFonts w:ascii="Arial" w:hAnsi="Arial" w:cs="Arial"/>
          <w:color w:val="000000"/>
          <w:sz w:val="20"/>
          <w:szCs w:val="20"/>
          <w:lang w:val="en-US" w:eastAsia="vi-VN"/>
        </w:rPr>
        <w:t xml:space="preserve">. </w:t>
      </w:r>
      <w:r w:rsidR="002419CF" w:rsidRPr="00DF4843">
        <w:rPr>
          <w:rStyle w:val="BodyTextChar1"/>
          <w:rFonts w:ascii="Arial" w:hAnsi="Arial" w:cs="Arial"/>
          <w:color w:val="000000"/>
          <w:sz w:val="20"/>
          <w:szCs w:val="20"/>
          <w:lang w:eastAsia="vi-VN"/>
        </w:rPr>
        <w:t>Nuôi tằm.</w:t>
      </w:r>
    </w:p>
    <w:p w:rsidR="002419CF" w:rsidRPr="00DF4843" w:rsidRDefault="00BD4295" w:rsidP="002F38CC">
      <w:pPr>
        <w:pStyle w:val="BodyText"/>
        <w:shd w:val="clear" w:color="auto" w:fill="auto"/>
        <w:tabs>
          <w:tab w:val="left" w:pos="1166"/>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9</w:t>
      </w:r>
      <w:r w:rsidR="0020695D" w:rsidRPr="00DF4843">
        <w:rPr>
          <w:rStyle w:val="BodyTextChar1"/>
          <w:rFonts w:ascii="Arial" w:hAnsi="Arial" w:cs="Arial"/>
          <w:color w:val="000000"/>
          <w:sz w:val="20"/>
          <w:szCs w:val="20"/>
          <w:lang w:val="en-US" w:eastAsia="vi-VN"/>
        </w:rPr>
        <w:t xml:space="preserve">. </w:t>
      </w:r>
      <w:r w:rsidR="002419CF" w:rsidRPr="00DF4843">
        <w:rPr>
          <w:rStyle w:val="BodyTextChar1"/>
          <w:rFonts w:ascii="Arial" w:hAnsi="Arial" w:cs="Arial"/>
          <w:color w:val="000000"/>
          <w:sz w:val="20"/>
          <w:szCs w:val="20"/>
          <w:lang w:eastAsia="vi-VN"/>
        </w:rPr>
        <w:t>Làm cỏ vườn rau sạch; thu hoạch rau, củ, quả sạch theo mùa.</w:t>
      </w:r>
    </w:p>
    <w:p w:rsidR="002419CF" w:rsidRPr="00DF4843" w:rsidRDefault="00BD4295" w:rsidP="002F38CC">
      <w:pPr>
        <w:pStyle w:val="BodyText"/>
        <w:shd w:val="clear" w:color="auto" w:fill="auto"/>
        <w:tabs>
          <w:tab w:val="left" w:pos="1166"/>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10</w:t>
      </w:r>
      <w:r w:rsidR="0020695D" w:rsidRPr="00DF4843">
        <w:rPr>
          <w:rStyle w:val="BodyTextChar1"/>
          <w:rFonts w:ascii="Arial" w:hAnsi="Arial" w:cs="Arial"/>
          <w:color w:val="000000"/>
          <w:sz w:val="20"/>
          <w:szCs w:val="20"/>
          <w:lang w:val="en-US" w:eastAsia="vi-VN"/>
        </w:rPr>
        <w:t xml:space="preserve">. </w:t>
      </w:r>
      <w:r w:rsidR="002419CF" w:rsidRPr="00DF4843">
        <w:rPr>
          <w:rStyle w:val="BodyTextChar1"/>
          <w:rFonts w:ascii="Arial" w:hAnsi="Arial" w:cs="Arial"/>
          <w:color w:val="000000"/>
          <w:sz w:val="20"/>
          <w:szCs w:val="20"/>
          <w:lang w:eastAsia="vi-VN"/>
        </w:rPr>
        <w:t>Chăn thả gia súc tại nông trại.</w:t>
      </w:r>
    </w:p>
    <w:p w:rsidR="002419CF" w:rsidRPr="00DF4843" w:rsidRDefault="00BD4295" w:rsidP="002F38CC">
      <w:pPr>
        <w:pStyle w:val="BodyText"/>
        <w:shd w:val="clear" w:color="auto" w:fill="auto"/>
        <w:tabs>
          <w:tab w:val="left" w:pos="1166"/>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11</w:t>
      </w:r>
      <w:r w:rsidR="0020695D" w:rsidRPr="00DF4843">
        <w:rPr>
          <w:rStyle w:val="BodyTextChar1"/>
          <w:rFonts w:ascii="Arial" w:hAnsi="Arial" w:cs="Arial"/>
          <w:color w:val="000000"/>
          <w:sz w:val="20"/>
          <w:szCs w:val="20"/>
          <w:lang w:val="en-US" w:eastAsia="vi-VN"/>
        </w:rPr>
        <w:t xml:space="preserve">. </w:t>
      </w:r>
      <w:r w:rsidR="002419CF" w:rsidRPr="00DF4843">
        <w:rPr>
          <w:rStyle w:val="BodyTextChar1"/>
          <w:rFonts w:ascii="Arial" w:hAnsi="Arial" w:cs="Arial"/>
          <w:color w:val="000000"/>
          <w:sz w:val="20"/>
          <w:szCs w:val="20"/>
          <w:lang w:eastAsia="vi-VN"/>
        </w:rPr>
        <w:t>Phụ gỡ lưới cá, đan lưới cá, phơi khô thủy sản.</w:t>
      </w:r>
    </w:p>
    <w:p w:rsidR="002419CF" w:rsidRPr="00DF4843" w:rsidRDefault="00BD4295" w:rsidP="002F38CC">
      <w:pPr>
        <w:pStyle w:val="BodyText"/>
        <w:shd w:val="clear" w:color="auto" w:fill="auto"/>
        <w:tabs>
          <w:tab w:val="left" w:pos="1166"/>
        </w:tabs>
        <w:spacing w:after="120"/>
        <w:ind w:firstLine="720"/>
        <w:jc w:val="both"/>
        <w:rPr>
          <w:rStyle w:val="BodyTextChar1"/>
          <w:rFonts w:ascii="Arial" w:hAnsi="Arial" w:cs="Arial"/>
          <w:color w:val="000000"/>
          <w:sz w:val="20"/>
          <w:szCs w:val="20"/>
          <w:lang w:eastAsia="vi-VN"/>
        </w:rPr>
      </w:pPr>
      <w:r w:rsidRPr="00DF4843">
        <w:rPr>
          <w:rStyle w:val="BodyTextChar1"/>
          <w:rFonts w:ascii="Arial" w:hAnsi="Arial" w:cs="Arial"/>
          <w:color w:val="000000"/>
          <w:sz w:val="20"/>
          <w:szCs w:val="20"/>
          <w:lang w:val="en-US" w:eastAsia="vi-VN"/>
        </w:rPr>
        <w:t>12</w:t>
      </w:r>
      <w:r w:rsidR="0020695D" w:rsidRPr="00DF4843">
        <w:rPr>
          <w:rStyle w:val="BodyTextChar1"/>
          <w:rFonts w:ascii="Arial" w:hAnsi="Arial" w:cs="Arial"/>
          <w:color w:val="000000"/>
          <w:sz w:val="20"/>
          <w:szCs w:val="20"/>
          <w:lang w:val="en-US" w:eastAsia="vi-VN"/>
        </w:rPr>
        <w:t xml:space="preserve">. </w:t>
      </w:r>
      <w:r w:rsidR="002419CF" w:rsidRPr="00DF4843">
        <w:rPr>
          <w:rStyle w:val="BodyTextChar1"/>
          <w:rFonts w:ascii="Arial" w:hAnsi="Arial" w:cs="Arial"/>
          <w:color w:val="000000"/>
          <w:sz w:val="20"/>
          <w:szCs w:val="20"/>
          <w:lang w:eastAsia="vi-VN"/>
        </w:rPr>
        <w:t>Cắt chỉ, đơm nút, thùa khuyết, đóng gói vào hộp các sản phẩm dệt thủ công.</w:t>
      </w:r>
    </w:p>
    <w:p w:rsidR="00BD4295" w:rsidRPr="00DF4843" w:rsidRDefault="00BD4295" w:rsidP="002F38CC">
      <w:pPr>
        <w:pStyle w:val="BodyText"/>
        <w:shd w:val="clear" w:color="auto" w:fill="auto"/>
        <w:tabs>
          <w:tab w:val="left" w:pos="1166"/>
        </w:tabs>
        <w:spacing w:after="120"/>
        <w:ind w:firstLine="720"/>
        <w:jc w:val="both"/>
        <w:rPr>
          <w:rStyle w:val="BodyTextChar1"/>
          <w:rFonts w:ascii="Arial" w:hAnsi="Arial" w:cs="Arial"/>
          <w:color w:val="000000"/>
          <w:sz w:val="20"/>
          <w:szCs w:val="20"/>
          <w:lang w:eastAsia="vi-VN"/>
        </w:rPr>
      </w:pPr>
    </w:p>
    <w:p w:rsidR="00BD4295" w:rsidRPr="00DF4843" w:rsidRDefault="00BD4295" w:rsidP="002F38CC">
      <w:pPr>
        <w:pStyle w:val="BodyText"/>
        <w:shd w:val="clear" w:color="auto" w:fill="auto"/>
        <w:tabs>
          <w:tab w:val="left" w:pos="1166"/>
        </w:tabs>
        <w:spacing w:after="120"/>
        <w:ind w:firstLine="720"/>
        <w:jc w:val="both"/>
        <w:rPr>
          <w:rFonts w:ascii="Arial" w:hAnsi="Arial" w:cs="Arial"/>
          <w:sz w:val="20"/>
          <w:szCs w:val="20"/>
        </w:rPr>
        <w:sectPr w:rsidR="00BD4295" w:rsidRPr="00DF4843" w:rsidSect="00C710A3">
          <w:pgSz w:w="11900" w:h="16840" w:code="9"/>
          <w:pgMar w:top="1440" w:right="1440" w:bottom="1440" w:left="1440" w:header="0" w:footer="3" w:gutter="0"/>
          <w:cols w:space="720"/>
          <w:noEndnote/>
          <w:docGrid w:linePitch="360"/>
        </w:sectPr>
      </w:pPr>
    </w:p>
    <w:p w:rsidR="002419CF" w:rsidRPr="00DF4843" w:rsidRDefault="002419CF" w:rsidP="000E3B54">
      <w:pPr>
        <w:pStyle w:val="BodyText"/>
        <w:shd w:val="clear" w:color="auto" w:fill="auto"/>
        <w:spacing w:after="0"/>
        <w:jc w:val="center"/>
        <w:rPr>
          <w:rFonts w:ascii="Arial" w:hAnsi="Arial" w:cs="Arial"/>
          <w:sz w:val="20"/>
          <w:szCs w:val="20"/>
        </w:rPr>
      </w:pPr>
      <w:r w:rsidRPr="00DF4843">
        <w:rPr>
          <w:rStyle w:val="BodyTextChar1"/>
          <w:rFonts w:ascii="Arial" w:hAnsi="Arial" w:cs="Arial"/>
          <w:b/>
          <w:bCs/>
          <w:color w:val="000000"/>
          <w:sz w:val="20"/>
          <w:szCs w:val="20"/>
          <w:lang w:eastAsia="vi-VN"/>
        </w:rPr>
        <w:lastRenderedPageBreak/>
        <w:t xml:space="preserve">Phụ lục </w:t>
      </w:r>
      <w:r w:rsidRPr="00DF4843">
        <w:rPr>
          <w:rStyle w:val="BodyTextChar1"/>
          <w:rFonts w:ascii="Arial" w:hAnsi="Arial" w:cs="Arial"/>
          <w:b/>
          <w:bCs/>
          <w:color w:val="000000"/>
          <w:sz w:val="20"/>
          <w:szCs w:val="20"/>
          <w:lang w:val="en-US"/>
        </w:rPr>
        <w:t>III</w:t>
      </w:r>
    </w:p>
    <w:p w:rsidR="002419CF" w:rsidRPr="00DF4843" w:rsidRDefault="002419CF" w:rsidP="000E3B54">
      <w:pPr>
        <w:pStyle w:val="BodyText"/>
        <w:shd w:val="clear" w:color="auto" w:fill="auto"/>
        <w:spacing w:after="0"/>
        <w:jc w:val="center"/>
        <w:rPr>
          <w:rFonts w:ascii="Arial" w:hAnsi="Arial" w:cs="Arial"/>
          <w:sz w:val="20"/>
          <w:szCs w:val="20"/>
        </w:rPr>
      </w:pPr>
      <w:r w:rsidRPr="00DF4843">
        <w:rPr>
          <w:rStyle w:val="BodyTextChar1"/>
          <w:rFonts w:ascii="Arial" w:hAnsi="Arial" w:cs="Arial"/>
          <w:b/>
          <w:bCs/>
          <w:color w:val="000000"/>
          <w:sz w:val="20"/>
          <w:szCs w:val="20"/>
          <w:lang w:val="en-US"/>
        </w:rPr>
        <w:t xml:space="preserve">DANH </w:t>
      </w:r>
      <w:r w:rsidRPr="00DF4843">
        <w:rPr>
          <w:rStyle w:val="BodyTextChar1"/>
          <w:rFonts w:ascii="Arial" w:hAnsi="Arial" w:cs="Arial"/>
          <w:b/>
          <w:bCs/>
          <w:color w:val="000000"/>
          <w:sz w:val="20"/>
          <w:szCs w:val="20"/>
          <w:lang w:eastAsia="vi-VN"/>
        </w:rPr>
        <w:t>MỤC CÔNG VIỆC GÂY TỔN HẠI ĐẾN SỰ PHÁT TRIỂN THỂ</w:t>
      </w:r>
      <w:r w:rsidR="00C710A3" w:rsidRPr="00DF4843">
        <w:rPr>
          <w:rStyle w:val="BodyTextChar1"/>
          <w:rFonts w:ascii="Arial" w:hAnsi="Arial" w:cs="Arial"/>
          <w:b/>
          <w:bCs/>
          <w:color w:val="000000"/>
          <w:sz w:val="20"/>
          <w:szCs w:val="20"/>
          <w:lang w:val="en-US" w:eastAsia="vi-VN"/>
        </w:rPr>
        <w:t xml:space="preserve"> </w:t>
      </w:r>
      <w:r w:rsidRPr="00DF4843">
        <w:rPr>
          <w:rStyle w:val="BodyTextChar1"/>
          <w:rFonts w:ascii="Arial" w:hAnsi="Arial" w:cs="Arial"/>
          <w:b/>
          <w:bCs/>
          <w:color w:val="000000"/>
          <w:sz w:val="20"/>
          <w:szCs w:val="20"/>
          <w:lang w:eastAsia="vi-VN"/>
        </w:rPr>
        <w:t>LỰC, TRÍ LỰC, NHÂN CÁCH CỦA NGƯỜI CHƯA THÀNH NIÊN</w:t>
      </w:r>
      <w:r w:rsidR="00C710A3" w:rsidRPr="00DF4843">
        <w:rPr>
          <w:rStyle w:val="BodyTextChar1"/>
          <w:rFonts w:ascii="Arial" w:hAnsi="Arial" w:cs="Arial"/>
          <w:b/>
          <w:bCs/>
          <w:color w:val="000000"/>
          <w:sz w:val="20"/>
          <w:szCs w:val="20"/>
          <w:lang w:val="en-US" w:eastAsia="vi-VN"/>
        </w:rPr>
        <w:t xml:space="preserve"> </w:t>
      </w:r>
      <w:r w:rsidRPr="00DF4843">
        <w:rPr>
          <w:rStyle w:val="BodyTextChar1"/>
          <w:rFonts w:ascii="Arial" w:hAnsi="Arial" w:cs="Arial"/>
          <w:b/>
          <w:bCs/>
          <w:color w:val="000000"/>
          <w:sz w:val="20"/>
          <w:szCs w:val="20"/>
          <w:lang w:val="en-US"/>
        </w:rPr>
        <w:t xml:space="preserve">THEO QUY </w:t>
      </w:r>
      <w:r w:rsidRPr="00DF4843">
        <w:rPr>
          <w:rStyle w:val="BodyTextChar1"/>
          <w:rFonts w:ascii="Arial" w:hAnsi="Arial" w:cs="Arial"/>
          <w:b/>
          <w:bCs/>
          <w:color w:val="000000"/>
          <w:sz w:val="20"/>
          <w:szCs w:val="20"/>
          <w:lang w:eastAsia="vi-VN"/>
        </w:rPr>
        <w:t xml:space="preserve">ĐỊNH TẠI ĐIỂM </w:t>
      </w:r>
      <w:r w:rsidRPr="00DF4843">
        <w:rPr>
          <w:rStyle w:val="BodyTextChar1"/>
          <w:rFonts w:ascii="Arial" w:hAnsi="Arial" w:cs="Arial"/>
          <w:b/>
          <w:bCs/>
          <w:color w:val="000000"/>
          <w:sz w:val="20"/>
          <w:szCs w:val="20"/>
          <w:lang w:val="en-US"/>
        </w:rPr>
        <w:t xml:space="preserve">H </w:t>
      </w:r>
      <w:r w:rsidRPr="00DF4843">
        <w:rPr>
          <w:rStyle w:val="BodyTextChar1"/>
          <w:rFonts w:ascii="Arial" w:hAnsi="Arial" w:cs="Arial"/>
          <w:b/>
          <w:bCs/>
          <w:color w:val="000000"/>
          <w:sz w:val="20"/>
          <w:szCs w:val="20"/>
          <w:lang w:eastAsia="vi-VN"/>
        </w:rPr>
        <w:t xml:space="preserve">KHOẢN </w:t>
      </w:r>
      <w:r w:rsidRPr="00DF4843">
        <w:rPr>
          <w:rStyle w:val="BodyTextChar1"/>
          <w:rFonts w:ascii="Arial" w:hAnsi="Arial" w:cs="Arial"/>
          <w:b/>
          <w:bCs/>
          <w:color w:val="000000"/>
          <w:sz w:val="20"/>
          <w:szCs w:val="20"/>
          <w:lang w:val="en-US"/>
        </w:rPr>
        <w:t xml:space="preserve">1 </w:t>
      </w:r>
      <w:r w:rsidRPr="00DF4843">
        <w:rPr>
          <w:rStyle w:val="BodyTextChar1"/>
          <w:rFonts w:ascii="Arial" w:hAnsi="Arial" w:cs="Arial"/>
          <w:b/>
          <w:bCs/>
          <w:color w:val="000000"/>
          <w:sz w:val="20"/>
          <w:szCs w:val="20"/>
          <w:lang w:eastAsia="vi-VN"/>
        </w:rPr>
        <w:t xml:space="preserve">ĐIỀU </w:t>
      </w:r>
      <w:r w:rsidRPr="00DF4843">
        <w:rPr>
          <w:rStyle w:val="BodyTextChar1"/>
          <w:rFonts w:ascii="Arial" w:hAnsi="Arial" w:cs="Arial"/>
          <w:b/>
          <w:bCs/>
          <w:color w:val="000000"/>
          <w:sz w:val="20"/>
          <w:szCs w:val="20"/>
          <w:lang w:val="en-US"/>
        </w:rPr>
        <w:t>147</w:t>
      </w:r>
      <w:bookmarkStart w:id="24" w:name="bookmark26"/>
      <w:bookmarkStart w:id="25" w:name="bookmark27"/>
      <w:r w:rsidR="00C710A3" w:rsidRPr="00DF4843">
        <w:rPr>
          <w:rStyle w:val="BodyTextChar1"/>
          <w:rFonts w:ascii="Arial" w:hAnsi="Arial" w:cs="Arial"/>
          <w:b/>
          <w:bCs/>
          <w:color w:val="000000"/>
          <w:sz w:val="20"/>
          <w:szCs w:val="20"/>
          <w:lang w:val="en-US"/>
        </w:rPr>
        <w:t xml:space="preserve"> </w:t>
      </w:r>
      <w:r w:rsidRPr="00DF4843">
        <w:rPr>
          <w:rStyle w:val="Heading2"/>
          <w:rFonts w:ascii="Arial" w:hAnsi="Arial" w:cs="Arial"/>
          <w:bCs w:val="0"/>
          <w:color w:val="000000"/>
          <w:sz w:val="20"/>
          <w:szCs w:val="20"/>
          <w:lang w:eastAsia="vi-VN"/>
        </w:rPr>
        <w:t xml:space="preserve">CỦA BỘ LUẬT </w:t>
      </w:r>
      <w:r w:rsidRPr="00DF4843">
        <w:rPr>
          <w:rStyle w:val="Heading2"/>
          <w:rFonts w:ascii="Arial" w:hAnsi="Arial" w:cs="Arial"/>
          <w:bCs w:val="0"/>
          <w:color w:val="000000"/>
          <w:sz w:val="20"/>
          <w:szCs w:val="20"/>
          <w:lang w:val="en-US"/>
        </w:rPr>
        <w:t xml:space="preserve">LAO </w:t>
      </w:r>
      <w:r w:rsidRPr="00DF4843">
        <w:rPr>
          <w:rStyle w:val="Heading2"/>
          <w:rFonts w:ascii="Arial" w:hAnsi="Arial" w:cs="Arial"/>
          <w:bCs w:val="0"/>
          <w:color w:val="000000"/>
          <w:sz w:val="20"/>
          <w:szCs w:val="20"/>
          <w:lang w:eastAsia="vi-VN"/>
        </w:rPr>
        <w:t>ĐỘNG</w:t>
      </w:r>
      <w:bookmarkEnd w:id="24"/>
      <w:bookmarkEnd w:id="25"/>
    </w:p>
    <w:p w:rsidR="002419CF" w:rsidRPr="00DF4843" w:rsidRDefault="002419CF" w:rsidP="000E3B54">
      <w:pPr>
        <w:pStyle w:val="BodyText"/>
        <w:shd w:val="clear" w:color="auto" w:fill="auto"/>
        <w:spacing w:after="0"/>
        <w:jc w:val="center"/>
        <w:rPr>
          <w:rStyle w:val="BodyTextChar1"/>
          <w:rFonts w:ascii="Arial" w:hAnsi="Arial" w:cs="Arial"/>
          <w:i/>
          <w:iCs/>
          <w:color w:val="000000"/>
          <w:sz w:val="20"/>
          <w:szCs w:val="20"/>
          <w:lang w:eastAsia="vi-VN"/>
        </w:rPr>
      </w:pPr>
      <w:r w:rsidRPr="00DF4843">
        <w:rPr>
          <w:rStyle w:val="BodyTextChar1"/>
          <w:rFonts w:ascii="Arial" w:hAnsi="Arial" w:cs="Arial"/>
          <w:i/>
          <w:iCs/>
          <w:color w:val="000000"/>
          <w:sz w:val="20"/>
          <w:szCs w:val="20"/>
          <w:lang w:eastAsia="vi-VN"/>
        </w:rPr>
        <w:t>(Ban hành kèm theo Thông tư số 09/2020/TT-BLĐTBXH ngày 12 tháng 11 năm</w:t>
      </w:r>
      <w:r w:rsidR="00C710A3" w:rsidRPr="00DF4843">
        <w:rPr>
          <w:rStyle w:val="BodyTextChar1"/>
          <w:rFonts w:ascii="Arial" w:hAnsi="Arial" w:cs="Arial"/>
          <w:i/>
          <w:iCs/>
          <w:color w:val="000000"/>
          <w:sz w:val="20"/>
          <w:szCs w:val="20"/>
          <w:lang w:val="en-US" w:eastAsia="vi-VN"/>
        </w:rPr>
        <w:t xml:space="preserve"> </w:t>
      </w:r>
      <w:r w:rsidRPr="00DF4843">
        <w:rPr>
          <w:rStyle w:val="BodyTextChar1"/>
          <w:rFonts w:ascii="Arial" w:hAnsi="Arial" w:cs="Arial"/>
          <w:i/>
          <w:iCs/>
          <w:color w:val="000000"/>
          <w:sz w:val="20"/>
          <w:szCs w:val="20"/>
          <w:lang w:eastAsia="vi-VN"/>
        </w:rPr>
        <w:t>2020 của Bộ trưởng Bộ Lao động - Thương binh và Xã hội)</w:t>
      </w:r>
    </w:p>
    <w:p w:rsidR="00C710A3" w:rsidRPr="00DF4843" w:rsidRDefault="00C710A3" w:rsidP="000E3B54">
      <w:pPr>
        <w:pStyle w:val="BodyText"/>
        <w:shd w:val="clear" w:color="auto" w:fill="auto"/>
        <w:spacing w:after="0"/>
        <w:jc w:val="center"/>
        <w:rPr>
          <w:rFonts w:ascii="Arial" w:hAnsi="Arial" w:cs="Arial"/>
          <w:sz w:val="20"/>
          <w:szCs w:val="20"/>
        </w:rPr>
      </w:pPr>
    </w:p>
    <w:p w:rsidR="002419CF" w:rsidRPr="00DF4843" w:rsidRDefault="002419CF" w:rsidP="002F38CC">
      <w:pPr>
        <w:pStyle w:val="BodyText"/>
        <w:shd w:val="clear" w:color="auto" w:fill="auto"/>
        <w:spacing w:after="120"/>
        <w:ind w:firstLine="720"/>
        <w:jc w:val="both"/>
        <w:rPr>
          <w:rFonts w:ascii="Arial" w:hAnsi="Arial" w:cs="Arial"/>
          <w:sz w:val="20"/>
          <w:szCs w:val="20"/>
        </w:rPr>
      </w:pPr>
      <w:r w:rsidRPr="00DF4843">
        <w:rPr>
          <w:rStyle w:val="BodyTextChar1"/>
          <w:rFonts w:ascii="Arial" w:hAnsi="Arial" w:cs="Arial"/>
          <w:color w:val="000000"/>
          <w:sz w:val="20"/>
          <w:szCs w:val="20"/>
          <w:lang w:eastAsia="vi-VN"/>
        </w:rPr>
        <w:t>1. Trực tiếp luyện quặng kim loại màu (đồng, chì, thiếc, thuỷ ngân, kẽm, bạc).</w:t>
      </w:r>
    </w:p>
    <w:p w:rsidR="002419CF" w:rsidRPr="00DF4843" w:rsidRDefault="00BD4295" w:rsidP="002F38CC">
      <w:pPr>
        <w:pStyle w:val="BodyText"/>
        <w:shd w:val="clear" w:color="auto" w:fill="auto"/>
        <w:tabs>
          <w:tab w:val="left" w:pos="117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2. </w:t>
      </w:r>
      <w:r w:rsidR="002419CF" w:rsidRPr="00DF4843">
        <w:rPr>
          <w:rStyle w:val="BodyTextChar1"/>
          <w:rFonts w:ascii="Arial" w:hAnsi="Arial" w:cs="Arial"/>
          <w:color w:val="000000"/>
          <w:sz w:val="20"/>
          <w:szCs w:val="20"/>
          <w:lang w:eastAsia="vi-VN"/>
        </w:rPr>
        <w:t>Đốt và ra lò luyện cốc.</w:t>
      </w:r>
    </w:p>
    <w:p w:rsidR="002419CF" w:rsidRPr="00DF4843" w:rsidRDefault="00BD4295" w:rsidP="002F38CC">
      <w:pPr>
        <w:pStyle w:val="BodyText"/>
        <w:shd w:val="clear" w:color="auto" w:fill="auto"/>
        <w:tabs>
          <w:tab w:val="left" w:pos="117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3. </w:t>
      </w:r>
      <w:r w:rsidR="002419CF" w:rsidRPr="00DF4843">
        <w:rPr>
          <w:rStyle w:val="BodyTextChar1"/>
          <w:rFonts w:ascii="Arial" w:hAnsi="Arial" w:cs="Arial"/>
          <w:color w:val="000000"/>
          <w:sz w:val="20"/>
          <w:szCs w:val="20"/>
          <w:lang w:eastAsia="vi-VN"/>
        </w:rPr>
        <w:t>Đốt lò đầu máy hơi nước.</w:t>
      </w:r>
    </w:p>
    <w:p w:rsidR="002419CF" w:rsidRPr="00DF4843" w:rsidRDefault="00BD4295" w:rsidP="002F38CC">
      <w:pPr>
        <w:pStyle w:val="BodyText"/>
        <w:shd w:val="clear" w:color="auto" w:fill="auto"/>
        <w:tabs>
          <w:tab w:val="left" w:pos="117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4. </w:t>
      </w:r>
      <w:r w:rsidR="002419CF" w:rsidRPr="00DF4843">
        <w:rPr>
          <w:rStyle w:val="BodyTextChar1"/>
          <w:rFonts w:ascii="Arial" w:hAnsi="Arial" w:cs="Arial"/>
          <w:color w:val="000000"/>
          <w:sz w:val="20"/>
          <w:szCs w:val="20"/>
          <w:lang w:eastAsia="vi-VN"/>
        </w:rPr>
        <w:t>Vận hành nồi hơi đốt nhiên liệu (than đá, bã mía, củi, mùn cưa, trấu) và nồi hơi sử dụng nhiên liệu lỏng và có khí áp suất làm việc từ 4,0 bar trở lên, công suất trên 0,5 T/h).</w:t>
      </w:r>
    </w:p>
    <w:p w:rsidR="002419CF" w:rsidRPr="00DF4843" w:rsidRDefault="00BD4295" w:rsidP="002F38CC">
      <w:pPr>
        <w:pStyle w:val="BodyText"/>
        <w:shd w:val="clear" w:color="auto" w:fill="auto"/>
        <w:tabs>
          <w:tab w:val="left" w:pos="117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5. </w:t>
      </w:r>
      <w:r w:rsidR="002419CF" w:rsidRPr="00DF4843">
        <w:rPr>
          <w:rStyle w:val="BodyTextChar1"/>
          <w:rFonts w:ascii="Arial" w:hAnsi="Arial" w:cs="Arial"/>
          <w:color w:val="000000"/>
          <w:sz w:val="20"/>
          <w:szCs w:val="20"/>
          <w:lang w:eastAsia="vi-VN"/>
        </w:rPr>
        <w:t>Vận hành hệ thống điều chế và nạp axetylen, oxy, hydro, clo và các khí hoá lỏng, các trạm khí nén có áp suất 8,0 bar.</w:t>
      </w:r>
    </w:p>
    <w:p w:rsidR="002419CF" w:rsidRPr="00DF4843" w:rsidRDefault="001259F5" w:rsidP="002F38CC">
      <w:pPr>
        <w:pStyle w:val="BodyText"/>
        <w:shd w:val="clear" w:color="auto" w:fill="auto"/>
        <w:tabs>
          <w:tab w:val="left" w:pos="117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6. </w:t>
      </w:r>
      <w:r w:rsidR="002419CF" w:rsidRPr="00DF4843">
        <w:rPr>
          <w:rStyle w:val="BodyTextChar1"/>
          <w:rFonts w:ascii="Arial" w:hAnsi="Arial" w:cs="Arial"/>
          <w:color w:val="000000"/>
          <w:sz w:val="20"/>
          <w:szCs w:val="20"/>
          <w:lang w:eastAsia="vi-VN"/>
        </w:rPr>
        <w:t>Vận hành hệ thống lạnh (làm nước đá, đông lạnh).</w:t>
      </w:r>
    </w:p>
    <w:p w:rsidR="002419CF" w:rsidRPr="00DF4843" w:rsidRDefault="001259F5" w:rsidP="002F38CC">
      <w:pPr>
        <w:pStyle w:val="BodyText"/>
        <w:shd w:val="clear" w:color="auto" w:fill="auto"/>
        <w:tabs>
          <w:tab w:val="left" w:pos="117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7. </w:t>
      </w:r>
      <w:r w:rsidR="002419CF" w:rsidRPr="00DF4843">
        <w:rPr>
          <w:rStyle w:val="BodyTextChar1"/>
          <w:rFonts w:ascii="Arial" w:hAnsi="Arial" w:cs="Arial"/>
          <w:color w:val="000000"/>
          <w:sz w:val="20"/>
          <w:szCs w:val="20"/>
          <w:lang w:eastAsia="vi-VN"/>
        </w:rPr>
        <w:t>Lắp đặt khuôn máy rèn, dập, ép, cắt kim loại (không phân biệt máy hơi nước, khí nén, điện hoặc cơ).</w:t>
      </w:r>
    </w:p>
    <w:p w:rsidR="002419CF" w:rsidRPr="00DF4843" w:rsidRDefault="001259F5" w:rsidP="002F38CC">
      <w:pPr>
        <w:pStyle w:val="BodyText"/>
        <w:shd w:val="clear" w:color="auto" w:fill="auto"/>
        <w:tabs>
          <w:tab w:val="left" w:pos="117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8. </w:t>
      </w:r>
      <w:r w:rsidR="002419CF" w:rsidRPr="00DF4843">
        <w:rPr>
          <w:rStyle w:val="BodyTextChar1"/>
          <w:rFonts w:ascii="Arial" w:hAnsi="Arial" w:cs="Arial"/>
          <w:color w:val="000000"/>
          <w:sz w:val="20"/>
          <w:szCs w:val="20"/>
          <w:lang w:eastAsia="vi-VN"/>
        </w:rPr>
        <w:t>Thu gom bã thải sản xuất cồn công nghiệp.</w:t>
      </w:r>
    </w:p>
    <w:p w:rsidR="002419CF" w:rsidRPr="00DF4843" w:rsidRDefault="001259F5" w:rsidP="002F38CC">
      <w:pPr>
        <w:pStyle w:val="BodyText"/>
        <w:shd w:val="clear" w:color="auto" w:fill="auto"/>
        <w:tabs>
          <w:tab w:val="left" w:pos="117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9. </w:t>
      </w:r>
      <w:r w:rsidR="002419CF" w:rsidRPr="00DF4843">
        <w:rPr>
          <w:rStyle w:val="BodyTextChar1"/>
          <w:rFonts w:ascii="Arial" w:hAnsi="Arial" w:cs="Arial"/>
          <w:color w:val="000000"/>
          <w:sz w:val="20"/>
          <w:szCs w:val="20"/>
          <w:lang w:eastAsia="vi-VN"/>
        </w:rPr>
        <w:t>Vận hành máy hồ vải sợi.</w:t>
      </w:r>
    </w:p>
    <w:p w:rsidR="002419CF" w:rsidRPr="00DF4843" w:rsidRDefault="001259F5" w:rsidP="002F38CC">
      <w:pPr>
        <w:pStyle w:val="BodyText"/>
        <w:shd w:val="clear" w:color="auto" w:fill="auto"/>
        <w:tabs>
          <w:tab w:val="left" w:pos="117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10. </w:t>
      </w:r>
      <w:r w:rsidR="002419CF" w:rsidRPr="00DF4843">
        <w:rPr>
          <w:rStyle w:val="BodyTextChar1"/>
          <w:rFonts w:ascii="Arial" w:hAnsi="Arial" w:cs="Arial"/>
          <w:color w:val="000000"/>
          <w:sz w:val="20"/>
          <w:szCs w:val="20"/>
          <w:lang w:eastAsia="vi-VN"/>
        </w:rPr>
        <w:t>Nhuộm, hấp, vải sợi.</w:t>
      </w:r>
    </w:p>
    <w:p w:rsidR="002419CF" w:rsidRPr="00DF4843" w:rsidRDefault="001259F5" w:rsidP="002F38CC">
      <w:pPr>
        <w:pStyle w:val="BodyText"/>
        <w:shd w:val="clear" w:color="auto" w:fill="auto"/>
        <w:tabs>
          <w:tab w:val="left" w:pos="117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11. </w:t>
      </w:r>
      <w:r w:rsidR="002419CF" w:rsidRPr="00DF4843">
        <w:rPr>
          <w:rStyle w:val="BodyTextChar1"/>
          <w:rFonts w:ascii="Arial" w:hAnsi="Arial" w:cs="Arial"/>
          <w:color w:val="000000"/>
          <w:sz w:val="20"/>
          <w:szCs w:val="20"/>
          <w:lang w:eastAsia="vi-VN"/>
        </w:rPr>
        <w:t>Chủ nhiệm kho, thủ kho, phụ kho kho hóa chất, thuốc nhuộm.</w:t>
      </w:r>
    </w:p>
    <w:p w:rsidR="002419CF" w:rsidRPr="00DF4843" w:rsidRDefault="001259F5" w:rsidP="002F38CC">
      <w:pPr>
        <w:pStyle w:val="BodyText"/>
        <w:shd w:val="clear" w:color="auto" w:fill="auto"/>
        <w:tabs>
          <w:tab w:val="left" w:pos="117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12. </w:t>
      </w:r>
      <w:r w:rsidR="002419CF" w:rsidRPr="00DF4843">
        <w:rPr>
          <w:rStyle w:val="BodyTextChar1"/>
          <w:rFonts w:ascii="Arial" w:hAnsi="Arial" w:cs="Arial"/>
          <w:color w:val="000000"/>
          <w:sz w:val="20"/>
          <w:szCs w:val="20"/>
          <w:lang w:eastAsia="vi-VN"/>
        </w:rPr>
        <w:t>Khai thác đá, đập đá thủ công, cậy bẩy đá trên núi.</w:t>
      </w:r>
    </w:p>
    <w:p w:rsidR="002419CF" w:rsidRPr="00DF4843" w:rsidRDefault="001259F5" w:rsidP="002F38CC">
      <w:pPr>
        <w:pStyle w:val="BodyText"/>
        <w:shd w:val="clear" w:color="auto" w:fill="auto"/>
        <w:tabs>
          <w:tab w:val="left" w:pos="117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13. </w:t>
      </w:r>
      <w:r w:rsidR="002419CF" w:rsidRPr="00DF4843">
        <w:rPr>
          <w:rStyle w:val="BodyTextChar1"/>
          <w:rFonts w:ascii="Arial" w:hAnsi="Arial" w:cs="Arial"/>
          <w:color w:val="000000"/>
          <w:sz w:val="20"/>
          <w:szCs w:val="20"/>
          <w:lang w:eastAsia="vi-VN"/>
        </w:rPr>
        <w:t>Trực tiếp đưa vật liệu vào máy nghiền đá và làm việc với máy nghiền đá.</w:t>
      </w:r>
    </w:p>
    <w:p w:rsidR="002419CF" w:rsidRPr="00DF4843" w:rsidRDefault="001259F5" w:rsidP="002F38CC">
      <w:pPr>
        <w:pStyle w:val="BodyText"/>
        <w:shd w:val="clear" w:color="auto" w:fill="auto"/>
        <w:tabs>
          <w:tab w:val="left" w:pos="117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14. </w:t>
      </w:r>
      <w:r w:rsidR="002419CF" w:rsidRPr="00DF4843">
        <w:rPr>
          <w:rStyle w:val="BodyTextChar1"/>
          <w:rFonts w:ascii="Arial" w:hAnsi="Arial" w:cs="Arial"/>
          <w:color w:val="000000"/>
          <w:sz w:val="20"/>
          <w:szCs w:val="20"/>
          <w:lang w:eastAsia="vi-VN"/>
        </w:rPr>
        <w:t>Tuyển quặng chì.</w:t>
      </w:r>
    </w:p>
    <w:p w:rsidR="002419CF" w:rsidRPr="00DF4843" w:rsidRDefault="001259F5" w:rsidP="002F38CC">
      <w:pPr>
        <w:pStyle w:val="BodyText"/>
        <w:shd w:val="clear" w:color="auto" w:fill="auto"/>
        <w:tabs>
          <w:tab w:val="left" w:pos="117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15. </w:t>
      </w:r>
      <w:r w:rsidR="002419CF" w:rsidRPr="00DF4843">
        <w:rPr>
          <w:rStyle w:val="BodyTextChar1"/>
          <w:rFonts w:ascii="Arial" w:hAnsi="Arial" w:cs="Arial"/>
          <w:color w:val="000000"/>
          <w:sz w:val="20"/>
          <w:szCs w:val="20"/>
          <w:lang w:eastAsia="vi-VN"/>
        </w:rPr>
        <w:t>Sử dụng các loại máy cầm tay chạy bằng hơi ép có sức ép từ 4 atmotphe trở lên (như máy khoan, máy búa và các máy tương tự gây những chấn động không bình thường cho thân thể người).</w:t>
      </w:r>
    </w:p>
    <w:p w:rsidR="002419CF" w:rsidRPr="00DF4843" w:rsidRDefault="005F6667" w:rsidP="002F38CC">
      <w:pPr>
        <w:pStyle w:val="BodyText"/>
        <w:shd w:val="clear" w:color="auto" w:fill="auto"/>
        <w:tabs>
          <w:tab w:val="left" w:pos="117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16. </w:t>
      </w:r>
      <w:r w:rsidR="002419CF" w:rsidRPr="00DF4843">
        <w:rPr>
          <w:rStyle w:val="BodyTextChar1"/>
          <w:rFonts w:ascii="Arial" w:hAnsi="Arial" w:cs="Arial"/>
          <w:color w:val="000000"/>
          <w:sz w:val="20"/>
          <w:szCs w:val="20"/>
          <w:lang w:eastAsia="vi-VN"/>
        </w:rPr>
        <w:t>Đãi, tuyển vàng, quặng, đá đỏ.</w:t>
      </w:r>
    </w:p>
    <w:p w:rsidR="002419CF" w:rsidRPr="00DF4843" w:rsidRDefault="005F6667" w:rsidP="002F38CC">
      <w:pPr>
        <w:pStyle w:val="BodyText"/>
        <w:shd w:val="clear" w:color="auto" w:fill="auto"/>
        <w:tabs>
          <w:tab w:val="left" w:pos="117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17. </w:t>
      </w:r>
      <w:r w:rsidR="002419CF" w:rsidRPr="00DF4843">
        <w:rPr>
          <w:rStyle w:val="BodyTextChar1"/>
          <w:rFonts w:ascii="Arial" w:hAnsi="Arial" w:cs="Arial"/>
          <w:color w:val="000000"/>
          <w:sz w:val="20"/>
          <w:szCs w:val="20"/>
          <w:lang w:eastAsia="vi-VN"/>
        </w:rPr>
        <w:t>Trực tiếp đào gốc cây có đường kính lớn hơn 40cm bằng phương pháp thủ công.</w:t>
      </w:r>
    </w:p>
    <w:p w:rsidR="002419CF" w:rsidRPr="00DF4843" w:rsidRDefault="005F6667" w:rsidP="002F38CC">
      <w:pPr>
        <w:pStyle w:val="BodyText"/>
        <w:shd w:val="clear" w:color="auto" w:fill="auto"/>
        <w:tabs>
          <w:tab w:val="left" w:pos="117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18. </w:t>
      </w:r>
      <w:r w:rsidR="002419CF" w:rsidRPr="00DF4843">
        <w:rPr>
          <w:rStyle w:val="BodyTextChar1"/>
          <w:rFonts w:ascii="Arial" w:hAnsi="Arial" w:cs="Arial"/>
          <w:color w:val="000000"/>
          <w:sz w:val="20"/>
          <w:szCs w:val="20"/>
          <w:lang w:eastAsia="vi-VN"/>
        </w:rPr>
        <w:t>Cưa xẻ gỗ</w:t>
      </w:r>
      <w:r w:rsidRPr="00DF4843">
        <w:rPr>
          <w:rStyle w:val="BodyTextChar1"/>
          <w:rFonts w:ascii="Arial" w:hAnsi="Arial" w:cs="Arial"/>
          <w:color w:val="000000"/>
          <w:sz w:val="20"/>
          <w:szCs w:val="20"/>
          <w:lang w:val="en-US" w:eastAsia="vi-VN"/>
        </w:rPr>
        <w:t xml:space="preserve"> </w:t>
      </w:r>
      <w:r w:rsidR="002419CF" w:rsidRPr="00DF4843">
        <w:rPr>
          <w:rStyle w:val="BodyTextChar1"/>
          <w:rFonts w:ascii="Arial" w:hAnsi="Arial" w:cs="Arial"/>
          <w:color w:val="000000"/>
          <w:sz w:val="20"/>
          <w:szCs w:val="20"/>
          <w:lang w:eastAsia="vi-VN"/>
        </w:rPr>
        <w:t>2 người kéo bằng phương pháp thủ công.</w:t>
      </w:r>
    </w:p>
    <w:p w:rsidR="002419CF" w:rsidRPr="00DF4843" w:rsidRDefault="005F6667" w:rsidP="002F38CC">
      <w:pPr>
        <w:pStyle w:val="BodyText"/>
        <w:shd w:val="clear" w:color="auto" w:fill="auto"/>
        <w:tabs>
          <w:tab w:val="left" w:pos="117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19. </w:t>
      </w:r>
      <w:r w:rsidR="002419CF" w:rsidRPr="00DF4843">
        <w:rPr>
          <w:rStyle w:val="BodyTextChar1"/>
          <w:rFonts w:ascii="Arial" w:hAnsi="Arial" w:cs="Arial"/>
          <w:color w:val="000000"/>
          <w:sz w:val="20"/>
          <w:szCs w:val="20"/>
          <w:lang w:eastAsia="vi-VN"/>
        </w:rPr>
        <w:t>Đốn hạ những cây có đường kính từ 35cm trở lên, cưa cắt cành, tỉa cành trên cao bằng phương pháp thủ công.</w:t>
      </w:r>
    </w:p>
    <w:p w:rsidR="002419CF" w:rsidRPr="00DF4843" w:rsidRDefault="005F6667" w:rsidP="002F38CC">
      <w:pPr>
        <w:pStyle w:val="BodyText"/>
        <w:shd w:val="clear" w:color="auto" w:fill="auto"/>
        <w:tabs>
          <w:tab w:val="left" w:pos="117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20. </w:t>
      </w:r>
      <w:r w:rsidR="002419CF" w:rsidRPr="00DF4843">
        <w:rPr>
          <w:rStyle w:val="BodyTextChar1"/>
          <w:rFonts w:ascii="Arial" w:hAnsi="Arial" w:cs="Arial"/>
          <w:color w:val="000000"/>
          <w:sz w:val="20"/>
          <w:szCs w:val="20"/>
          <w:lang w:eastAsia="vi-VN"/>
        </w:rPr>
        <w:t>Vận xuất gỗ lớn, xeo bắn, bốc xếp gỗ có đường kính từ 35cm trở lên bằng thủ công, bằng máng gỗ, bằng cầu trượt gỗ.</w:t>
      </w:r>
    </w:p>
    <w:p w:rsidR="002419CF" w:rsidRPr="00DF4843" w:rsidRDefault="005F6667" w:rsidP="002F38CC">
      <w:pPr>
        <w:pStyle w:val="BodyText"/>
        <w:shd w:val="clear" w:color="auto" w:fill="auto"/>
        <w:tabs>
          <w:tab w:val="left" w:pos="117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21. </w:t>
      </w:r>
      <w:r w:rsidR="002419CF" w:rsidRPr="00DF4843">
        <w:rPr>
          <w:rStyle w:val="BodyTextChar1"/>
          <w:rFonts w:ascii="Arial" w:hAnsi="Arial" w:cs="Arial"/>
          <w:color w:val="000000"/>
          <w:sz w:val="20"/>
          <w:szCs w:val="20"/>
          <w:lang w:eastAsia="vi-VN"/>
        </w:rPr>
        <w:t>Mò vớt gỗ chìm, cánh kéo gỗ trong âu, triền đưa gỗ lên bờ.</w:t>
      </w:r>
    </w:p>
    <w:p w:rsidR="002419CF" w:rsidRPr="00DF4843" w:rsidRDefault="005F6667" w:rsidP="002F38CC">
      <w:pPr>
        <w:pStyle w:val="BodyText"/>
        <w:shd w:val="clear" w:color="auto" w:fill="auto"/>
        <w:tabs>
          <w:tab w:val="left" w:pos="117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22. </w:t>
      </w:r>
      <w:r w:rsidR="002419CF" w:rsidRPr="00DF4843">
        <w:rPr>
          <w:rStyle w:val="BodyTextChar1"/>
          <w:rFonts w:ascii="Arial" w:hAnsi="Arial" w:cs="Arial"/>
          <w:color w:val="000000"/>
          <w:sz w:val="20"/>
          <w:szCs w:val="20"/>
          <w:lang w:eastAsia="vi-VN"/>
        </w:rPr>
        <w:t>Xuôi bè mảng trên sông có nhiều ghềnh thác.</w:t>
      </w:r>
    </w:p>
    <w:p w:rsidR="002419CF" w:rsidRPr="00DF4843" w:rsidRDefault="005F6667" w:rsidP="002F38CC">
      <w:pPr>
        <w:pStyle w:val="BodyText"/>
        <w:shd w:val="clear" w:color="auto" w:fill="auto"/>
        <w:tabs>
          <w:tab w:val="left" w:pos="117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23. </w:t>
      </w:r>
      <w:r w:rsidR="002419CF" w:rsidRPr="00DF4843">
        <w:rPr>
          <w:rStyle w:val="BodyTextChar1"/>
          <w:rFonts w:ascii="Arial" w:hAnsi="Arial" w:cs="Arial"/>
          <w:color w:val="000000"/>
          <w:sz w:val="20"/>
          <w:szCs w:val="20"/>
          <w:lang w:eastAsia="vi-VN"/>
        </w:rPr>
        <w:t>Lái máy kéo nông nghiệp.</w:t>
      </w:r>
    </w:p>
    <w:p w:rsidR="002419CF" w:rsidRPr="00DF4843" w:rsidRDefault="005F6667" w:rsidP="002F38CC">
      <w:pPr>
        <w:pStyle w:val="BodyText"/>
        <w:shd w:val="clear" w:color="auto" w:fill="auto"/>
        <w:tabs>
          <w:tab w:val="left" w:pos="118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24. </w:t>
      </w:r>
      <w:r w:rsidR="002419CF" w:rsidRPr="00DF4843">
        <w:rPr>
          <w:rStyle w:val="BodyTextChar1"/>
          <w:rFonts w:ascii="Arial" w:hAnsi="Arial" w:cs="Arial"/>
          <w:color w:val="000000"/>
          <w:sz w:val="20"/>
          <w:szCs w:val="20"/>
          <w:lang w:eastAsia="vi-VN"/>
        </w:rPr>
        <w:t xml:space="preserve">Các công việc </w:t>
      </w:r>
      <w:r w:rsidR="002419CF" w:rsidRPr="00DF4843">
        <w:rPr>
          <w:rStyle w:val="BodyTextChar1"/>
          <w:rFonts w:ascii="Arial" w:hAnsi="Arial" w:cs="Arial"/>
          <w:color w:val="000000"/>
          <w:sz w:val="20"/>
          <w:szCs w:val="20"/>
          <w:lang w:val="en-US"/>
        </w:rPr>
        <w:t xml:space="preserve">khai </w:t>
      </w:r>
      <w:r w:rsidR="002419CF" w:rsidRPr="00DF4843">
        <w:rPr>
          <w:rStyle w:val="BodyTextChar1"/>
          <w:rFonts w:ascii="Arial" w:hAnsi="Arial" w:cs="Arial"/>
          <w:color w:val="000000"/>
          <w:sz w:val="20"/>
          <w:szCs w:val="20"/>
          <w:lang w:eastAsia="vi-VN"/>
        </w:rPr>
        <w:t xml:space="preserve">thác phân dơi; </w:t>
      </w:r>
      <w:r w:rsidR="002419CF" w:rsidRPr="00DF4843">
        <w:rPr>
          <w:rStyle w:val="BodyTextChar1"/>
          <w:rFonts w:ascii="Arial" w:hAnsi="Arial" w:cs="Arial"/>
          <w:color w:val="000000"/>
          <w:sz w:val="20"/>
          <w:szCs w:val="20"/>
          <w:lang w:val="en-US"/>
        </w:rPr>
        <w:t xml:space="preserve">khai </w:t>
      </w:r>
      <w:r w:rsidR="002419CF" w:rsidRPr="00DF4843">
        <w:rPr>
          <w:rStyle w:val="BodyTextChar1"/>
          <w:rFonts w:ascii="Arial" w:hAnsi="Arial" w:cs="Arial"/>
          <w:color w:val="000000"/>
          <w:sz w:val="20"/>
          <w:szCs w:val="20"/>
          <w:lang w:eastAsia="vi-VN"/>
        </w:rPr>
        <w:t>thác tổ yến tự nhiên ngoài đảo.</w:t>
      </w:r>
    </w:p>
    <w:p w:rsidR="002419CF" w:rsidRPr="00DF4843" w:rsidRDefault="005F6667" w:rsidP="002F38CC">
      <w:pPr>
        <w:pStyle w:val="BodyText"/>
        <w:shd w:val="clear" w:color="auto" w:fill="auto"/>
        <w:tabs>
          <w:tab w:val="left" w:pos="118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25. </w:t>
      </w:r>
      <w:r w:rsidR="002419CF" w:rsidRPr="00DF4843">
        <w:rPr>
          <w:rStyle w:val="BodyTextChar1"/>
          <w:rFonts w:ascii="Arial" w:hAnsi="Arial" w:cs="Arial"/>
          <w:color w:val="000000"/>
          <w:sz w:val="20"/>
          <w:szCs w:val="20"/>
          <w:lang w:eastAsia="vi-VN"/>
        </w:rPr>
        <w:t>Xẻ gỗ bằng máy cưa đĩa và máy cưa vòng.</w:t>
      </w:r>
    </w:p>
    <w:p w:rsidR="002419CF" w:rsidRPr="00DF4843" w:rsidRDefault="005F6667" w:rsidP="002F38CC">
      <w:pPr>
        <w:pStyle w:val="BodyText"/>
        <w:shd w:val="clear" w:color="auto" w:fill="auto"/>
        <w:tabs>
          <w:tab w:val="left" w:pos="118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26. </w:t>
      </w:r>
      <w:r w:rsidR="002419CF" w:rsidRPr="00DF4843">
        <w:rPr>
          <w:rStyle w:val="BodyTextChar1"/>
          <w:rFonts w:ascii="Arial" w:hAnsi="Arial" w:cs="Arial"/>
          <w:color w:val="000000"/>
          <w:sz w:val="20"/>
          <w:szCs w:val="20"/>
          <w:lang w:eastAsia="vi-VN"/>
        </w:rPr>
        <w:t xml:space="preserve">Vận hành các máy bào </w:t>
      </w:r>
      <w:r w:rsidR="002419CF" w:rsidRPr="00DF4843">
        <w:rPr>
          <w:rStyle w:val="BodyTextChar1"/>
          <w:rFonts w:ascii="Arial" w:hAnsi="Arial" w:cs="Arial"/>
          <w:color w:val="000000"/>
          <w:sz w:val="20"/>
          <w:szCs w:val="20"/>
          <w:lang w:val="en-US"/>
        </w:rPr>
        <w:t xml:space="preserve">trong </w:t>
      </w:r>
      <w:r w:rsidR="002419CF" w:rsidRPr="00DF4843">
        <w:rPr>
          <w:rStyle w:val="BodyTextChar1"/>
          <w:rFonts w:ascii="Arial" w:hAnsi="Arial" w:cs="Arial"/>
          <w:color w:val="000000"/>
          <w:sz w:val="20"/>
          <w:szCs w:val="20"/>
          <w:lang w:eastAsia="vi-VN"/>
        </w:rPr>
        <w:t xml:space="preserve">nghề gỗ (trừ máy cầm </w:t>
      </w:r>
      <w:r w:rsidR="002419CF" w:rsidRPr="00DF4843">
        <w:rPr>
          <w:rStyle w:val="BodyTextChar1"/>
          <w:rFonts w:ascii="Arial" w:hAnsi="Arial" w:cs="Arial"/>
          <w:color w:val="000000"/>
          <w:sz w:val="20"/>
          <w:szCs w:val="20"/>
          <w:lang w:val="en-US"/>
        </w:rPr>
        <w:t>tay).</w:t>
      </w:r>
    </w:p>
    <w:p w:rsidR="002419CF" w:rsidRPr="00DF4843" w:rsidRDefault="000500D1" w:rsidP="002F38CC">
      <w:pPr>
        <w:pStyle w:val="BodyText"/>
        <w:shd w:val="clear" w:color="auto" w:fill="auto"/>
        <w:tabs>
          <w:tab w:val="left" w:pos="118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27. </w:t>
      </w:r>
      <w:r w:rsidR="002419CF" w:rsidRPr="00DF4843">
        <w:rPr>
          <w:rStyle w:val="BodyTextChar1"/>
          <w:rFonts w:ascii="Arial" w:hAnsi="Arial" w:cs="Arial"/>
          <w:color w:val="000000"/>
          <w:sz w:val="20"/>
          <w:szCs w:val="20"/>
          <w:lang w:eastAsia="vi-VN"/>
        </w:rPr>
        <w:t>Trực tiếp nuôi, huấn luyện thú dữ hoặc động vật có nọc độc.</w:t>
      </w:r>
    </w:p>
    <w:p w:rsidR="002419CF" w:rsidRPr="00DF4843" w:rsidRDefault="000500D1" w:rsidP="002F38CC">
      <w:pPr>
        <w:pStyle w:val="BodyText"/>
        <w:shd w:val="clear" w:color="auto" w:fill="auto"/>
        <w:tabs>
          <w:tab w:val="left" w:pos="118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28. </w:t>
      </w:r>
      <w:r w:rsidR="002419CF" w:rsidRPr="00DF4843">
        <w:rPr>
          <w:rStyle w:val="BodyTextChar1"/>
          <w:rFonts w:ascii="Arial" w:hAnsi="Arial" w:cs="Arial"/>
          <w:color w:val="000000"/>
          <w:sz w:val="20"/>
          <w:szCs w:val="20"/>
          <w:lang w:eastAsia="vi-VN"/>
        </w:rPr>
        <w:t xml:space="preserve">Sơ chế </w:t>
      </w:r>
      <w:r w:rsidR="002419CF" w:rsidRPr="00DF4843">
        <w:rPr>
          <w:rStyle w:val="BodyTextChar1"/>
          <w:rFonts w:ascii="Arial" w:hAnsi="Arial" w:cs="Arial"/>
          <w:color w:val="000000"/>
          <w:sz w:val="20"/>
          <w:szCs w:val="20"/>
          <w:lang w:val="en-US"/>
        </w:rPr>
        <w:t xml:space="preserve">tre, </w:t>
      </w:r>
      <w:r w:rsidR="002419CF" w:rsidRPr="00DF4843">
        <w:rPr>
          <w:rStyle w:val="BodyTextChar1"/>
          <w:rFonts w:ascii="Arial" w:hAnsi="Arial" w:cs="Arial"/>
          <w:color w:val="000000"/>
          <w:sz w:val="20"/>
          <w:szCs w:val="20"/>
          <w:lang w:eastAsia="vi-VN"/>
        </w:rPr>
        <w:t>nứa, mây và cói, nếu có sử dụng hóa chất độc hại.</w:t>
      </w:r>
    </w:p>
    <w:p w:rsidR="002419CF" w:rsidRPr="00DF4843" w:rsidRDefault="000500D1" w:rsidP="002F38CC">
      <w:pPr>
        <w:pStyle w:val="BodyText"/>
        <w:shd w:val="clear" w:color="auto" w:fill="auto"/>
        <w:tabs>
          <w:tab w:val="left" w:pos="118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29. </w:t>
      </w:r>
      <w:r w:rsidR="002419CF" w:rsidRPr="00DF4843">
        <w:rPr>
          <w:rStyle w:val="BodyTextChar1"/>
          <w:rFonts w:ascii="Arial" w:hAnsi="Arial" w:cs="Arial"/>
          <w:color w:val="000000"/>
          <w:sz w:val="20"/>
          <w:szCs w:val="20"/>
          <w:lang w:eastAsia="vi-VN"/>
        </w:rPr>
        <w:t xml:space="preserve">Đốt lò </w:t>
      </w:r>
      <w:r w:rsidR="002419CF" w:rsidRPr="00DF4843">
        <w:rPr>
          <w:rStyle w:val="BodyTextChar1"/>
          <w:rFonts w:ascii="Arial" w:hAnsi="Arial" w:cs="Arial"/>
          <w:color w:val="000000"/>
          <w:sz w:val="20"/>
          <w:szCs w:val="20"/>
          <w:lang w:val="en-US"/>
        </w:rPr>
        <w:t xml:space="preserve">nung </w:t>
      </w:r>
      <w:r w:rsidR="002419CF" w:rsidRPr="00DF4843">
        <w:rPr>
          <w:rStyle w:val="BodyTextChar1"/>
          <w:rFonts w:ascii="Arial" w:hAnsi="Arial" w:cs="Arial"/>
          <w:color w:val="000000"/>
          <w:sz w:val="20"/>
          <w:szCs w:val="20"/>
          <w:lang w:eastAsia="vi-VN"/>
        </w:rPr>
        <w:t>gạch chịu lửa, lò vôi, tôi vôi bằng phương pháp thủ công.</w:t>
      </w:r>
    </w:p>
    <w:p w:rsidR="002419CF" w:rsidRPr="00DF4843" w:rsidRDefault="000500D1" w:rsidP="002F38CC">
      <w:pPr>
        <w:pStyle w:val="BodyText"/>
        <w:shd w:val="clear" w:color="auto" w:fill="auto"/>
        <w:tabs>
          <w:tab w:val="left" w:pos="118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30. </w:t>
      </w:r>
      <w:r w:rsidR="002419CF" w:rsidRPr="00DF4843">
        <w:rPr>
          <w:rStyle w:val="BodyTextChar1"/>
          <w:rFonts w:ascii="Arial" w:hAnsi="Arial" w:cs="Arial"/>
          <w:color w:val="000000"/>
          <w:sz w:val="20"/>
          <w:szCs w:val="20"/>
          <w:lang w:eastAsia="vi-VN"/>
        </w:rPr>
        <w:t xml:space="preserve">Công việc phải làm một mình trên đường sắt, hoặc ở nơi tầm nhìn của người công nhân không vượt quá </w:t>
      </w:r>
      <w:r w:rsidR="002419CF" w:rsidRPr="00DF4843">
        <w:rPr>
          <w:rStyle w:val="BodyTextChar1"/>
          <w:rFonts w:ascii="Arial" w:hAnsi="Arial" w:cs="Arial"/>
          <w:color w:val="000000"/>
          <w:sz w:val="20"/>
          <w:szCs w:val="20"/>
          <w:lang w:val="en-US"/>
        </w:rPr>
        <w:t>400m.</w:t>
      </w:r>
    </w:p>
    <w:p w:rsidR="002419CF" w:rsidRPr="00DF4843" w:rsidRDefault="002B6E4B" w:rsidP="002F38CC">
      <w:pPr>
        <w:pStyle w:val="BodyText"/>
        <w:shd w:val="clear" w:color="auto" w:fill="auto"/>
        <w:tabs>
          <w:tab w:val="left" w:pos="118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31. </w:t>
      </w:r>
      <w:r w:rsidR="002419CF" w:rsidRPr="00DF4843">
        <w:rPr>
          <w:rStyle w:val="BodyTextChar1"/>
          <w:rFonts w:ascii="Arial" w:hAnsi="Arial" w:cs="Arial"/>
          <w:color w:val="000000"/>
          <w:sz w:val="20"/>
          <w:szCs w:val="20"/>
          <w:lang w:eastAsia="vi-VN"/>
        </w:rPr>
        <w:t xml:space="preserve">Công việc </w:t>
      </w:r>
      <w:r w:rsidR="002419CF" w:rsidRPr="00DF4843">
        <w:rPr>
          <w:rStyle w:val="BodyTextChar1"/>
          <w:rFonts w:ascii="Arial" w:hAnsi="Arial" w:cs="Arial"/>
          <w:color w:val="000000"/>
          <w:sz w:val="20"/>
          <w:szCs w:val="20"/>
          <w:lang w:val="en-US"/>
        </w:rPr>
        <w:t xml:space="preserve">di </w:t>
      </w:r>
      <w:r w:rsidR="002419CF" w:rsidRPr="00DF4843">
        <w:rPr>
          <w:rStyle w:val="BodyTextChar1"/>
          <w:rFonts w:ascii="Arial" w:hAnsi="Arial" w:cs="Arial"/>
          <w:color w:val="000000"/>
          <w:sz w:val="20"/>
          <w:szCs w:val="20"/>
          <w:lang w:eastAsia="vi-VN"/>
        </w:rPr>
        <w:t xml:space="preserve">chuyển, nối hoặc tách </w:t>
      </w:r>
      <w:r w:rsidR="002419CF" w:rsidRPr="00DF4843">
        <w:rPr>
          <w:rStyle w:val="BodyTextChar1"/>
          <w:rFonts w:ascii="Arial" w:hAnsi="Arial" w:cs="Arial"/>
          <w:color w:val="000000"/>
          <w:sz w:val="20"/>
          <w:szCs w:val="20"/>
          <w:lang w:val="en-US"/>
        </w:rPr>
        <w:t xml:space="preserve">toa xe trong </w:t>
      </w:r>
      <w:r w:rsidR="002419CF" w:rsidRPr="00DF4843">
        <w:rPr>
          <w:rStyle w:val="BodyTextChar1"/>
          <w:rFonts w:ascii="Arial" w:hAnsi="Arial" w:cs="Arial"/>
          <w:color w:val="000000"/>
          <w:sz w:val="20"/>
          <w:szCs w:val="20"/>
          <w:lang w:eastAsia="vi-VN"/>
        </w:rPr>
        <w:t>xưởng máy, trên đường sắt.</w:t>
      </w:r>
    </w:p>
    <w:p w:rsidR="002419CF" w:rsidRPr="00DF4843" w:rsidRDefault="002B6E4B" w:rsidP="002F38CC">
      <w:pPr>
        <w:pStyle w:val="BodyText"/>
        <w:shd w:val="clear" w:color="auto" w:fill="auto"/>
        <w:tabs>
          <w:tab w:val="left" w:pos="118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lastRenderedPageBreak/>
        <w:t xml:space="preserve">32. </w:t>
      </w:r>
      <w:r w:rsidR="002419CF" w:rsidRPr="00DF4843">
        <w:rPr>
          <w:rStyle w:val="BodyTextChar1"/>
          <w:rFonts w:ascii="Arial" w:hAnsi="Arial" w:cs="Arial"/>
          <w:color w:val="000000"/>
          <w:sz w:val="20"/>
          <w:szCs w:val="20"/>
          <w:lang w:eastAsia="vi-VN"/>
        </w:rPr>
        <w:t xml:space="preserve">Điều khiển các phương tiện </w:t>
      </w:r>
      <w:r w:rsidR="002419CF" w:rsidRPr="00DF4843">
        <w:rPr>
          <w:rStyle w:val="BodyTextChar1"/>
          <w:rFonts w:ascii="Arial" w:hAnsi="Arial" w:cs="Arial"/>
          <w:color w:val="000000"/>
          <w:sz w:val="20"/>
          <w:szCs w:val="20"/>
          <w:lang w:val="en-US"/>
        </w:rPr>
        <w:t xml:space="preserve">giao </w:t>
      </w:r>
      <w:r w:rsidR="002419CF" w:rsidRPr="00DF4843">
        <w:rPr>
          <w:rStyle w:val="BodyTextChar1"/>
          <w:rFonts w:ascii="Arial" w:hAnsi="Arial" w:cs="Arial"/>
          <w:color w:val="000000"/>
          <w:sz w:val="20"/>
          <w:szCs w:val="20"/>
          <w:lang w:eastAsia="vi-VN"/>
        </w:rPr>
        <w:t xml:space="preserve">thông vận tải có động cơ có </w:t>
      </w:r>
      <w:r w:rsidR="002419CF" w:rsidRPr="00DF4843">
        <w:rPr>
          <w:rStyle w:val="BodyTextChar1"/>
          <w:rFonts w:ascii="Arial" w:hAnsi="Arial" w:cs="Arial"/>
          <w:color w:val="000000"/>
          <w:sz w:val="20"/>
          <w:szCs w:val="20"/>
          <w:lang w:val="en-US"/>
        </w:rPr>
        <w:t xml:space="preserve">dung </w:t>
      </w:r>
      <w:r w:rsidR="002419CF" w:rsidRPr="00DF4843">
        <w:rPr>
          <w:rStyle w:val="BodyTextChar1"/>
          <w:rFonts w:ascii="Arial" w:hAnsi="Arial" w:cs="Arial"/>
          <w:color w:val="000000"/>
          <w:sz w:val="20"/>
          <w:szCs w:val="20"/>
          <w:lang w:eastAsia="vi-VN"/>
        </w:rPr>
        <w:t xml:space="preserve">tích </w:t>
      </w:r>
      <w:r w:rsidR="002419CF" w:rsidRPr="00DF4843">
        <w:rPr>
          <w:rStyle w:val="BodyTextChar1"/>
          <w:rFonts w:ascii="Arial" w:hAnsi="Arial" w:cs="Arial"/>
          <w:color w:val="000000"/>
          <w:sz w:val="20"/>
          <w:szCs w:val="20"/>
          <w:lang w:val="en-US"/>
        </w:rPr>
        <w:t xml:space="preserve">xi lanh </w:t>
      </w:r>
      <w:r w:rsidR="002419CF" w:rsidRPr="00DF4843">
        <w:rPr>
          <w:rStyle w:val="BodyTextChar1"/>
          <w:rFonts w:ascii="Arial" w:hAnsi="Arial" w:cs="Arial"/>
          <w:color w:val="000000"/>
          <w:sz w:val="20"/>
          <w:szCs w:val="20"/>
          <w:lang w:eastAsia="vi-VN"/>
        </w:rPr>
        <w:t xml:space="preserve">từ </w:t>
      </w:r>
      <w:r w:rsidR="002419CF" w:rsidRPr="00DF4843">
        <w:rPr>
          <w:rStyle w:val="BodyTextChar1"/>
          <w:rFonts w:ascii="Arial" w:hAnsi="Arial" w:cs="Arial"/>
          <w:color w:val="000000"/>
          <w:sz w:val="20"/>
          <w:szCs w:val="20"/>
          <w:lang w:val="en-US"/>
        </w:rPr>
        <w:t>50 cm</w:t>
      </w:r>
      <w:r w:rsidR="002419CF" w:rsidRPr="00DF4843">
        <w:rPr>
          <w:rStyle w:val="BodyTextChar1"/>
          <w:rFonts w:ascii="Arial" w:hAnsi="Arial" w:cs="Arial"/>
          <w:color w:val="000000"/>
          <w:sz w:val="20"/>
          <w:szCs w:val="20"/>
          <w:vertAlign w:val="superscript"/>
          <w:lang w:val="en-US"/>
        </w:rPr>
        <w:t>3</w:t>
      </w:r>
      <w:r w:rsidR="002419CF" w:rsidRPr="00DF4843">
        <w:rPr>
          <w:rStyle w:val="BodyTextChar1"/>
          <w:rFonts w:ascii="Arial" w:hAnsi="Arial" w:cs="Arial"/>
          <w:color w:val="000000"/>
          <w:sz w:val="20"/>
          <w:szCs w:val="20"/>
          <w:lang w:val="en-US"/>
        </w:rPr>
        <w:t xml:space="preserve"> </w:t>
      </w:r>
      <w:r w:rsidR="002419CF" w:rsidRPr="00DF4843">
        <w:rPr>
          <w:rStyle w:val="BodyTextChar1"/>
          <w:rFonts w:ascii="Arial" w:hAnsi="Arial" w:cs="Arial"/>
          <w:color w:val="000000"/>
          <w:sz w:val="20"/>
          <w:szCs w:val="20"/>
          <w:lang w:eastAsia="vi-VN"/>
        </w:rPr>
        <w:t>trở lên.</w:t>
      </w:r>
    </w:p>
    <w:p w:rsidR="002419CF" w:rsidRPr="00DF4843" w:rsidRDefault="002B6E4B" w:rsidP="002F38CC">
      <w:pPr>
        <w:pStyle w:val="BodyText"/>
        <w:shd w:val="clear" w:color="auto" w:fill="auto"/>
        <w:tabs>
          <w:tab w:val="left" w:pos="118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33. </w:t>
      </w:r>
      <w:r w:rsidR="002419CF" w:rsidRPr="00DF4843">
        <w:rPr>
          <w:rStyle w:val="BodyTextChar1"/>
          <w:rFonts w:ascii="Arial" w:hAnsi="Arial" w:cs="Arial"/>
          <w:color w:val="000000"/>
          <w:sz w:val="20"/>
          <w:szCs w:val="20"/>
          <w:lang w:eastAsia="vi-VN"/>
        </w:rPr>
        <w:t xml:space="preserve">Móc buộc tải trọng </w:t>
      </w:r>
      <w:r w:rsidR="002419CF" w:rsidRPr="00DF4843">
        <w:rPr>
          <w:rStyle w:val="BodyTextChar1"/>
          <w:rFonts w:ascii="Arial" w:hAnsi="Arial" w:cs="Arial"/>
          <w:color w:val="000000"/>
          <w:sz w:val="20"/>
          <w:szCs w:val="20"/>
          <w:lang w:val="en-US"/>
        </w:rPr>
        <w:t xml:space="preserve">cho </w:t>
      </w:r>
      <w:r w:rsidR="002419CF" w:rsidRPr="00DF4843">
        <w:rPr>
          <w:rStyle w:val="BodyTextChar1"/>
          <w:rFonts w:ascii="Arial" w:hAnsi="Arial" w:cs="Arial"/>
          <w:color w:val="000000"/>
          <w:sz w:val="20"/>
          <w:szCs w:val="20"/>
          <w:lang w:eastAsia="vi-VN"/>
        </w:rPr>
        <w:t>cầu trục, cần trục, cổng trục, palăng điện.</w:t>
      </w:r>
    </w:p>
    <w:p w:rsidR="002419CF" w:rsidRPr="00DF4843" w:rsidRDefault="002B6E4B" w:rsidP="002F38CC">
      <w:pPr>
        <w:pStyle w:val="BodyText"/>
        <w:shd w:val="clear" w:color="auto" w:fill="auto"/>
        <w:tabs>
          <w:tab w:val="left" w:pos="118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34. </w:t>
      </w:r>
      <w:r w:rsidR="002419CF" w:rsidRPr="00DF4843">
        <w:rPr>
          <w:rStyle w:val="BodyTextChar1"/>
          <w:rFonts w:ascii="Arial" w:hAnsi="Arial" w:cs="Arial"/>
          <w:color w:val="000000"/>
          <w:sz w:val="20"/>
          <w:szCs w:val="20"/>
          <w:lang w:eastAsia="vi-VN"/>
        </w:rPr>
        <w:t>Khảo sát đường sông.</w:t>
      </w:r>
    </w:p>
    <w:p w:rsidR="002419CF" w:rsidRPr="00DF4843" w:rsidRDefault="002B6E4B" w:rsidP="002F38CC">
      <w:pPr>
        <w:pStyle w:val="BodyText"/>
        <w:shd w:val="clear" w:color="auto" w:fill="auto"/>
        <w:tabs>
          <w:tab w:val="left" w:pos="118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35. </w:t>
      </w:r>
      <w:r w:rsidR="002419CF" w:rsidRPr="00DF4843">
        <w:rPr>
          <w:rStyle w:val="BodyTextChar1"/>
          <w:rFonts w:ascii="Arial" w:hAnsi="Arial" w:cs="Arial"/>
          <w:color w:val="000000"/>
          <w:sz w:val="20"/>
          <w:szCs w:val="20"/>
          <w:lang w:eastAsia="vi-VN"/>
        </w:rPr>
        <w:t xml:space="preserve">Các công việc trên tàu đi biển, trừ trường hợp đủ </w:t>
      </w:r>
      <w:r w:rsidR="002419CF" w:rsidRPr="00DF4843">
        <w:rPr>
          <w:rStyle w:val="BodyTextChar1"/>
          <w:rFonts w:ascii="Arial" w:hAnsi="Arial" w:cs="Arial"/>
          <w:color w:val="000000"/>
          <w:sz w:val="20"/>
          <w:szCs w:val="20"/>
          <w:lang w:val="en-US"/>
        </w:rPr>
        <w:t xml:space="preserve">16 </w:t>
      </w:r>
      <w:r w:rsidR="002419CF" w:rsidRPr="00DF4843">
        <w:rPr>
          <w:rStyle w:val="BodyTextChar1"/>
          <w:rFonts w:ascii="Arial" w:hAnsi="Arial" w:cs="Arial"/>
          <w:color w:val="000000"/>
          <w:sz w:val="20"/>
          <w:szCs w:val="20"/>
          <w:lang w:eastAsia="vi-VN"/>
        </w:rPr>
        <w:t>tuổi trở lên.</w:t>
      </w:r>
    </w:p>
    <w:p w:rsidR="002419CF" w:rsidRPr="00DF4843" w:rsidRDefault="002B6E4B" w:rsidP="002F38CC">
      <w:pPr>
        <w:pStyle w:val="BodyText"/>
        <w:shd w:val="clear" w:color="auto" w:fill="auto"/>
        <w:tabs>
          <w:tab w:val="left" w:pos="118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36. </w:t>
      </w:r>
      <w:r w:rsidR="002419CF" w:rsidRPr="00DF4843">
        <w:rPr>
          <w:rStyle w:val="BodyTextChar1"/>
          <w:rFonts w:ascii="Arial" w:hAnsi="Arial" w:cs="Arial"/>
          <w:color w:val="000000"/>
          <w:sz w:val="20"/>
          <w:szCs w:val="20"/>
          <w:lang w:eastAsia="vi-VN"/>
        </w:rPr>
        <w:t xml:space="preserve">Lắp đặt giàn </w:t>
      </w:r>
      <w:r w:rsidR="002419CF" w:rsidRPr="00DF4843">
        <w:rPr>
          <w:rStyle w:val="BodyTextChar1"/>
          <w:rFonts w:ascii="Arial" w:hAnsi="Arial" w:cs="Arial"/>
          <w:color w:val="000000"/>
          <w:sz w:val="20"/>
          <w:szCs w:val="20"/>
          <w:lang w:val="en-US"/>
        </w:rPr>
        <w:t>khoan.</w:t>
      </w:r>
    </w:p>
    <w:p w:rsidR="002419CF" w:rsidRPr="00DF4843" w:rsidRDefault="00E618B4" w:rsidP="002F38CC">
      <w:pPr>
        <w:pStyle w:val="BodyText"/>
        <w:shd w:val="clear" w:color="auto" w:fill="auto"/>
        <w:tabs>
          <w:tab w:val="left" w:pos="118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37. </w:t>
      </w:r>
      <w:r w:rsidR="002419CF" w:rsidRPr="00DF4843">
        <w:rPr>
          <w:rStyle w:val="BodyTextChar1"/>
          <w:rFonts w:ascii="Arial" w:hAnsi="Arial" w:cs="Arial"/>
          <w:color w:val="000000"/>
          <w:sz w:val="20"/>
          <w:szCs w:val="20"/>
          <w:lang w:eastAsia="vi-VN"/>
        </w:rPr>
        <w:t xml:space="preserve">Làm việc ở giàn </w:t>
      </w:r>
      <w:r w:rsidR="002419CF" w:rsidRPr="00DF4843">
        <w:rPr>
          <w:rStyle w:val="BodyTextChar1"/>
          <w:rFonts w:ascii="Arial" w:hAnsi="Arial" w:cs="Arial"/>
          <w:color w:val="000000"/>
          <w:sz w:val="20"/>
          <w:szCs w:val="20"/>
          <w:lang w:val="en-US"/>
        </w:rPr>
        <w:t xml:space="preserve">khoan </w:t>
      </w:r>
      <w:r w:rsidR="002419CF" w:rsidRPr="00DF4843">
        <w:rPr>
          <w:rStyle w:val="BodyTextChar1"/>
          <w:rFonts w:ascii="Arial" w:hAnsi="Arial" w:cs="Arial"/>
          <w:color w:val="000000"/>
          <w:sz w:val="20"/>
          <w:szCs w:val="20"/>
          <w:lang w:eastAsia="vi-VN"/>
        </w:rPr>
        <w:t>trên biển.</w:t>
      </w:r>
    </w:p>
    <w:p w:rsidR="002419CF" w:rsidRPr="00DF4843" w:rsidRDefault="00E618B4" w:rsidP="002F38CC">
      <w:pPr>
        <w:pStyle w:val="BodyText"/>
        <w:shd w:val="clear" w:color="auto" w:fill="auto"/>
        <w:tabs>
          <w:tab w:val="left" w:pos="118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38. </w:t>
      </w:r>
      <w:r w:rsidR="002419CF" w:rsidRPr="00DF4843">
        <w:rPr>
          <w:rStyle w:val="BodyTextChar1"/>
          <w:rFonts w:ascii="Arial" w:hAnsi="Arial" w:cs="Arial"/>
          <w:color w:val="000000"/>
          <w:sz w:val="20"/>
          <w:szCs w:val="20"/>
          <w:lang w:eastAsia="vi-VN"/>
        </w:rPr>
        <w:t xml:space="preserve">Công việc gác tàu, trông tàu </w:t>
      </w:r>
      <w:r w:rsidR="002419CF" w:rsidRPr="00DF4843">
        <w:rPr>
          <w:rStyle w:val="BodyTextChar1"/>
          <w:rFonts w:ascii="Arial" w:hAnsi="Arial" w:cs="Arial"/>
          <w:color w:val="000000"/>
          <w:sz w:val="20"/>
          <w:szCs w:val="20"/>
          <w:lang w:val="en-US"/>
        </w:rPr>
        <w:t xml:space="preserve">trong </w:t>
      </w:r>
      <w:r w:rsidR="002419CF" w:rsidRPr="00DF4843">
        <w:rPr>
          <w:rStyle w:val="BodyTextChar1"/>
          <w:rFonts w:ascii="Arial" w:hAnsi="Arial" w:cs="Arial"/>
          <w:color w:val="000000"/>
          <w:sz w:val="20"/>
          <w:szCs w:val="20"/>
          <w:lang w:eastAsia="vi-VN"/>
        </w:rPr>
        <w:t>âu, triền đà.</w:t>
      </w:r>
    </w:p>
    <w:p w:rsidR="002419CF" w:rsidRPr="00DF4843" w:rsidRDefault="00E618B4" w:rsidP="002F38CC">
      <w:pPr>
        <w:pStyle w:val="BodyText"/>
        <w:shd w:val="clear" w:color="auto" w:fill="auto"/>
        <w:tabs>
          <w:tab w:val="left" w:pos="118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rPr>
        <w:t xml:space="preserve">39. </w:t>
      </w:r>
      <w:r w:rsidR="002419CF" w:rsidRPr="00DF4843">
        <w:rPr>
          <w:rStyle w:val="BodyTextChar1"/>
          <w:rFonts w:ascii="Arial" w:hAnsi="Arial" w:cs="Arial"/>
          <w:color w:val="000000"/>
          <w:sz w:val="20"/>
          <w:szCs w:val="20"/>
          <w:lang w:val="en-US"/>
        </w:rPr>
        <w:t xml:space="preserve">Khoan </w:t>
      </w:r>
      <w:r w:rsidR="002419CF" w:rsidRPr="00DF4843">
        <w:rPr>
          <w:rStyle w:val="BodyTextChar1"/>
          <w:rFonts w:ascii="Arial" w:hAnsi="Arial" w:cs="Arial"/>
          <w:color w:val="000000"/>
          <w:sz w:val="20"/>
          <w:szCs w:val="20"/>
          <w:lang w:eastAsia="vi-VN"/>
        </w:rPr>
        <w:t>thăm dò giếng dầu và khí.</w:t>
      </w:r>
    </w:p>
    <w:p w:rsidR="002419CF" w:rsidRPr="00DF4843" w:rsidRDefault="00E618B4" w:rsidP="002F38CC">
      <w:pPr>
        <w:pStyle w:val="BodyText"/>
        <w:shd w:val="clear" w:color="auto" w:fill="auto"/>
        <w:tabs>
          <w:tab w:val="left" w:pos="118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rPr>
        <w:t xml:space="preserve">40. </w:t>
      </w:r>
      <w:r w:rsidR="002419CF" w:rsidRPr="00DF4843">
        <w:rPr>
          <w:rStyle w:val="BodyTextChar1"/>
          <w:rFonts w:ascii="Arial" w:hAnsi="Arial" w:cs="Arial"/>
          <w:color w:val="000000"/>
          <w:sz w:val="20"/>
          <w:szCs w:val="20"/>
          <w:lang w:val="en-US"/>
        </w:rPr>
        <w:t xml:space="preserve">Khoan </w:t>
      </w:r>
      <w:r w:rsidR="002419CF" w:rsidRPr="00DF4843">
        <w:rPr>
          <w:rStyle w:val="BodyTextChar1"/>
          <w:rFonts w:ascii="Arial" w:hAnsi="Arial" w:cs="Arial"/>
          <w:color w:val="000000"/>
          <w:sz w:val="20"/>
          <w:szCs w:val="20"/>
          <w:lang w:eastAsia="vi-VN"/>
        </w:rPr>
        <w:t xml:space="preserve">thăm dò, </w:t>
      </w:r>
      <w:r w:rsidR="002419CF" w:rsidRPr="00DF4843">
        <w:rPr>
          <w:rStyle w:val="BodyTextChar1"/>
          <w:rFonts w:ascii="Arial" w:hAnsi="Arial" w:cs="Arial"/>
          <w:color w:val="000000"/>
          <w:sz w:val="20"/>
          <w:szCs w:val="20"/>
          <w:lang w:val="en-US"/>
        </w:rPr>
        <w:t xml:space="preserve">khoan </w:t>
      </w:r>
      <w:r w:rsidR="002419CF" w:rsidRPr="00DF4843">
        <w:rPr>
          <w:rStyle w:val="BodyTextChar1"/>
          <w:rFonts w:ascii="Arial" w:hAnsi="Arial" w:cs="Arial"/>
          <w:color w:val="000000"/>
          <w:sz w:val="20"/>
          <w:szCs w:val="20"/>
          <w:lang w:eastAsia="vi-VN"/>
        </w:rPr>
        <w:t>nổ mìn, bắn mìn.</w:t>
      </w:r>
    </w:p>
    <w:p w:rsidR="002419CF" w:rsidRPr="00DF4843" w:rsidRDefault="00E618B4" w:rsidP="002F38CC">
      <w:pPr>
        <w:pStyle w:val="BodyText"/>
        <w:shd w:val="clear" w:color="auto" w:fill="auto"/>
        <w:tabs>
          <w:tab w:val="left" w:pos="118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41. </w:t>
      </w:r>
      <w:r w:rsidR="002419CF" w:rsidRPr="00DF4843">
        <w:rPr>
          <w:rStyle w:val="BodyTextChar1"/>
          <w:rFonts w:ascii="Arial" w:hAnsi="Arial" w:cs="Arial"/>
          <w:color w:val="000000"/>
          <w:sz w:val="20"/>
          <w:szCs w:val="20"/>
          <w:lang w:eastAsia="vi-VN"/>
        </w:rPr>
        <w:t xml:space="preserve">Cán ép tấm </w:t>
      </w:r>
      <w:r w:rsidR="002419CF" w:rsidRPr="00DF4843">
        <w:rPr>
          <w:rStyle w:val="BodyTextChar1"/>
          <w:rFonts w:ascii="Arial" w:hAnsi="Arial" w:cs="Arial"/>
          <w:color w:val="000000"/>
          <w:sz w:val="20"/>
          <w:szCs w:val="20"/>
          <w:lang w:val="en-US"/>
        </w:rPr>
        <w:t xml:space="preserve">da </w:t>
      </w:r>
      <w:r w:rsidR="002419CF" w:rsidRPr="00DF4843">
        <w:rPr>
          <w:rStyle w:val="BodyTextChar1"/>
          <w:rFonts w:ascii="Arial" w:hAnsi="Arial" w:cs="Arial"/>
          <w:color w:val="000000"/>
          <w:sz w:val="20"/>
          <w:szCs w:val="20"/>
          <w:lang w:eastAsia="vi-VN"/>
        </w:rPr>
        <w:t>lớn, cứng.</w:t>
      </w:r>
    </w:p>
    <w:p w:rsidR="002419CF" w:rsidRPr="00DF4843" w:rsidRDefault="00E618B4" w:rsidP="002F38CC">
      <w:pPr>
        <w:pStyle w:val="BodyText"/>
        <w:shd w:val="clear" w:color="auto" w:fill="auto"/>
        <w:tabs>
          <w:tab w:val="left" w:pos="118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42. </w:t>
      </w:r>
      <w:r w:rsidR="002419CF" w:rsidRPr="00DF4843">
        <w:rPr>
          <w:rStyle w:val="BodyTextChar1"/>
          <w:rFonts w:ascii="Arial" w:hAnsi="Arial" w:cs="Arial"/>
          <w:color w:val="000000"/>
          <w:sz w:val="20"/>
          <w:szCs w:val="20"/>
          <w:lang w:eastAsia="vi-VN"/>
        </w:rPr>
        <w:t xml:space="preserve">Tráng </w:t>
      </w:r>
      <w:r w:rsidR="002419CF" w:rsidRPr="00DF4843">
        <w:rPr>
          <w:rStyle w:val="BodyTextChar1"/>
          <w:rFonts w:ascii="Arial" w:hAnsi="Arial" w:cs="Arial"/>
          <w:color w:val="000000"/>
          <w:sz w:val="20"/>
          <w:szCs w:val="20"/>
          <w:lang w:val="en-US"/>
        </w:rPr>
        <w:t xml:space="preserve">paraphin trong </w:t>
      </w:r>
      <w:r w:rsidR="002419CF" w:rsidRPr="00DF4843">
        <w:rPr>
          <w:rStyle w:val="BodyTextChar1"/>
          <w:rFonts w:ascii="Arial" w:hAnsi="Arial" w:cs="Arial"/>
          <w:color w:val="000000"/>
          <w:sz w:val="20"/>
          <w:szCs w:val="20"/>
          <w:lang w:eastAsia="vi-VN"/>
        </w:rPr>
        <w:t>bể rượu.</w:t>
      </w:r>
    </w:p>
    <w:p w:rsidR="002419CF" w:rsidRPr="00DF4843" w:rsidRDefault="00E618B4" w:rsidP="002F38CC">
      <w:pPr>
        <w:pStyle w:val="BodyText"/>
        <w:shd w:val="clear" w:color="auto" w:fill="auto"/>
        <w:tabs>
          <w:tab w:val="left" w:pos="118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43. </w:t>
      </w:r>
      <w:r w:rsidR="002419CF" w:rsidRPr="00DF4843">
        <w:rPr>
          <w:rStyle w:val="BodyTextChar1"/>
          <w:rFonts w:ascii="Arial" w:hAnsi="Arial" w:cs="Arial"/>
          <w:color w:val="000000"/>
          <w:sz w:val="20"/>
          <w:szCs w:val="20"/>
          <w:lang w:eastAsia="vi-VN"/>
        </w:rPr>
        <w:t xml:space="preserve">Lưu hoá, hình thành, bốc dỡ sản phẩm </w:t>
      </w:r>
      <w:r w:rsidR="002419CF" w:rsidRPr="00DF4843">
        <w:rPr>
          <w:rStyle w:val="BodyTextChar1"/>
          <w:rFonts w:ascii="Arial" w:hAnsi="Arial" w:cs="Arial"/>
          <w:color w:val="000000"/>
          <w:sz w:val="20"/>
          <w:szCs w:val="20"/>
          <w:lang w:val="en-US"/>
        </w:rPr>
        <w:t xml:space="preserve">cao su </w:t>
      </w:r>
      <w:r w:rsidR="002419CF" w:rsidRPr="00DF4843">
        <w:rPr>
          <w:rStyle w:val="BodyTextChar1"/>
          <w:rFonts w:ascii="Arial" w:hAnsi="Arial" w:cs="Arial"/>
          <w:color w:val="000000"/>
          <w:sz w:val="20"/>
          <w:szCs w:val="20"/>
          <w:lang w:eastAsia="vi-VN"/>
        </w:rPr>
        <w:t>cỡ lớn như: thùng, két nhiên liệu, lốp ô tô.</w:t>
      </w:r>
    </w:p>
    <w:p w:rsidR="002419CF" w:rsidRPr="00DF4843" w:rsidRDefault="00FE5BCA" w:rsidP="002F38CC">
      <w:pPr>
        <w:pStyle w:val="BodyText"/>
        <w:shd w:val="clear" w:color="auto" w:fill="auto"/>
        <w:tabs>
          <w:tab w:val="left" w:pos="118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44. </w:t>
      </w:r>
      <w:r w:rsidR="002419CF" w:rsidRPr="00DF4843">
        <w:rPr>
          <w:rStyle w:val="BodyTextChar1"/>
          <w:rFonts w:ascii="Arial" w:hAnsi="Arial" w:cs="Arial"/>
          <w:color w:val="000000"/>
          <w:sz w:val="20"/>
          <w:szCs w:val="20"/>
          <w:lang w:eastAsia="vi-VN"/>
        </w:rPr>
        <w:t xml:space="preserve">Công việc tiếp xúc với xăng, dầu </w:t>
      </w:r>
      <w:r w:rsidR="002419CF" w:rsidRPr="00DF4843">
        <w:rPr>
          <w:rStyle w:val="BodyTextChar1"/>
          <w:rFonts w:ascii="Arial" w:hAnsi="Arial" w:cs="Arial"/>
          <w:color w:val="000000"/>
          <w:sz w:val="20"/>
          <w:szCs w:val="20"/>
          <w:lang w:val="en-US"/>
        </w:rPr>
        <w:t xml:space="preserve">trong hang, </w:t>
      </w:r>
      <w:r w:rsidR="002419CF" w:rsidRPr="00DF4843">
        <w:rPr>
          <w:rStyle w:val="BodyTextChar1"/>
          <w:rFonts w:ascii="Arial" w:hAnsi="Arial" w:cs="Arial"/>
          <w:color w:val="000000"/>
          <w:sz w:val="20"/>
          <w:szCs w:val="20"/>
          <w:lang w:eastAsia="vi-VN"/>
        </w:rPr>
        <w:t xml:space="preserve">hầm: </w:t>
      </w:r>
      <w:r w:rsidR="002419CF" w:rsidRPr="00DF4843">
        <w:rPr>
          <w:rStyle w:val="BodyTextChar1"/>
          <w:rFonts w:ascii="Arial" w:hAnsi="Arial" w:cs="Arial"/>
          <w:color w:val="000000"/>
          <w:sz w:val="20"/>
          <w:szCs w:val="20"/>
          <w:lang w:val="en-US"/>
        </w:rPr>
        <w:t xml:space="preserve">giao </w:t>
      </w:r>
      <w:r w:rsidR="002419CF" w:rsidRPr="00DF4843">
        <w:rPr>
          <w:rStyle w:val="BodyTextChar1"/>
          <w:rFonts w:ascii="Arial" w:hAnsi="Arial" w:cs="Arial"/>
          <w:color w:val="000000"/>
          <w:sz w:val="20"/>
          <w:szCs w:val="20"/>
          <w:lang w:eastAsia="vi-VN"/>
        </w:rPr>
        <w:t>nhận, bảo quản, vận hành máy bơm và đo xăng, dầu.</w:t>
      </w:r>
    </w:p>
    <w:p w:rsidR="002419CF" w:rsidRPr="00DF4843" w:rsidRDefault="00FE5BCA" w:rsidP="002F38CC">
      <w:pPr>
        <w:pStyle w:val="BodyText"/>
        <w:shd w:val="clear" w:color="auto" w:fill="auto"/>
        <w:tabs>
          <w:tab w:val="left" w:pos="118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45. </w:t>
      </w:r>
      <w:r w:rsidR="002419CF" w:rsidRPr="00DF4843">
        <w:rPr>
          <w:rStyle w:val="BodyTextChar1"/>
          <w:rFonts w:ascii="Arial" w:hAnsi="Arial" w:cs="Arial"/>
          <w:color w:val="000000"/>
          <w:sz w:val="20"/>
          <w:szCs w:val="20"/>
          <w:lang w:eastAsia="vi-VN"/>
        </w:rPr>
        <w:t xml:space="preserve">Đốt lò </w:t>
      </w:r>
      <w:r w:rsidR="002419CF" w:rsidRPr="00DF4843">
        <w:rPr>
          <w:rStyle w:val="BodyTextChar1"/>
          <w:rFonts w:ascii="Arial" w:hAnsi="Arial" w:cs="Arial"/>
          <w:color w:val="000000"/>
          <w:sz w:val="20"/>
          <w:szCs w:val="20"/>
          <w:lang w:val="en-US"/>
        </w:rPr>
        <w:t xml:space="preserve">sinh </w:t>
      </w:r>
      <w:r w:rsidR="002419CF" w:rsidRPr="00DF4843">
        <w:rPr>
          <w:rStyle w:val="BodyTextChar1"/>
          <w:rFonts w:ascii="Arial" w:hAnsi="Arial" w:cs="Arial"/>
          <w:color w:val="000000"/>
          <w:sz w:val="20"/>
          <w:szCs w:val="20"/>
          <w:lang w:eastAsia="vi-VN"/>
        </w:rPr>
        <w:t xml:space="preserve">khí nấu thuỷ </w:t>
      </w:r>
      <w:r w:rsidR="002419CF" w:rsidRPr="00DF4843">
        <w:rPr>
          <w:rStyle w:val="BodyTextChar1"/>
          <w:rFonts w:ascii="Arial" w:hAnsi="Arial" w:cs="Arial"/>
          <w:color w:val="000000"/>
          <w:sz w:val="20"/>
          <w:szCs w:val="20"/>
          <w:lang w:val="en-US"/>
        </w:rPr>
        <w:t xml:space="preserve">tinh, </w:t>
      </w:r>
      <w:r w:rsidR="002419CF" w:rsidRPr="00DF4843">
        <w:rPr>
          <w:rStyle w:val="BodyTextChar1"/>
          <w:rFonts w:ascii="Arial" w:hAnsi="Arial" w:cs="Arial"/>
          <w:color w:val="000000"/>
          <w:sz w:val="20"/>
          <w:szCs w:val="20"/>
          <w:lang w:eastAsia="vi-VN"/>
        </w:rPr>
        <w:t xml:space="preserve">thổi thuỷ </w:t>
      </w:r>
      <w:r w:rsidR="002419CF" w:rsidRPr="00DF4843">
        <w:rPr>
          <w:rStyle w:val="BodyTextChar1"/>
          <w:rFonts w:ascii="Arial" w:hAnsi="Arial" w:cs="Arial"/>
          <w:color w:val="000000"/>
          <w:sz w:val="20"/>
          <w:szCs w:val="20"/>
          <w:lang w:val="en-US"/>
        </w:rPr>
        <w:t xml:space="preserve">tinh </w:t>
      </w:r>
      <w:r w:rsidR="002419CF" w:rsidRPr="00DF4843">
        <w:rPr>
          <w:rStyle w:val="BodyTextChar1"/>
          <w:rFonts w:ascii="Arial" w:hAnsi="Arial" w:cs="Arial"/>
          <w:color w:val="000000"/>
          <w:sz w:val="20"/>
          <w:szCs w:val="20"/>
          <w:lang w:eastAsia="vi-VN"/>
        </w:rPr>
        <w:t>bằng miệng.</w:t>
      </w:r>
    </w:p>
    <w:p w:rsidR="002419CF" w:rsidRPr="00DF4843" w:rsidRDefault="00FE5BCA" w:rsidP="002F38CC">
      <w:pPr>
        <w:pStyle w:val="BodyText"/>
        <w:shd w:val="clear" w:color="auto" w:fill="auto"/>
        <w:tabs>
          <w:tab w:val="left" w:pos="118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46. </w:t>
      </w:r>
      <w:r w:rsidR="002419CF" w:rsidRPr="00DF4843">
        <w:rPr>
          <w:rStyle w:val="BodyTextChar1"/>
          <w:rFonts w:ascii="Arial" w:hAnsi="Arial" w:cs="Arial"/>
          <w:color w:val="000000"/>
          <w:sz w:val="20"/>
          <w:szCs w:val="20"/>
          <w:lang w:eastAsia="vi-VN"/>
        </w:rPr>
        <w:t xml:space="preserve">Châm lửa </w:t>
      </w:r>
      <w:r w:rsidR="002419CF" w:rsidRPr="00DF4843">
        <w:rPr>
          <w:rStyle w:val="BodyTextChar1"/>
          <w:rFonts w:ascii="Arial" w:hAnsi="Arial" w:cs="Arial"/>
          <w:color w:val="000000"/>
          <w:sz w:val="20"/>
          <w:szCs w:val="20"/>
          <w:lang w:val="en-US"/>
        </w:rPr>
        <w:t xml:space="preserve">cho </w:t>
      </w:r>
      <w:r w:rsidR="002419CF" w:rsidRPr="00DF4843">
        <w:rPr>
          <w:rStyle w:val="BodyTextChar1"/>
          <w:rFonts w:ascii="Arial" w:hAnsi="Arial" w:cs="Arial"/>
          <w:color w:val="000000"/>
          <w:sz w:val="20"/>
          <w:szCs w:val="20"/>
          <w:lang w:eastAsia="vi-VN"/>
        </w:rPr>
        <w:t xml:space="preserve">máy đốt dầu tiêu thụ từ </w:t>
      </w:r>
      <w:r w:rsidRPr="00DF4843">
        <w:rPr>
          <w:rStyle w:val="BodyTextChar1"/>
          <w:rFonts w:ascii="Arial" w:hAnsi="Arial" w:cs="Arial"/>
          <w:color w:val="000000"/>
          <w:sz w:val="20"/>
          <w:szCs w:val="20"/>
          <w:lang w:val="en-US"/>
        </w:rPr>
        <w:t>400 1</w:t>
      </w:r>
      <w:r w:rsidR="002419CF" w:rsidRPr="00DF4843">
        <w:rPr>
          <w:rStyle w:val="BodyTextChar1"/>
          <w:rFonts w:ascii="Arial" w:hAnsi="Arial" w:cs="Arial"/>
          <w:color w:val="000000"/>
          <w:sz w:val="20"/>
          <w:szCs w:val="20"/>
          <w:lang w:val="en-US"/>
        </w:rPr>
        <w:t>/h.</w:t>
      </w:r>
    </w:p>
    <w:p w:rsidR="002419CF" w:rsidRPr="00DF4843" w:rsidRDefault="00FE5BCA" w:rsidP="002F38CC">
      <w:pPr>
        <w:pStyle w:val="BodyText"/>
        <w:shd w:val="clear" w:color="auto" w:fill="auto"/>
        <w:tabs>
          <w:tab w:val="left" w:pos="118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47. </w:t>
      </w:r>
      <w:r w:rsidR="002419CF" w:rsidRPr="00DF4843">
        <w:rPr>
          <w:rStyle w:val="BodyTextChar1"/>
          <w:rFonts w:ascii="Arial" w:hAnsi="Arial" w:cs="Arial"/>
          <w:color w:val="000000"/>
          <w:sz w:val="20"/>
          <w:szCs w:val="20"/>
          <w:lang w:eastAsia="vi-VN"/>
        </w:rPr>
        <w:t xml:space="preserve">Các công việc đóng mới và sửa chữa phương tiện thủy phải </w:t>
      </w:r>
      <w:r w:rsidR="002419CF" w:rsidRPr="00DF4843">
        <w:rPr>
          <w:rStyle w:val="BodyTextChar1"/>
          <w:rFonts w:ascii="Arial" w:hAnsi="Arial" w:cs="Arial"/>
          <w:color w:val="000000"/>
          <w:sz w:val="20"/>
          <w:szCs w:val="20"/>
          <w:lang w:val="en-US"/>
        </w:rPr>
        <w:t xml:space="preserve">mang </w:t>
      </w:r>
      <w:r w:rsidR="002419CF" w:rsidRPr="00DF4843">
        <w:rPr>
          <w:rStyle w:val="BodyTextChar1"/>
          <w:rFonts w:ascii="Arial" w:hAnsi="Arial" w:cs="Arial"/>
          <w:color w:val="000000"/>
          <w:sz w:val="20"/>
          <w:szCs w:val="20"/>
          <w:lang w:eastAsia="vi-VN"/>
        </w:rPr>
        <w:t xml:space="preserve">vác, gá đặt vật </w:t>
      </w:r>
      <w:r w:rsidR="002419CF" w:rsidRPr="00DF4843">
        <w:rPr>
          <w:rStyle w:val="BodyTextChar1"/>
          <w:rFonts w:ascii="Arial" w:hAnsi="Arial" w:cs="Arial"/>
          <w:color w:val="000000"/>
          <w:sz w:val="20"/>
          <w:szCs w:val="20"/>
          <w:lang w:val="en-US"/>
        </w:rPr>
        <w:t xml:space="preserve">gia </w:t>
      </w:r>
      <w:r w:rsidR="002419CF" w:rsidRPr="00DF4843">
        <w:rPr>
          <w:rStyle w:val="BodyTextChar1"/>
          <w:rFonts w:ascii="Arial" w:hAnsi="Arial" w:cs="Arial"/>
          <w:color w:val="000000"/>
          <w:sz w:val="20"/>
          <w:szCs w:val="20"/>
          <w:lang w:eastAsia="vi-VN"/>
        </w:rPr>
        <w:t xml:space="preserve">công có trọng lượng từ </w:t>
      </w:r>
      <w:r w:rsidR="002419CF" w:rsidRPr="00DF4843">
        <w:rPr>
          <w:rStyle w:val="BodyTextChar1"/>
          <w:rFonts w:ascii="Arial" w:hAnsi="Arial" w:cs="Arial"/>
          <w:color w:val="000000"/>
          <w:sz w:val="20"/>
          <w:szCs w:val="20"/>
          <w:lang w:val="en-US"/>
        </w:rPr>
        <w:t xml:space="preserve">20kg </w:t>
      </w:r>
      <w:r w:rsidR="002419CF" w:rsidRPr="00DF4843">
        <w:rPr>
          <w:rStyle w:val="BodyTextChar1"/>
          <w:rFonts w:ascii="Arial" w:hAnsi="Arial" w:cs="Arial"/>
          <w:color w:val="000000"/>
          <w:sz w:val="20"/>
          <w:szCs w:val="20"/>
          <w:lang w:eastAsia="vi-VN"/>
        </w:rPr>
        <w:t>trở lên.</w:t>
      </w:r>
    </w:p>
    <w:p w:rsidR="002419CF" w:rsidRPr="00DF4843" w:rsidRDefault="00FE5BCA" w:rsidP="002F38CC">
      <w:pPr>
        <w:pStyle w:val="BodyText"/>
        <w:shd w:val="clear" w:color="auto" w:fill="auto"/>
        <w:tabs>
          <w:tab w:val="left" w:pos="118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48. </w:t>
      </w:r>
      <w:r w:rsidR="002419CF" w:rsidRPr="00DF4843">
        <w:rPr>
          <w:rStyle w:val="BodyTextChar1"/>
          <w:rFonts w:ascii="Arial" w:hAnsi="Arial" w:cs="Arial"/>
          <w:color w:val="000000"/>
          <w:sz w:val="20"/>
          <w:szCs w:val="20"/>
          <w:lang w:eastAsia="vi-VN"/>
        </w:rPr>
        <w:t>Vận hành lò đốt rác và xử lý nước thải.</w:t>
      </w:r>
    </w:p>
    <w:p w:rsidR="002419CF" w:rsidRPr="00DF4843" w:rsidRDefault="00FE5BCA" w:rsidP="002F38CC">
      <w:pPr>
        <w:pStyle w:val="BodyText"/>
        <w:shd w:val="clear" w:color="auto" w:fill="auto"/>
        <w:tabs>
          <w:tab w:val="left" w:pos="118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49. </w:t>
      </w:r>
      <w:r w:rsidR="002419CF" w:rsidRPr="00DF4843">
        <w:rPr>
          <w:rStyle w:val="BodyTextChar1"/>
          <w:rFonts w:ascii="Arial" w:hAnsi="Arial" w:cs="Arial"/>
          <w:color w:val="000000"/>
          <w:sz w:val="20"/>
          <w:szCs w:val="20"/>
          <w:lang w:eastAsia="vi-VN"/>
        </w:rPr>
        <w:t xml:space="preserve">Nấu, tẩy rửa bột giấy bằng </w:t>
      </w:r>
      <w:r w:rsidR="002419CF" w:rsidRPr="00DF4843">
        <w:rPr>
          <w:rStyle w:val="BodyTextChar1"/>
          <w:rFonts w:ascii="Arial" w:hAnsi="Arial" w:cs="Arial"/>
          <w:color w:val="000000"/>
          <w:sz w:val="20"/>
          <w:szCs w:val="20"/>
          <w:lang w:val="en-US"/>
        </w:rPr>
        <w:t>clo.</w:t>
      </w:r>
    </w:p>
    <w:p w:rsidR="002419CF" w:rsidRPr="00DF4843" w:rsidRDefault="00FE5BCA" w:rsidP="002F38CC">
      <w:pPr>
        <w:pStyle w:val="BodyText"/>
        <w:shd w:val="clear" w:color="auto" w:fill="auto"/>
        <w:tabs>
          <w:tab w:val="left" w:pos="118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50. </w:t>
      </w:r>
      <w:r w:rsidR="002419CF" w:rsidRPr="00DF4843">
        <w:rPr>
          <w:rStyle w:val="BodyTextChar1"/>
          <w:rFonts w:ascii="Arial" w:hAnsi="Arial" w:cs="Arial"/>
          <w:color w:val="000000"/>
          <w:sz w:val="20"/>
          <w:szCs w:val="20"/>
          <w:lang w:eastAsia="vi-VN"/>
        </w:rPr>
        <w:t xml:space="preserve">Lắp đặt sửa chữa đường dây điện </w:t>
      </w:r>
      <w:r w:rsidR="002419CF" w:rsidRPr="00DF4843">
        <w:rPr>
          <w:rStyle w:val="BodyTextChar1"/>
          <w:rFonts w:ascii="Arial" w:hAnsi="Arial" w:cs="Arial"/>
          <w:color w:val="000000"/>
          <w:sz w:val="20"/>
          <w:szCs w:val="20"/>
          <w:lang w:val="en-US"/>
        </w:rPr>
        <w:t xml:space="preserve">trong </w:t>
      </w:r>
      <w:r w:rsidR="002419CF" w:rsidRPr="00DF4843">
        <w:rPr>
          <w:rStyle w:val="BodyTextChar1"/>
          <w:rFonts w:ascii="Arial" w:hAnsi="Arial" w:cs="Arial"/>
          <w:color w:val="000000"/>
          <w:sz w:val="20"/>
          <w:szCs w:val="20"/>
          <w:lang w:eastAsia="vi-VN"/>
        </w:rPr>
        <w:t xml:space="preserve">cống ngầm hoặc trên cột ngoài trời, đường dây điện </w:t>
      </w:r>
      <w:r w:rsidR="002419CF" w:rsidRPr="00DF4843">
        <w:rPr>
          <w:rStyle w:val="BodyTextChar1"/>
          <w:rFonts w:ascii="Arial" w:hAnsi="Arial" w:cs="Arial"/>
          <w:color w:val="000000"/>
          <w:sz w:val="20"/>
          <w:szCs w:val="20"/>
          <w:lang w:val="en-US"/>
        </w:rPr>
        <w:t xml:space="preserve">cao </w:t>
      </w:r>
      <w:r w:rsidR="002419CF" w:rsidRPr="00DF4843">
        <w:rPr>
          <w:rStyle w:val="BodyTextChar1"/>
          <w:rFonts w:ascii="Arial" w:hAnsi="Arial" w:cs="Arial"/>
          <w:color w:val="000000"/>
          <w:sz w:val="20"/>
          <w:szCs w:val="20"/>
          <w:lang w:eastAsia="vi-VN"/>
        </w:rPr>
        <w:t xml:space="preserve">thế, lắp dựng cột điện </w:t>
      </w:r>
      <w:r w:rsidR="002419CF" w:rsidRPr="00DF4843">
        <w:rPr>
          <w:rStyle w:val="BodyTextChar1"/>
          <w:rFonts w:ascii="Arial" w:hAnsi="Arial" w:cs="Arial"/>
          <w:color w:val="000000"/>
          <w:sz w:val="20"/>
          <w:szCs w:val="20"/>
          <w:lang w:val="en-US"/>
        </w:rPr>
        <w:t xml:space="preserve">cao </w:t>
      </w:r>
      <w:r w:rsidR="002419CF" w:rsidRPr="00DF4843">
        <w:rPr>
          <w:rStyle w:val="BodyTextChar1"/>
          <w:rFonts w:ascii="Arial" w:hAnsi="Arial" w:cs="Arial"/>
          <w:color w:val="000000"/>
          <w:sz w:val="20"/>
          <w:szCs w:val="20"/>
          <w:lang w:eastAsia="vi-VN"/>
        </w:rPr>
        <w:t>thế.</w:t>
      </w:r>
    </w:p>
    <w:p w:rsidR="002419CF" w:rsidRPr="00DF4843" w:rsidRDefault="00FE5BCA" w:rsidP="002F38CC">
      <w:pPr>
        <w:pStyle w:val="BodyText"/>
        <w:shd w:val="clear" w:color="auto" w:fill="auto"/>
        <w:tabs>
          <w:tab w:val="left" w:pos="118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51. </w:t>
      </w:r>
      <w:r w:rsidR="002419CF" w:rsidRPr="00DF4843">
        <w:rPr>
          <w:rStyle w:val="BodyTextChar1"/>
          <w:rFonts w:ascii="Arial" w:hAnsi="Arial" w:cs="Arial"/>
          <w:color w:val="000000"/>
          <w:sz w:val="20"/>
          <w:szCs w:val="20"/>
          <w:lang w:eastAsia="vi-VN"/>
        </w:rPr>
        <w:t xml:space="preserve">Lắp đặt, sửa chữa cáp ngầm, cáp </w:t>
      </w:r>
      <w:r w:rsidR="002419CF" w:rsidRPr="00DF4843">
        <w:rPr>
          <w:rStyle w:val="BodyTextChar1"/>
          <w:rFonts w:ascii="Arial" w:hAnsi="Arial" w:cs="Arial"/>
          <w:color w:val="000000"/>
          <w:sz w:val="20"/>
          <w:szCs w:val="20"/>
          <w:lang w:val="en-US"/>
        </w:rPr>
        <w:t xml:space="preserve">treo </w:t>
      </w:r>
      <w:r w:rsidR="002419CF" w:rsidRPr="00DF4843">
        <w:rPr>
          <w:rStyle w:val="BodyTextChar1"/>
          <w:rFonts w:ascii="Arial" w:hAnsi="Arial" w:cs="Arial"/>
          <w:color w:val="000000"/>
          <w:sz w:val="20"/>
          <w:szCs w:val="20"/>
          <w:lang w:eastAsia="vi-VN"/>
        </w:rPr>
        <w:t xml:space="preserve">của đường dây điện thông </w:t>
      </w:r>
      <w:r w:rsidR="002419CF" w:rsidRPr="00DF4843">
        <w:rPr>
          <w:rStyle w:val="BodyTextChar1"/>
          <w:rFonts w:ascii="Arial" w:hAnsi="Arial" w:cs="Arial"/>
          <w:color w:val="000000"/>
          <w:sz w:val="20"/>
          <w:szCs w:val="20"/>
          <w:lang w:val="en-US"/>
        </w:rPr>
        <w:t>tin.</w:t>
      </w:r>
    </w:p>
    <w:p w:rsidR="002419CF" w:rsidRPr="00DF4843" w:rsidRDefault="00FE5BCA" w:rsidP="002F38CC">
      <w:pPr>
        <w:pStyle w:val="BodyText"/>
        <w:shd w:val="clear" w:color="auto" w:fill="auto"/>
        <w:tabs>
          <w:tab w:val="left" w:pos="118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52. </w:t>
      </w:r>
      <w:r w:rsidR="002419CF" w:rsidRPr="00DF4843">
        <w:rPr>
          <w:rStyle w:val="BodyTextChar1"/>
          <w:rFonts w:ascii="Arial" w:hAnsi="Arial" w:cs="Arial"/>
          <w:color w:val="000000"/>
          <w:sz w:val="20"/>
          <w:szCs w:val="20"/>
          <w:lang w:eastAsia="vi-VN"/>
        </w:rPr>
        <w:t xml:space="preserve">Vận hành, trực các trạm điện hạ áp, </w:t>
      </w:r>
      <w:r w:rsidR="002419CF" w:rsidRPr="00DF4843">
        <w:rPr>
          <w:rStyle w:val="BodyTextChar1"/>
          <w:rFonts w:ascii="Arial" w:hAnsi="Arial" w:cs="Arial"/>
          <w:color w:val="000000"/>
          <w:sz w:val="20"/>
          <w:szCs w:val="20"/>
          <w:lang w:val="en-US"/>
        </w:rPr>
        <w:t xml:space="preserve">trung </w:t>
      </w:r>
      <w:r w:rsidR="002419CF" w:rsidRPr="00DF4843">
        <w:rPr>
          <w:rStyle w:val="BodyTextChar1"/>
          <w:rFonts w:ascii="Arial" w:hAnsi="Arial" w:cs="Arial"/>
          <w:color w:val="000000"/>
          <w:sz w:val="20"/>
          <w:szCs w:val="20"/>
          <w:lang w:eastAsia="vi-VN"/>
        </w:rPr>
        <w:t xml:space="preserve">áp và </w:t>
      </w:r>
      <w:r w:rsidR="002419CF" w:rsidRPr="00DF4843">
        <w:rPr>
          <w:rStyle w:val="BodyTextChar1"/>
          <w:rFonts w:ascii="Arial" w:hAnsi="Arial" w:cs="Arial"/>
          <w:color w:val="000000"/>
          <w:sz w:val="20"/>
          <w:szCs w:val="20"/>
          <w:lang w:val="en-US"/>
        </w:rPr>
        <w:t xml:space="preserve">cao </w:t>
      </w:r>
      <w:r w:rsidR="002419CF" w:rsidRPr="00DF4843">
        <w:rPr>
          <w:rStyle w:val="BodyTextChar1"/>
          <w:rFonts w:ascii="Arial" w:hAnsi="Arial" w:cs="Arial"/>
          <w:color w:val="000000"/>
          <w:sz w:val="20"/>
          <w:szCs w:val="20"/>
          <w:lang w:eastAsia="vi-VN"/>
        </w:rPr>
        <w:t>áp.</w:t>
      </w:r>
    </w:p>
    <w:p w:rsidR="002419CF" w:rsidRPr="00DF4843" w:rsidRDefault="00FE5BCA" w:rsidP="002F38CC">
      <w:pPr>
        <w:pStyle w:val="BodyText"/>
        <w:shd w:val="clear" w:color="auto" w:fill="auto"/>
        <w:tabs>
          <w:tab w:val="left" w:pos="118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53. </w:t>
      </w:r>
      <w:r w:rsidR="002419CF" w:rsidRPr="00DF4843">
        <w:rPr>
          <w:rStyle w:val="BodyTextChar1"/>
          <w:rFonts w:ascii="Arial" w:hAnsi="Arial" w:cs="Arial"/>
          <w:color w:val="000000"/>
          <w:sz w:val="20"/>
          <w:szCs w:val="20"/>
          <w:lang w:eastAsia="vi-VN"/>
        </w:rPr>
        <w:t xml:space="preserve">Kiểm </w:t>
      </w:r>
      <w:r w:rsidR="002419CF" w:rsidRPr="00DF4843">
        <w:rPr>
          <w:rStyle w:val="BodyTextChar1"/>
          <w:rFonts w:ascii="Arial" w:hAnsi="Arial" w:cs="Arial"/>
          <w:color w:val="000000"/>
          <w:sz w:val="20"/>
          <w:szCs w:val="20"/>
          <w:lang w:val="en-US"/>
        </w:rPr>
        <w:t xml:space="preserve">tra, </w:t>
      </w:r>
      <w:r w:rsidR="002419CF" w:rsidRPr="00DF4843">
        <w:rPr>
          <w:rStyle w:val="BodyTextChar1"/>
          <w:rFonts w:ascii="Arial" w:hAnsi="Arial" w:cs="Arial"/>
          <w:color w:val="000000"/>
          <w:sz w:val="20"/>
          <w:szCs w:val="20"/>
          <w:lang w:eastAsia="vi-VN"/>
        </w:rPr>
        <w:t xml:space="preserve">sửa chữa và xử lý các mạch điện có điện thế </w:t>
      </w:r>
      <w:r w:rsidR="002419CF" w:rsidRPr="00DF4843">
        <w:rPr>
          <w:rStyle w:val="BodyTextChar1"/>
          <w:rFonts w:ascii="Arial" w:hAnsi="Arial" w:cs="Arial"/>
          <w:color w:val="000000"/>
          <w:sz w:val="20"/>
          <w:szCs w:val="20"/>
          <w:lang w:val="en-US"/>
        </w:rPr>
        <w:t xml:space="preserve">700 V trong </w:t>
      </w:r>
      <w:r w:rsidR="002419CF" w:rsidRPr="00DF4843">
        <w:rPr>
          <w:rStyle w:val="BodyTextChar1"/>
          <w:rFonts w:ascii="Arial" w:hAnsi="Arial" w:cs="Arial"/>
          <w:color w:val="000000"/>
          <w:sz w:val="20"/>
          <w:szCs w:val="20"/>
          <w:lang w:eastAsia="vi-VN"/>
        </w:rPr>
        <w:t xml:space="preserve">trường hợp dòng điện một chiều; trên </w:t>
      </w:r>
      <w:r w:rsidR="002419CF" w:rsidRPr="00DF4843">
        <w:rPr>
          <w:rStyle w:val="BodyTextChar1"/>
          <w:rFonts w:ascii="Arial" w:hAnsi="Arial" w:cs="Arial"/>
          <w:color w:val="000000"/>
          <w:sz w:val="20"/>
          <w:szCs w:val="20"/>
          <w:lang w:val="en-US"/>
        </w:rPr>
        <w:t xml:space="preserve">220V trong </w:t>
      </w:r>
      <w:r w:rsidR="002419CF" w:rsidRPr="00DF4843">
        <w:rPr>
          <w:rStyle w:val="BodyTextChar1"/>
          <w:rFonts w:ascii="Arial" w:hAnsi="Arial" w:cs="Arial"/>
          <w:color w:val="000000"/>
          <w:sz w:val="20"/>
          <w:szCs w:val="20"/>
          <w:lang w:eastAsia="vi-VN"/>
        </w:rPr>
        <w:t xml:space="preserve">trường hợp dòng điện </w:t>
      </w:r>
      <w:r w:rsidR="002419CF" w:rsidRPr="00DF4843">
        <w:rPr>
          <w:rStyle w:val="BodyTextChar1"/>
          <w:rFonts w:ascii="Arial" w:hAnsi="Arial" w:cs="Arial"/>
          <w:color w:val="000000"/>
          <w:sz w:val="20"/>
          <w:szCs w:val="20"/>
          <w:lang w:val="en-US"/>
        </w:rPr>
        <w:t xml:space="preserve">xoay </w:t>
      </w:r>
      <w:r w:rsidR="002419CF" w:rsidRPr="00DF4843">
        <w:rPr>
          <w:rStyle w:val="BodyTextChar1"/>
          <w:rFonts w:ascii="Arial" w:hAnsi="Arial" w:cs="Arial"/>
          <w:color w:val="000000"/>
          <w:sz w:val="20"/>
          <w:szCs w:val="20"/>
          <w:lang w:eastAsia="vi-VN"/>
        </w:rPr>
        <w:t xml:space="preserve">chiều và các vật </w:t>
      </w:r>
      <w:r w:rsidR="002419CF" w:rsidRPr="00DF4843">
        <w:rPr>
          <w:rStyle w:val="BodyTextChar1"/>
          <w:rFonts w:ascii="Arial" w:hAnsi="Arial" w:cs="Arial"/>
          <w:color w:val="000000"/>
          <w:sz w:val="20"/>
          <w:szCs w:val="20"/>
          <w:lang w:val="en-US"/>
        </w:rPr>
        <w:t xml:space="preserve">duy </w:t>
      </w:r>
      <w:r w:rsidR="002419CF" w:rsidRPr="00DF4843">
        <w:rPr>
          <w:rStyle w:val="BodyTextChar1"/>
          <w:rFonts w:ascii="Arial" w:hAnsi="Arial" w:cs="Arial"/>
          <w:color w:val="000000"/>
          <w:sz w:val="20"/>
          <w:szCs w:val="20"/>
          <w:lang w:eastAsia="vi-VN"/>
        </w:rPr>
        <w:t>trì mạch điện đó.</w:t>
      </w:r>
    </w:p>
    <w:p w:rsidR="002419CF" w:rsidRPr="00DF4843" w:rsidRDefault="00082A9E" w:rsidP="002F38CC">
      <w:pPr>
        <w:pStyle w:val="BodyText"/>
        <w:shd w:val="clear" w:color="auto" w:fill="auto"/>
        <w:tabs>
          <w:tab w:val="left" w:pos="118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54. </w:t>
      </w:r>
      <w:r w:rsidR="002419CF" w:rsidRPr="00DF4843">
        <w:rPr>
          <w:rStyle w:val="BodyTextChar1"/>
          <w:rFonts w:ascii="Arial" w:hAnsi="Arial" w:cs="Arial"/>
          <w:color w:val="000000"/>
          <w:sz w:val="20"/>
          <w:szCs w:val="20"/>
          <w:lang w:eastAsia="vi-VN"/>
        </w:rPr>
        <w:t xml:space="preserve">Công việc ở đài phát </w:t>
      </w:r>
      <w:r w:rsidR="002419CF" w:rsidRPr="00DF4843">
        <w:rPr>
          <w:rStyle w:val="BodyTextChar1"/>
          <w:rFonts w:ascii="Arial" w:hAnsi="Arial" w:cs="Arial"/>
          <w:color w:val="000000"/>
          <w:sz w:val="20"/>
          <w:szCs w:val="20"/>
          <w:lang w:val="en-US"/>
        </w:rPr>
        <w:t xml:space="preserve">thanh, </w:t>
      </w:r>
      <w:r w:rsidR="002419CF" w:rsidRPr="00DF4843">
        <w:rPr>
          <w:rStyle w:val="BodyTextChar1"/>
          <w:rFonts w:ascii="Arial" w:hAnsi="Arial" w:cs="Arial"/>
          <w:color w:val="000000"/>
          <w:sz w:val="20"/>
          <w:szCs w:val="20"/>
          <w:lang w:eastAsia="vi-VN"/>
        </w:rPr>
        <w:t xml:space="preserve">phát sóng tần số rađiô như đài phát </w:t>
      </w:r>
      <w:r w:rsidR="002419CF" w:rsidRPr="00DF4843">
        <w:rPr>
          <w:rStyle w:val="BodyTextChar1"/>
          <w:rFonts w:ascii="Arial" w:hAnsi="Arial" w:cs="Arial"/>
          <w:color w:val="000000"/>
          <w:sz w:val="20"/>
          <w:szCs w:val="20"/>
          <w:lang w:val="en-US"/>
        </w:rPr>
        <w:t xml:space="preserve">thanh, </w:t>
      </w:r>
      <w:r w:rsidR="002419CF" w:rsidRPr="00DF4843">
        <w:rPr>
          <w:rStyle w:val="BodyTextChar1"/>
          <w:rFonts w:ascii="Arial" w:hAnsi="Arial" w:cs="Arial"/>
          <w:color w:val="000000"/>
          <w:sz w:val="20"/>
          <w:szCs w:val="20"/>
          <w:lang w:eastAsia="vi-VN"/>
        </w:rPr>
        <w:t xml:space="preserve">phát hình và trạm rađa, trạm vệ </w:t>
      </w:r>
      <w:r w:rsidR="002419CF" w:rsidRPr="00DF4843">
        <w:rPr>
          <w:rStyle w:val="BodyTextChar1"/>
          <w:rFonts w:ascii="Arial" w:hAnsi="Arial" w:cs="Arial"/>
          <w:color w:val="000000"/>
          <w:sz w:val="20"/>
          <w:szCs w:val="20"/>
          <w:lang w:val="en-US"/>
        </w:rPr>
        <w:t xml:space="preserve">tinh </w:t>
      </w:r>
      <w:r w:rsidR="002419CF" w:rsidRPr="00DF4843">
        <w:rPr>
          <w:rStyle w:val="BodyTextChar1"/>
          <w:rFonts w:ascii="Arial" w:hAnsi="Arial" w:cs="Arial"/>
          <w:color w:val="000000"/>
          <w:sz w:val="20"/>
          <w:szCs w:val="20"/>
          <w:lang w:eastAsia="vi-VN"/>
        </w:rPr>
        <w:t>viễn thông</w:t>
      </w:r>
      <w:r w:rsidR="002419CF" w:rsidRPr="00DF4843">
        <w:rPr>
          <w:rStyle w:val="BodyTextChar1"/>
          <w:rFonts w:ascii="Arial" w:hAnsi="Arial" w:cs="Arial"/>
          <w:color w:val="000000"/>
          <w:sz w:val="20"/>
          <w:szCs w:val="20"/>
          <w:lang w:val="en-US"/>
        </w:rPr>
        <w:t xml:space="preserve">... </w:t>
      </w:r>
      <w:r w:rsidR="002419CF" w:rsidRPr="00DF4843">
        <w:rPr>
          <w:rStyle w:val="BodyTextChar1"/>
          <w:rFonts w:ascii="Arial" w:hAnsi="Arial" w:cs="Arial"/>
          <w:color w:val="000000"/>
          <w:sz w:val="20"/>
          <w:szCs w:val="20"/>
          <w:lang w:eastAsia="vi-VN"/>
        </w:rPr>
        <w:t xml:space="preserve">bị ảnh hưởng bởi điện từ trường vượt quá tiêu chuẩn </w:t>
      </w:r>
      <w:r w:rsidR="002419CF" w:rsidRPr="00DF4843">
        <w:rPr>
          <w:rStyle w:val="BodyTextChar1"/>
          <w:rFonts w:ascii="Arial" w:hAnsi="Arial" w:cs="Arial"/>
          <w:color w:val="000000"/>
          <w:sz w:val="20"/>
          <w:szCs w:val="20"/>
          <w:lang w:val="en-US"/>
        </w:rPr>
        <w:t xml:space="preserve">cho </w:t>
      </w:r>
      <w:r w:rsidR="002419CF" w:rsidRPr="00DF4843">
        <w:rPr>
          <w:rStyle w:val="BodyTextChar1"/>
          <w:rFonts w:ascii="Arial" w:hAnsi="Arial" w:cs="Arial"/>
          <w:color w:val="000000"/>
          <w:sz w:val="20"/>
          <w:szCs w:val="20"/>
          <w:lang w:eastAsia="vi-VN"/>
        </w:rPr>
        <w:t>phép.</w:t>
      </w:r>
    </w:p>
    <w:p w:rsidR="002419CF" w:rsidRPr="00DF4843" w:rsidRDefault="0016307B" w:rsidP="002F38CC">
      <w:pPr>
        <w:pStyle w:val="BodyText"/>
        <w:shd w:val="clear" w:color="auto" w:fill="auto"/>
        <w:tabs>
          <w:tab w:val="left" w:pos="118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55. </w:t>
      </w:r>
      <w:r w:rsidR="002419CF" w:rsidRPr="00DF4843">
        <w:rPr>
          <w:rStyle w:val="BodyTextChar1"/>
          <w:rFonts w:ascii="Arial" w:hAnsi="Arial" w:cs="Arial"/>
          <w:color w:val="000000"/>
          <w:sz w:val="20"/>
          <w:szCs w:val="20"/>
          <w:lang w:eastAsia="vi-VN"/>
        </w:rPr>
        <w:t xml:space="preserve">Sửa chữa lò, thùng, tháp kín, đường ống </w:t>
      </w:r>
      <w:r w:rsidR="002419CF" w:rsidRPr="00DF4843">
        <w:rPr>
          <w:rStyle w:val="BodyTextChar1"/>
          <w:rFonts w:ascii="Arial" w:hAnsi="Arial" w:cs="Arial"/>
          <w:color w:val="000000"/>
          <w:sz w:val="20"/>
          <w:szCs w:val="20"/>
          <w:lang w:val="en-US"/>
        </w:rPr>
        <w:t xml:space="preserve">trong </w:t>
      </w:r>
      <w:r w:rsidR="002419CF" w:rsidRPr="00DF4843">
        <w:rPr>
          <w:rStyle w:val="BodyTextChar1"/>
          <w:rFonts w:ascii="Arial" w:hAnsi="Arial" w:cs="Arial"/>
          <w:color w:val="000000"/>
          <w:sz w:val="20"/>
          <w:szCs w:val="20"/>
          <w:lang w:eastAsia="vi-VN"/>
        </w:rPr>
        <w:t>sản xuất hoá chất.</w:t>
      </w:r>
    </w:p>
    <w:p w:rsidR="002419CF" w:rsidRPr="00DF4843" w:rsidRDefault="0016307B" w:rsidP="002F38CC">
      <w:pPr>
        <w:pStyle w:val="BodyText"/>
        <w:shd w:val="clear" w:color="auto" w:fill="auto"/>
        <w:tabs>
          <w:tab w:val="left" w:pos="118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56. </w:t>
      </w:r>
      <w:r w:rsidR="002419CF" w:rsidRPr="00DF4843">
        <w:rPr>
          <w:rStyle w:val="BodyTextChar1"/>
          <w:rFonts w:ascii="Arial" w:hAnsi="Arial" w:cs="Arial"/>
          <w:color w:val="000000"/>
          <w:sz w:val="20"/>
          <w:szCs w:val="20"/>
          <w:lang w:eastAsia="vi-VN"/>
        </w:rPr>
        <w:t xml:space="preserve">Các công việc tiếp xúc </w:t>
      </w:r>
      <w:r w:rsidR="002419CF" w:rsidRPr="00DF4843">
        <w:rPr>
          <w:rStyle w:val="BodyTextChar1"/>
          <w:rFonts w:ascii="Arial" w:hAnsi="Arial" w:cs="Arial"/>
          <w:color w:val="000000"/>
          <w:sz w:val="20"/>
          <w:szCs w:val="20"/>
          <w:lang w:val="en-US"/>
        </w:rPr>
        <w:t xml:space="preserve">dung </w:t>
      </w:r>
      <w:r w:rsidR="002419CF" w:rsidRPr="00DF4843">
        <w:rPr>
          <w:rStyle w:val="BodyTextChar1"/>
          <w:rFonts w:ascii="Arial" w:hAnsi="Arial" w:cs="Arial"/>
          <w:color w:val="000000"/>
          <w:sz w:val="20"/>
          <w:szCs w:val="20"/>
          <w:lang w:eastAsia="vi-VN"/>
        </w:rPr>
        <w:t xml:space="preserve">môi hữu cơ như: ngâm tẩm tà vẹt, trải nhũ tương giấy ảnh, </w:t>
      </w:r>
      <w:r w:rsidR="002419CF" w:rsidRPr="00DF4843">
        <w:rPr>
          <w:rStyle w:val="BodyTextChar1"/>
          <w:rFonts w:ascii="Arial" w:hAnsi="Arial" w:cs="Arial"/>
          <w:color w:val="000000"/>
          <w:sz w:val="20"/>
          <w:szCs w:val="20"/>
          <w:lang w:val="en-US"/>
        </w:rPr>
        <w:t xml:space="preserve">in hoa </w:t>
      </w:r>
      <w:r w:rsidR="002419CF" w:rsidRPr="00DF4843">
        <w:rPr>
          <w:rStyle w:val="BodyTextChar1"/>
          <w:rFonts w:ascii="Arial" w:hAnsi="Arial" w:cs="Arial"/>
          <w:color w:val="000000"/>
          <w:sz w:val="20"/>
          <w:szCs w:val="20"/>
          <w:lang w:eastAsia="vi-VN"/>
        </w:rPr>
        <w:t xml:space="preserve">trên màng mỏng, </w:t>
      </w:r>
      <w:r w:rsidR="002419CF" w:rsidRPr="00DF4843">
        <w:rPr>
          <w:rStyle w:val="BodyTextChar1"/>
          <w:rFonts w:ascii="Arial" w:hAnsi="Arial" w:cs="Arial"/>
          <w:color w:val="000000"/>
          <w:sz w:val="20"/>
          <w:szCs w:val="20"/>
          <w:lang w:val="en-US"/>
        </w:rPr>
        <w:t xml:space="preserve">in </w:t>
      </w:r>
      <w:r w:rsidR="002419CF" w:rsidRPr="00DF4843">
        <w:rPr>
          <w:rStyle w:val="BodyTextChar1"/>
          <w:rFonts w:ascii="Arial" w:hAnsi="Arial" w:cs="Arial"/>
          <w:color w:val="000000"/>
          <w:sz w:val="20"/>
          <w:szCs w:val="20"/>
          <w:lang w:eastAsia="vi-VN"/>
        </w:rPr>
        <w:t xml:space="preserve">nhãn trên giấy láng mỏng, cán ép nhựa </w:t>
      </w:r>
      <w:r w:rsidR="002419CF" w:rsidRPr="00DF4843">
        <w:rPr>
          <w:rStyle w:val="BodyTextChar1"/>
          <w:rFonts w:ascii="Arial" w:hAnsi="Arial" w:cs="Arial"/>
          <w:color w:val="000000"/>
          <w:sz w:val="20"/>
          <w:szCs w:val="20"/>
          <w:lang w:val="en-US"/>
        </w:rPr>
        <w:t xml:space="preserve">phenon, </w:t>
      </w:r>
      <w:r w:rsidR="002419CF" w:rsidRPr="00DF4843">
        <w:rPr>
          <w:rStyle w:val="BodyTextChar1"/>
          <w:rFonts w:ascii="Arial" w:hAnsi="Arial" w:cs="Arial"/>
          <w:color w:val="000000"/>
          <w:sz w:val="20"/>
          <w:szCs w:val="20"/>
          <w:lang w:eastAsia="vi-VN"/>
        </w:rPr>
        <w:t xml:space="preserve">vận hành nồi đa tụ </w:t>
      </w:r>
      <w:r w:rsidR="002419CF" w:rsidRPr="00DF4843">
        <w:rPr>
          <w:rStyle w:val="BodyTextChar1"/>
          <w:rFonts w:ascii="Arial" w:hAnsi="Arial" w:cs="Arial"/>
          <w:color w:val="000000"/>
          <w:sz w:val="20"/>
          <w:szCs w:val="20"/>
          <w:lang w:val="en-US"/>
        </w:rPr>
        <w:t>keo phenon.</w:t>
      </w:r>
    </w:p>
    <w:p w:rsidR="002419CF" w:rsidRPr="00DF4843" w:rsidRDefault="0016307B" w:rsidP="002F38CC">
      <w:pPr>
        <w:pStyle w:val="BodyText"/>
        <w:shd w:val="clear" w:color="auto" w:fill="auto"/>
        <w:tabs>
          <w:tab w:val="left" w:pos="118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57. </w:t>
      </w:r>
      <w:r w:rsidR="002419CF" w:rsidRPr="00DF4843">
        <w:rPr>
          <w:rStyle w:val="BodyTextChar1"/>
          <w:rFonts w:ascii="Arial" w:hAnsi="Arial" w:cs="Arial"/>
          <w:color w:val="000000"/>
          <w:sz w:val="20"/>
          <w:szCs w:val="20"/>
          <w:lang w:eastAsia="vi-VN"/>
        </w:rPr>
        <w:t xml:space="preserve">Trực tiếp tiếp xúc với hoá chất gây biến đổi </w:t>
      </w:r>
      <w:r w:rsidR="002419CF" w:rsidRPr="00DF4843">
        <w:rPr>
          <w:rStyle w:val="BodyTextChar1"/>
          <w:rFonts w:ascii="Arial" w:hAnsi="Arial" w:cs="Arial"/>
          <w:color w:val="000000"/>
          <w:sz w:val="20"/>
          <w:szCs w:val="20"/>
          <w:lang w:val="en-US"/>
        </w:rPr>
        <w:t>gien:</w:t>
      </w:r>
    </w:p>
    <w:p w:rsidR="002419CF" w:rsidRPr="00DF4843" w:rsidRDefault="0016307B" w:rsidP="002F38CC">
      <w:pPr>
        <w:pStyle w:val="BodyText"/>
        <w:shd w:val="clear" w:color="auto" w:fill="auto"/>
        <w:tabs>
          <w:tab w:val="left" w:pos="194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57.1. </w:t>
      </w:r>
      <w:r w:rsidR="002419CF" w:rsidRPr="00DF4843">
        <w:rPr>
          <w:rStyle w:val="BodyTextChar1"/>
          <w:rFonts w:ascii="Arial" w:hAnsi="Arial" w:cs="Arial"/>
          <w:color w:val="000000"/>
          <w:sz w:val="20"/>
          <w:szCs w:val="20"/>
          <w:lang w:eastAsia="vi-VN"/>
        </w:rPr>
        <w:t xml:space="preserve">Hóa chất: </w:t>
      </w:r>
      <w:r w:rsidR="002419CF" w:rsidRPr="00DF4843">
        <w:rPr>
          <w:rStyle w:val="BodyTextChar1"/>
          <w:rFonts w:ascii="Arial" w:hAnsi="Arial" w:cs="Arial"/>
          <w:color w:val="000000"/>
          <w:sz w:val="20"/>
          <w:szCs w:val="20"/>
          <w:lang w:val="en-US"/>
        </w:rPr>
        <w:t>5 Flioro- uracil;</w:t>
      </w:r>
    </w:p>
    <w:p w:rsidR="002419CF" w:rsidRPr="00DF4843" w:rsidRDefault="0016307B" w:rsidP="002F38CC">
      <w:pPr>
        <w:pStyle w:val="BodyText"/>
        <w:shd w:val="clear" w:color="auto" w:fill="auto"/>
        <w:tabs>
          <w:tab w:val="left" w:pos="2063"/>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57.2. </w:t>
      </w:r>
      <w:r w:rsidR="002419CF" w:rsidRPr="00DF4843">
        <w:rPr>
          <w:rStyle w:val="BodyTextChar1"/>
          <w:rFonts w:ascii="Arial" w:hAnsi="Arial" w:cs="Arial"/>
          <w:color w:val="000000"/>
          <w:sz w:val="20"/>
          <w:szCs w:val="20"/>
          <w:lang w:eastAsia="vi-VN"/>
        </w:rPr>
        <w:t xml:space="preserve">Hóa chất: </w:t>
      </w:r>
      <w:r w:rsidR="002419CF" w:rsidRPr="00DF4843">
        <w:rPr>
          <w:rStyle w:val="BodyTextChar1"/>
          <w:rFonts w:ascii="Arial" w:hAnsi="Arial" w:cs="Arial"/>
          <w:color w:val="000000"/>
          <w:sz w:val="20"/>
          <w:szCs w:val="20"/>
          <w:lang w:val="en-US"/>
        </w:rPr>
        <w:t>Benzen.</w:t>
      </w:r>
    </w:p>
    <w:p w:rsidR="002419CF" w:rsidRPr="00DF4843" w:rsidRDefault="0016307B" w:rsidP="002F38CC">
      <w:pPr>
        <w:pStyle w:val="BodyText"/>
        <w:shd w:val="clear" w:color="auto" w:fill="auto"/>
        <w:tabs>
          <w:tab w:val="left" w:pos="118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58. </w:t>
      </w:r>
      <w:r w:rsidR="002419CF" w:rsidRPr="00DF4843">
        <w:rPr>
          <w:rStyle w:val="BodyTextChar1"/>
          <w:rFonts w:ascii="Arial" w:hAnsi="Arial" w:cs="Arial"/>
          <w:color w:val="000000"/>
          <w:sz w:val="20"/>
          <w:szCs w:val="20"/>
          <w:lang w:eastAsia="vi-VN"/>
        </w:rPr>
        <w:t xml:space="preserve">Trực tiếp tiếp xúc với các hoá chất, hợp chất gây tác hại </w:t>
      </w:r>
      <w:r w:rsidR="002419CF" w:rsidRPr="00DF4843">
        <w:rPr>
          <w:rStyle w:val="BodyTextChar1"/>
          <w:rFonts w:ascii="Arial" w:hAnsi="Arial" w:cs="Arial"/>
          <w:color w:val="000000"/>
          <w:sz w:val="20"/>
          <w:szCs w:val="20"/>
          <w:lang w:val="en-US"/>
        </w:rPr>
        <w:t xml:space="preserve">sinh </w:t>
      </w:r>
      <w:r w:rsidR="002419CF" w:rsidRPr="00DF4843">
        <w:rPr>
          <w:rStyle w:val="BodyTextChar1"/>
          <w:rFonts w:ascii="Arial" w:hAnsi="Arial" w:cs="Arial"/>
          <w:color w:val="000000"/>
          <w:sz w:val="20"/>
          <w:szCs w:val="20"/>
          <w:lang w:eastAsia="vi-VN"/>
        </w:rPr>
        <w:t xml:space="preserve">sản lâu dài (như gây thiểu năng </w:t>
      </w:r>
      <w:r w:rsidR="002419CF" w:rsidRPr="00DF4843">
        <w:rPr>
          <w:rStyle w:val="BodyTextChar1"/>
          <w:rFonts w:ascii="Arial" w:hAnsi="Arial" w:cs="Arial"/>
          <w:color w:val="000000"/>
          <w:sz w:val="20"/>
          <w:szCs w:val="20"/>
          <w:lang w:val="en-US"/>
        </w:rPr>
        <w:t xml:space="preserve">tinh </w:t>
      </w:r>
      <w:r w:rsidR="002419CF" w:rsidRPr="00DF4843">
        <w:rPr>
          <w:rStyle w:val="BodyTextChar1"/>
          <w:rFonts w:ascii="Arial" w:hAnsi="Arial" w:cs="Arial"/>
          <w:color w:val="000000"/>
          <w:sz w:val="20"/>
          <w:szCs w:val="20"/>
          <w:lang w:eastAsia="vi-VN"/>
        </w:rPr>
        <w:t>hoàn, thiểu năng buồng trứng):</w:t>
      </w:r>
    </w:p>
    <w:p w:rsidR="002419CF" w:rsidRPr="00DF4843" w:rsidRDefault="0016307B" w:rsidP="002F38CC">
      <w:pPr>
        <w:pStyle w:val="BodyText"/>
        <w:shd w:val="clear" w:color="auto" w:fill="auto"/>
        <w:tabs>
          <w:tab w:val="left" w:pos="1937"/>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rPr>
        <w:t xml:space="preserve">58.1. </w:t>
      </w:r>
      <w:r w:rsidR="002419CF" w:rsidRPr="00DF4843">
        <w:rPr>
          <w:rStyle w:val="BodyTextChar1"/>
          <w:rFonts w:ascii="Arial" w:hAnsi="Arial" w:cs="Arial"/>
          <w:color w:val="000000"/>
          <w:sz w:val="20"/>
          <w:szCs w:val="20"/>
          <w:lang w:val="en-US"/>
        </w:rPr>
        <w:t>Estrogen;</w:t>
      </w:r>
    </w:p>
    <w:p w:rsidR="002419CF" w:rsidRPr="00DF4843" w:rsidRDefault="0016307B" w:rsidP="002F38CC">
      <w:pPr>
        <w:pStyle w:val="BodyText"/>
        <w:shd w:val="clear" w:color="auto" w:fill="auto"/>
        <w:tabs>
          <w:tab w:val="left" w:pos="1937"/>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58.2. </w:t>
      </w:r>
      <w:r w:rsidR="002419CF" w:rsidRPr="00DF4843">
        <w:rPr>
          <w:rStyle w:val="BodyTextChar1"/>
          <w:rFonts w:ascii="Arial" w:hAnsi="Arial" w:cs="Arial"/>
          <w:color w:val="000000"/>
          <w:sz w:val="20"/>
          <w:szCs w:val="20"/>
          <w:lang w:eastAsia="vi-VN"/>
        </w:rPr>
        <w:t xml:space="preserve">Axít </w:t>
      </w:r>
      <w:r w:rsidR="002419CF" w:rsidRPr="00DF4843">
        <w:rPr>
          <w:rStyle w:val="BodyTextChar1"/>
          <w:rFonts w:ascii="Arial" w:hAnsi="Arial" w:cs="Arial"/>
          <w:color w:val="000000"/>
          <w:sz w:val="20"/>
          <w:szCs w:val="20"/>
          <w:lang w:val="en-US"/>
        </w:rPr>
        <w:t>cis-retinoic;</w:t>
      </w:r>
    </w:p>
    <w:p w:rsidR="002419CF" w:rsidRPr="00DF4843" w:rsidRDefault="0016307B" w:rsidP="002F38CC">
      <w:pPr>
        <w:pStyle w:val="BodyText"/>
        <w:shd w:val="clear" w:color="auto" w:fill="auto"/>
        <w:tabs>
          <w:tab w:val="left" w:pos="1937"/>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rPr>
        <w:t xml:space="preserve">58.3. </w:t>
      </w:r>
      <w:r w:rsidR="002419CF" w:rsidRPr="00DF4843">
        <w:rPr>
          <w:rStyle w:val="BodyTextChar1"/>
          <w:rFonts w:ascii="Arial" w:hAnsi="Arial" w:cs="Arial"/>
          <w:color w:val="000000"/>
          <w:sz w:val="20"/>
          <w:szCs w:val="20"/>
          <w:lang w:val="en-US"/>
        </w:rPr>
        <w:t>Cacbaryl;</w:t>
      </w:r>
    </w:p>
    <w:p w:rsidR="002419CF" w:rsidRPr="00DF4843" w:rsidRDefault="0016307B" w:rsidP="002F38CC">
      <w:pPr>
        <w:pStyle w:val="BodyText"/>
        <w:shd w:val="clear" w:color="auto" w:fill="auto"/>
        <w:tabs>
          <w:tab w:val="left" w:pos="1937"/>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rPr>
        <w:t xml:space="preserve">58.4. </w:t>
      </w:r>
      <w:r w:rsidR="002419CF" w:rsidRPr="00DF4843">
        <w:rPr>
          <w:rStyle w:val="BodyTextChar1"/>
          <w:rFonts w:ascii="Arial" w:hAnsi="Arial" w:cs="Arial"/>
          <w:color w:val="000000"/>
          <w:sz w:val="20"/>
          <w:szCs w:val="20"/>
          <w:lang w:val="en-US"/>
        </w:rPr>
        <w:t>Dibromuaclo propan(DBCP);</w:t>
      </w:r>
    </w:p>
    <w:p w:rsidR="002419CF" w:rsidRPr="00DF4843" w:rsidRDefault="0016307B" w:rsidP="002F38CC">
      <w:pPr>
        <w:pStyle w:val="BodyText"/>
        <w:shd w:val="clear" w:color="auto" w:fill="auto"/>
        <w:tabs>
          <w:tab w:val="left" w:pos="1937"/>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rPr>
        <w:t xml:space="preserve">58.5. </w:t>
      </w:r>
      <w:r w:rsidR="002419CF" w:rsidRPr="00DF4843">
        <w:rPr>
          <w:rStyle w:val="BodyTextChar1"/>
          <w:rFonts w:ascii="Arial" w:hAnsi="Arial" w:cs="Arial"/>
          <w:color w:val="000000"/>
          <w:sz w:val="20"/>
          <w:szCs w:val="20"/>
          <w:lang w:val="en-US"/>
        </w:rPr>
        <w:t xml:space="preserve">Toluendiamin </w:t>
      </w:r>
      <w:r w:rsidR="002419CF" w:rsidRPr="00DF4843">
        <w:rPr>
          <w:rStyle w:val="BodyTextChar1"/>
          <w:rFonts w:ascii="Arial" w:hAnsi="Arial" w:cs="Arial"/>
          <w:color w:val="000000"/>
          <w:sz w:val="20"/>
          <w:szCs w:val="20"/>
          <w:lang w:eastAsia="vi-VN"/>
        </w:rPr>
        <w:t xml:space="preserve">và </w:t>
      </w:r>
      <w:r w:rsidR="002419CF" w:rsidRPr="00DF4843">
        <w:rPr>
          <w:rStyle w:val="BodyTextChar1"/>
          <w:rFonts w:ascii="Arial" w:hAnsi="Arial" w:cs="Arial"/>
          <w:color w:val="000000"/>
          <w:sz w:val="20"/>
          <w:szCs w:val="20"/>
          <w:lang w:val="en-US"/>
        </w:rPr>
        <w:t>dinitrotoluen;</w:t>
      </w:r>
    </w:p>
    <w:p w:rsidR="002419CF" w:rsidRPr="00DF4843" w:rsidRDefault="0016307B" w:rsidP="002F38CC">
      <w:pPr>
        <w:pStyle w:val="BodyText"/>
        <w:shd w:val="clear" w:color="auto" w:fill="auto"/>
        <w:tabs>
          <w:tab w:val="left" w:pos="1937"/>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rPr>
        <w:lastRenderedPageBreak/>
        <w:t xml:space="preserve">58.6. </w:t>
      </w:r>
      <w:r w:rsidR="002419CF" w:rsidRPr="00DF4843">
        <w:rPr>
          <w:rStyle w:val="BodyTextChar1"/>
          <w:rFonts w:ascii="Arial" w:hAnsi="Arial" w:cs="Arial"/>
          <w:color w:val="000000"/>
          <w:sz w:val="20"/>
          <w:szCs w:val="20"/>
          <w:lang w:val="en-US"/>
        </w:rPr>
        <w:t>Polyclorin biphenyl (PCBs);</w:t>
      </w:r>
    </w:p>
    <w:p w:rsidR="002419CF" w:rsidRPr="00DF4843" w:rsidRDefault="0016307B" w:rsidP="002F38CC">
      <w:pPr>
        <w:pStyle w:val="BodyText"/>
        <w:shd w:val="clear" w:color="auto" w:fill="auto"/>
        <w:tabs>
          <w:tab w:val="left" w:pos="1937"/>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rPr>
        <w:t xml:space="preserve">58.7. </w:t>
      </w:r>
      <w:r w:rsidR="002419CF" w:rsidRPr="00DF4843">
        <w:rPr>
          <w:rStyle w:val="BodyTextChar1"/>
          <w:rFonts w:ascii="Arial" w:hAnsi="Arial" w:cs="Arial"/>
          <w:color w:val="000000"/>
          <w:sz w:val="20"/>
          <w:szCs w:val="20"/>
          <w:lang w:val="en-US"/>
        </w:rPr>
        <w:t>Polybromua biphenyl (PBBs).</w:t>
      </w:r>
    </w:p>
    <w:p w:rsidR="002419CF" w:rsidRPr="00DF4843" w:rsidRDefault="0016307B" w:rsidP="002F38CC">
      <w:pPr>
        <w:pStyle w:val="BodyText"/>
        <w:shd w:val="clear" w:color="auto" w:fill="auto"/>
        <w:tabs>
          <w:tab w:val="left" w:pos="118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59. </w:t>
      </w:r>
      <w:r w:rsidR="002419CF" w:rsidRPr="00DF4843">
        <w:rPr>
          <w:rStyle w:val="BodyTextChar1"/>
          <w:rFonts w:ascii="Arial" w:hAnsi="Arial" w:cs="Arial"/>
          <w:color w:val="000000"/>
          <w:sz w:val="20"/>
          <w:szCs w:val="20"/>
          <w:lang w:eastAsia="vi-VN"/>
        </w:rPr>
        <w:t xml:space="preserve">Trực tiếp tiếp xúc </w:t>
      </w:r>
      <w:r w:rsidR="002419CF" w:rsidRPr="00DF4843">
        <w:rPr>
          <w:rStyle w:val="BodyTextChar1"/>
          <w:rFonts w:ascii="Arial" w:hAnsi="Arial" w:cs="Arial"/>
          <w:color w:val="000000"/>
          <w:sz w:val="20"/>
          <w:szCs w:val="20"/>
          <w:lang w:val="en-US"/>
        </w:rPr>
        <w:t xml:space="preserve">(bao </w:t>
      </w:r>
      <w:r w:rsidR="002419CF" w:rsidRPr="00DF4843">
        <w:rPr>
          <w:rStyle w:val="BodyTextChar1"/>
          <w:rFonts w:ascii="Arial" w:hAnsi="Arial" w:cs="Arial"/>
          <w:color w:val="000000"/>
          <w:sz w:val="20"/>
          <w:szCs w:val="20"/>
          <w:lang w:eastAsia="vi-VN"/>
        </w:rPr>
        <w:t xml:space="preserve">gồm các khâu: sản xuất, đóng gói, </w:t>
      </w:r>
      <w:r w:rsidR="002419CF" w:rsidRPr="00DF4843">
        <w:rPr>
          <w:rStyle w:val="BodyTextChar1"/>
          <w:rFonts w:ascii="Arial" w:hAnsi="Arial" w:cs="Arial"/>
          <w:color w:val="000000"/>
          <w:sz w:val="20"/>
          <w:szCs w:val="20"/>
          <w:lang w:val="en-US"/>
        </w:rPr>
        <w:t xml:space="preserve">pha </w:t>
      </w:r>
      <w:r w:rsidR="002419CF" w:rsidRPr="00DF4843">
        <w:rPr>
          <w:rStyle w:val="BodyTextChar1"/>
          <w:rFonts w:ascii="Arial" w:hAnsi="Arial" w:cs="Arial"/>
          <w:color w:val="000000"/>
          <w:sz w:val="20"/>
          <w:szCs w:val="20"/>
          <w:lang w:eastAsia="vi-VN"/>
        </w:rPr>
        <w:t xml:space="preserve">chế, </w:t>
      </w:r>
      <w:r w:rsidR="002419CF" w:rsidRPr="00DF4843">
        <w:rPr>
          <w:rStyle w:val="BodyTextChar1"/>
          <w:rFonts w:ascii="Arial" w:hAnsi="Arial" w:cs="Arial"/>
          <w:color w:val="000000"/>
          <w:sz w:val="20"/>
          <w:szCs w:val="20"/>
          <w:lang w:val="en-US"/>
        </w:rPr>
        <w:t xml:space="preserve">phun </w:t>
      </w:r>
      <w:r w:rsidR="002419CF" w:rsidRPr="00DF4843">
        <w:rPr>
          <w:rStyle w:val="BodyTextChar1"/>
          <w:rFonts w:ascii="Arial" w:hAnsi="Arial" w:cs="Arial"/>
          <w:color w:val="000000"/>
          <w:sz w:val="20"/>
          <w:szCs w:val="20"/>
          <w:lang w:eastAsia="vi-VN"/>
        </w:rPr>
        <w:t xml:space="preserve">thuốc, khử trùng </w:t>
      </w:r>
      <w:r w:rsidR="002419CF" w:rsidRPr="00DF4843">
        <w:rPr>
          <w:rStyle w:val="BodyTextChar1"/>
          <w:rFonts w:ascii="Arial" w:hAnsi="Arial" w:cs="Arial"/>
          <w:color w:val="000000"/>
          <w:sz w:val="20"/>
          <w:szCs w:val="20"/>
          <w:lang w:val="en-US"/>
        </w:rPr>
        <w:t xml:space="preserve">kho) </w:t>
      </w:r>
      <w:r w:rsidR="002419CF" w:rsidRPr="00DF4843">
        <w:rPr>
          <w:rStyle w:val="BodyTextChar1"/>
          <w:rFonts w:ascii="Arial" w:hAnsi="Arial" w:cs="Arial"/>
          <w:color w:val="000000"/>
          <w:sz w:val="20"/>
          <w:szCs w:val="20"/>
          <w:lang w:eastAsia="vi-VN"/>
        </w:rPr>
        <w:t xml:space="preserve">với các hoá chất trừ sâu, trừ cỏ, diệt mối mọt, diệt chuột, trừ muỗi có chứa </w:t>
      </w:r>
      <w:r w:rsidR="002419CF" w:rsidRPr="00DF4843">
        <w:rPr>
          <w:rStyle w:val="BodyTextChar1"/>
          <w:rFonts w:ascii="Arial" w:hAnsi="Arial" w:cs="Arial"/>
          <w:color w:val="000000"/>
          <w:sz w:val="20"/>
          <w:szCs w:val="20"/>
          <w:lang w:val="en-US"/>
        </w:rPr>
        <w:t xml:space="preserve">Clo </w:t>
      </w:r>
      <w:r w:rsidR="002419CF" w:rsidRPr="00DF4843">
        <w:rPr>
          <w:rStyle w:val="BodyTextChar1"/>
          <w:rFonts w:ascii="Arial" w:hAnsi="Arial" w:cs="Arial"/>
          <w:color w:val="000000"/>
          <w:sz w:val="20"/>
          <w:szCs w:val="20"/>
          <w:lang w:eastAsia="vi-VN"/>
        </w:rPr>
        <w:t xml:space="preserve">hữu cơ và một số hoá chất có khả năng gây </w:t>
      </w:r>
      <w:r w:rsidR="002419CF" w:rsidRPr="00DF4843">
        <w:rPr>
          <w:rStyle w:val="BodyTextChar1"/>
          <w:rFonts w:ascii="Arial" w:hAnsi="Arial" w:cs="Arial"/>
          <w:color w:val="000000"/>
          <w:sz w:val="20"/>
          <w:szCs w:val="20"/>
          <w:lang w:val="en-US"/>
        </w:rPr>
        <w:t xml:space="preserve">ung </w:t>
      </w:r>
      <w:r w:rsidR="002419CF" w:rsidRPr="00DF4843">
        <w:rPr>
          <w:rStyle w:val="BodyTextChar1"/>
          <w:rFonts w:ascii="Arial" w:hAnsi="Arial" w:cs="Arial"/>
          <w:color w:val="000000"/>
          <w:sz w:val="20"/>
          <w:szCs w:val="20"/>
          <w:lang w:eastAsia="vi-VN"/>
        </w:rPr>
        <w:t xml:space="preserve">thư </w:t>
      </w:r>
      <w:r w:rsidR="002419CF" w:rsidRPr="00DF4843">
        <w:rPr>
          <w:rStyle w:val="BodyTextChar1"/>
          <w:rFonts w:ascii="Arial" w:hAnsi="Arial" w:cs="Arial"/>
          <w:color w:val="000000"/>
          <w:sz w:val="20"/>
          <w:szCs w:val="20"/>
          <w:lang w:val="en-US"/>
        </w:rPr>
        <w:t xml:space="preserve">sau </w:t>
      </w:r>
      <w:r w:rsidR="002419CF" w:rsidRPr="00DF4843">
        <w:rPr>
          <w:rStyle w:val="BodyTextChar1"/>
          <w:rFonts w:ascii="Arial" w:hAnsi="Arial" w:cs="Arial"/>
          <w:color w:val="000000"/>
          <w:sz w:val="20"/>
          <w:szCs w:val="20"/>
          <w:lang w:eastAsia="vi-VN"/>
        </w:rPr>
        <w:t>đây:</w:t>
      </w:r>
    </w:p>
    <w:p w:rsidR="002419CF" w:rsidRPr="00DF4843" w:rsidRDefault="00BC3CBD" w:rsidP="002F38CC">
      <w:pPr>
        <w:pStyle w:val="BodyText"/>
        <w:shd w:val="clear" w:color="auto" w:fill="auto"/>
        <w:tabs>
          <w:tab w:val="left" w:pos="1937"/>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59.1. </w:t>
      </w:r>
      <w:r w:rsidR="002419CF" w:rsidRPr="00DF4843">
        <w:rPr>
          <w:rStyle w:val="BodyTextChar1"/>
          <w:rFonts w:ascii="Arial" w:hAnsi="Arial" w:cs="Arial"/>
          <w:color w:val="000000"/>
          <w:sz w:val="20"/>
          <w:szCs w:val="20"/>
          <w:lang w:eastAsia="vi-VN"/>
        </w:rPr>
        <w:t xml:space="preserve">Hóa chất: </w:t>
      </w:r>
      <w:r w:rsidR="002419CF" w:rsidRPr="00DF4843">
        <w:rPr>
          <w:rStyle w:val="BodyTextChar1"/>
          <w:rFonts w:ascii="Arial" w:hAnsi="Arial" w:cs="Arial"/>
          <w:color w:val="000000"/>
          <w:sz w:val="20"/>
          <w:szCs w:val="20"/>
          <w:lang w:val="en-US"/>
        </w:rPr>
        <w:t>1,4 butanediol, dimetansunfonat;</w:t>
      </w:r>
    </w:p>
    <w:p w:rsidR="002419CF" w:rsidRPr="00DF4843" w:rsidRDefault="00BC3CBD" w:rsidP="002F38CC">
      <w:pPr>
        <w:pStyle w:val="BodyText"/>
        <w:shd w:val="clear" w:color="auto" w:fill="auto"/>
        <w:tabs>
          <w:tab w:val="left" w:pos="1937"/>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59.2. </w:t>
      </w:r>
      <w:r w:rsidR="002419CF" w:rsidRPr="00DF4843">
        <w:rPr>
          <w:rStyle w:val="BodyTextChar1"/>
          <w:rFonts w:ascii="Arial" w:hAnsi="Arial" w:cs="Arial"/>
          <w:color w:val="000000"/>
          <w:sz w:val="20"/>
          <w:szCs w:val="20"/>
          <w:lang w:eastAsia="vi-VN"/>
        </w:rPr>
        <w:t xml:space="preserve">Hóa chất: </w:t>
      </w:r>
      <w:r w:rsidR="002419CF" w:rsidRPr="00DF4843">
        <w:rPr>
          <w:rStyle w:val="BodyTextChar1"/>
          <w:rFonts w:ascii="Arial" w:hAnsi="Arial" w:cs="Arial"/>
          <w:color w:val="000000"/>
          <w:sz w:val="20"/>
          <w:szCs w:val="20"/>
          <w:lang w:val="en-US"/>
        </w:rPr>
        <w:t>4 aminnobiphenyl;</w:t>
      </w:r>
    </w:p>
    <w:p w:rsidR="002419CF" w:rsidRPr="00DF4843" w:rsidRDefault="00BC3CBD" w:rsidP="002F38CC">
      <w:pPr>
        <w:pStyle w:val="BodyText"/>
        <w:shd w:val="clear" w:color="auto" w:fill="auto"/>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59.3. </w:t>
      </w:r>
      <w:r w:rsidR="002419CF" w:rsidRPr="00DF4843">
        <w:rPr>
          <w:rStyle w:val="BodyTextChar1"/>
          <w:rFonts w:ascii="Arial" w:hAnsi="Arial" w:cs="Arial"/>
          <w:color w:val="000000"/>
          <w:sz w:val="20"/>
          <w:szCs w:val="20"/>
          <w:lang w:eastAsia="vi-VN"/>
        </w:rPr>
        <w:t xml:space="preserve">Amiăng loại </w:t>
      </w:r>
      <w:r w:rsidR="002419CF" w:rsidRPr="00DF4843">
        <w:rPr>
          <w:rStyle w:val="BodyTextChar1"/>
          <w:rFonts w:ascii="Arial" w:hAnsi="Arial" w:cs="Arial"/>
          <w:color w:val="000000"/>
          <w:sz w:val="20"/>
          <w:szCs w:val="20"/>
          <w:lang w:val="en-US"/>
        </w:rPr>
        <w:t xml:space="preserve">amosit, </w:t>
      </w:r>
      <w:r w:rsidR="002419CF" w:rsidRPr="00DF4843">
        <w:rPr>
          <w:rStyle w:val="BodyTextChar1"/>
          <w:rFonts w:ascii="Arial" w:hAnsi="Arial" w:cs="Arial"/>
          <w:color w:val="000000"/>
          <w:sz w:val="20"/>
          <w:szCs w:val="20"/>
          <w:lang w:eastAsia="vi-VN"/>
        </w:rPr>
        <w:t xml:space="preserve">amiăng loại </w:t>
      </w:r>
      <w:r w:rsidR="002419CF" w:rsidRPr="00DF4843">
        <w:rPr>
          <w:rStyle w:val="BodyTextChar1"/>
          <w:rFonts w:ascii="Arial" w:hAnsi="Arial" w:cs="Arial"/>
          <w:color w:val="000000"/>
          <w:sz w:val="20"/>
          <w:szCs w:val="20"/>
          <w:lang w:val="en-US"/>
        </w:rPr>
        <w:t xml:space="preserve">crysotil, </w:t>
      </w:r>
      <w:r w:rsidR="002419CF" w:rsidRPr="00DF4843">
        <w:rPr>
          <w:rStyle w:val="BodyTextChar1"/>
          <w:rFonts w:ascii="Arial" w:hAnsi="Arial" w:cs="Arial"/>
          <w:color w:val="000000"/>
          <w:sz w:val="20"/>
          <w:szCs w:val="20"/>
          <w:lang w:eastAsia="vi-VN"/>
        </w:rPr>
        <w:t xml:space="preserve">amiăng loại </w:t>
      </w:r>
      <w:r w:rsidR="002419CF" w:rsidRPr="00DF4843">
        <w:rPr>
          <w:rStyle w:val="BodyTextChar1"/>
          <w:rFonts w:ascii="Arial" w:hAnsi="Arial" w:cs="Arial"/>
          <w:color w:val="000000"/>
          <w:sz w:val="20"/>
          <w:szCs w:val="20"/>
          <w:lang w:val="en-US"/>
        </w:rPr>
        <w:t>crosidolit;</w:t>
      </w:r>
    </w:p>
    <w:p w:rsidR="002419CF" w:rsidRPr="00DF4843" w:rsidRDefault="00BC3CBD" w:rsidP="002F38CC">
      <w:pPr>
        <w:pStyle w:val="BodyText"/>
        <w:shd w:val="clear" w:color="auto" w:fill="auto"/>
        <w:tabs>
          <w:tab w:val="left" w:pos="1937"/>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rPr>
        <w:t xml:space="preserve">59.4. </w:t>
      </w:r>
      <w:r w:rsidR="002419CF" w:rsidRPr="00DF4843">
        <w:rPr>
          <w:rStyle w:val="BodyTextChar1"/>
          <w:rFonts w:ascii="Arial" w:hAnsi="Arial" w:cs="Arial"/>
          <w:color w:val="000000"/>
          <w:sz w:val="20"/>
          <w:szCs w:val="20"/>
          <w:lang w:val="en-US"/>
        </w:rPr>
        <w:t xml:space="preserve">Asen (hay </w:t>
      </w:r>
      <w:r w:rsidR="002419CF" w:rsidRPr="00DF4843">
        <w:rPr>
          <w:rStyle w:val="BodyTextChar1"/>
          <w:rFonts w:ascii="Arial" w:hAnsi="Arial" w:cs="Arial"/>
          <w:color w:val="000000"/>
          <w:sz w:val="20"/>
          <w:szCs w:val="20"/>
          <w:lang w:eastAsia="vi-VN"/>
        </w:rPr>
        <w:t xml:space="preserve">thạch tín), </w:t>
      </w:r>
      <w:r w:rsidR="002419CF" w:rsidRPr="00DF4843">
        <w:rPr>
          <w:rStyle w:val="BodyTextChar1"/>
          <w:rFonts w:ascii="Arial" w:hAnsi="Arial" w:cs="Arial"/>
          <w:color w:val="000000"/>
          <w:sz w:val="20"/>
          <w:szCs w:val="20"/>
          <w:lang w:val="en-US"/>
        </w:rPr>
        <w:t>canxi asenat;</w:t>
      </w:r>
    </w:p>
    <w:p w:rsidR="002419CF" w:rsidRPr="00DF4843" w:rsidRDefault="00BC3CBD" w:rsidP="002F38CC">
      <w:pPr>
        <w:pStyle w:val="BodyText"/>
        <w:shd w:val="clear" w:color="auto" w:fill="auto"/>
        <w:tabs>
          <w:tab w:val="left" w:pos="1937"/>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rPr>
        <w:t xml:space="preserve">59.5. </w:t>
      </w:r>
      <w:r w:rsidR="002419CF" w:rsidRPr="00DF4843">
        <w:rPr>
          <w:rStyle w:val="BodyTextChar1"/>
          <w:rFonts w:ascii="Arial" w:hAnsi="Arial" w:cs="Arial"/>
          <w:color w:val="000000"/>
          <w:sz w:val="20"/>
          <w:szCs w:val="20"/>
          <w:lang w:val="en-US"/>
        </w:rPr>
        <w:t>Dioxin;</w:t>
      </w:r>
    </w:p>
    <w:p w:rsidR="002419CF" w:rsidRPr="00DF4843" w:rsidRDefault="00BC3CBD" w:rsidP="002F38CC">
      <w:pPr>
        <w:pStyle w:val="BodyText"/>
        <w:shd w:val="clear" w:color="auto" w:fill="auto"/>
        <w:tabs>
          <w:tab w:val="left" w:pos="1937"/>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rPr>
        <w:t xml:space="preserve">59.6. </w:t>
      </w:r>
      <w:r w:rsidR="002419CF" w:rsidRPr="00DF4843">
        <w:rPr>
          <w:rStyle w:val="BodyTextChar1"/>
          <w:rFonts w:ascii="Arial" w:hAnsi="Arial" w:cs="Arial"/>
          <w:color w:val="000000"/>
          <w:sz w:val="20"/>
          <w:szCs w:val="20"/>
          <w:lang w:val="en-US"/>
        </w:rPr>
        <w:t>Diclorometyl-ete;</w:t>
      </w:r>
    </w:p>
    <w:p w:rsidR="002419CF" w:rsidRPr="00DF4843" w:rsidRDefault="00BC3CBD" w:rsidP="002F38CC">
      <w:pPr>
        <w:pStyle w:val="BodyText"/>
        <w:shd w:val="clear" w:color="auto" w:fill="auto"/>
        <w:tabs>
          <w:tab w:val="left" w:pos="1937"/>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59.7. </w:t>
      </w:r>
      <w:r w:rsidR="002419CF" w:rsidRPr="00DF4843">
        <w:rPr>
          <w:rStyle w:val="BodyTextChar1"/>
          <w:rFonts w:ascii="Arial" w:hAnsi="Arial" w:cs="Arial"/>
          <w:color w:val="000000"/>
          <w:sz w:val="20"/>
          <w:szCs w:val="20"/>
          <w:lang w:eastAsia="vi-VN"/>
        </w:rPr>
        <w:t xml:space="preserve">Các loại muối </w:t>
      </w:r>
      <w:r w:rsidR="002419CF" w:rsidRPr="00DF4843">
        <w:rPr>
          <w:rStyle w:val="BodyTextChar1"/>
          <w:rFonts w:ascii="Arial" w:hAnsi="Arial" w:cs="Arial"/>
          <w:color w:val="000000"/>
          <w:sz w:val="20"/>
          <w:szCs w:val="20"/>
          <w:lang w:val="en-US"/>
        </w:rPr>
        <w:t xml:space="preserve">cromat </w:t>
      </w:r>
      <w:r w:rsidR="002419CF" w:rsidRPr="00DF4843">
        <w:rPr>
          <w:rStyle w:val="BodyTextChar1"/>
          <w:rFonts w:ascii="Arial" w:hAnsi="Arial" w:cs="Arial"/>
          <w:color w:val="000000"/>
          <w:sz w:val="20"/>
          <w:szCs w:val="20"/>
          <w:lang w:eastAsia="vi-VN"/>
        </w:rPr>
        <w:t xml:space="preserve">không </w:t>
      </w:r>
      <w:r w:rsidR="002419CF" w:rsidRPr="00DF4843">
        <w:rPr>
          <w:rStyle w:val="BodyTextChar1"/>
          <w:rFonts w:ascii="Arial" w:hAnsi="Arial" w:cs="Arial"/>
          <w:color w:val="000000"/>
          <w:sz w:val="20"/>
          <w:szCs w:val="20"/>
          <w:lang w:val="en-US"/>
        </w:rPr>
        <w:t>tan;</w:t>
      </w:r>
    </w:p>
    <w:p w:rsidR="002419CF" w:rsidRPr="00DF4843" w:rsidRDefault="00BC3CBD" w:rsidP="002F38CC">
      <w:pPr>
        <w:pStyle w:val="BodyText"/>
        <w:shd w:val="clear" w:color="auto" w:fill="auto"/>
        <w:tabs>
          <w:tab w:val="left" w:pos="1937"/>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59.8. </w:t>
      </w:r>
      <w:r w:rsidR="002419CF" w:rsidRPr="00DF4843">
        <w:rPr>
          <w:rStyle w:val="BodyTextChar1"/>
          <w:rFonts w:ascii="Arial" w:hAnsi="Arial" w:cs="Arial"/>
          <w:color w:val="000000"/>
          <w:sz w:val="20"/>
          <w:szCs w:val="20"/>
          <w:lang w:eastAsia="vi-VN"/>
        </w:rPr>
        <w:t xml:space="preserve">Nhựa </w:t>
      </w:r>
      <w:r w:rsidR="002419CF" w:rsidRPr="00DF4843">
        <w:rPr>
          <w:rStyle w:val="BodyTextChar1"/>
          <w:rFonts w:ascii="Arial" w:hAnsi="Arial" w:cs="Arial"/>
          <w:color w:val="000000"/>
          <w:sz w:val="20"/>
          <w:szCs w:val="20"/>
          <w:lang w:val="en-US"/>
        </w:rPr>
        <w:t xml:space="preserve">than </w:t>
      </w:r>
      <w:r w:rsidR="002419CF" w:rsidRPr="00DF4843">
        <w:rPr>
          <w:rStyle w:val="BodyTextChar1"/>
          <w:rFonts w:ascii="Arial" w:hAnsi="Arial" w:cs="Arial"/>
          <w:color w:val="000000"/>
          <w:sz w:val="20"/>
          <w:szCs w:val="20"/>
          <w:lang w:eastAsia="vi-VN"/>
        </w:rPr>
        <w:t xml:space="preserve">đá, phần </w:t>
      </w:r>
      <w:r w:rsidR="002419CF" w:rsidRPr="00DF4843">
        <w:rPr>
          <w:rStyle w:val="BodyTextChar1"/>
          <w:rFonts w:ascii="Arial" w:hAnsi="Arial" w:cs="Arial"/>
          <w:color w:val="000000"/>
          <w:sz w:val="20"/>
          <w:szCs w:val="20"/>
          <w:lang w:val="en-US"/>
        </w:rPr>
        <w:t xml:space="preserve">bay </w:t>
      </w:r>
      <w:r w:rsidR="002419CF" w:rsidRPr="00DF4843">
        <w:rPr>
          <w:rStyle w:val="BodyTextChar1"/>
          <w:rFonts w:ascii="Arial" w:hAnsi="Arial" w:cs="Arial"/>
          <w:color w:val="000000"/>
          <w:sz w:val="20"/>
          <w:szCs w:val="20"/>
          <w:lang w:eastAsia="vi-VN"/>
        </w:rPr>
        <w:t xml:space="preserve">hơi nhựa </w:t>
      </w:r>
      <w:r w:rsidR="002419CF" w:rsidRPr="00DF4843">
        <w:rPr>
          <w:rStyle w:val="BodyTextChar1"/>
          <w:rFonts w:ascii="Arial" w:hAnsi="Arial" w:cs="Arial"/>
          <w:color w:val="000000"/>
          <w:sz w:val="20"/>
          <w:szCs w:val="20"/>
          <w:lang w:val="en-US"/>
        </w:rPr>
        <w:t xml:space="preserve">than </w:t>
      </w:r>
      <w:r w:rsidR="002419CF" w:rsidRPr="00DF4843">
        <w:rPr>
          <w:rStyle w:val="BodyTextChar1"/>
          <w:rFonts w:ascii="Arial" w:hAnsi="Arial" w:cs="Arial"/>
          <w:color w:val="000000"/>
          <w:sz w:val="20"/>
          <w:szCs w:val="20"/>
          <w:lang w:eastAsia="vi-VN"/>
        </w:rPr>
        <w:t>đá;</w:t>
      </w:r>
    </w:p>
    <w:p w:rsidR="002419CF" w:rsidRPr="00DF4843" w:rsidRDefault="00BC3CBD" w:rsidP="002F38CC">
      <w:pPr>
        <w:pStyle w:val="BodyText"/>
        <w:shd w:val="clear" w:color="auto" w:fill="auto"/>
        <w:tabs>
          <w:tab w:val="left" w:pos="1937"/>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rPr>
        <w:t xml:space="preserve">59.9. </w:t>
      </w:r>
      <w:r w:rsidR="002419CF" w:rsidRPr="00DF4843">
        <w:rPr>
          <w:rStyle w:val="BodyTextChar1"/>
          <w:rFonts w:ascii="Arial" w:hAnsi="Arial" w:cs="Arial"/>
          <w:color w:val="000000"/>
          <w:sz w:val="20"/>
          <w:szCs w:val="20"/>
          <w:lang w:val="en-US"/>
        </w:rPr>
        <w:t>Xyclophotphamit;</w:t>
      </w:r>
    </w:p>
    <w:p w:rsidR="002419CF" w:rsidRPr="00DF4843" w:rsidRDefault="00BC3CBD" w:rsidP="002F38CC">
      <w:pPr>
        <w:pStyle w:val="BodyText"/>
        <w:shd w:val="clear" w:color="auto" w:fill="auto"/>
        <w:tabs>
          <w:tab w:val="left" w:pos="2081"/>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rPr>
        <w:t xml:space="preserve">59.10. </w:t>
      </w:r>
      <w:r w:rsidR="002419CF" w:rsidRPr="00DF4843">
        <w:rPr>
          <w:rStyle w:val="BodyTextChar1"/>
          <w:rFonts w:ascii="Arial" w:hAnsi="Arial" w:cs="Arial"/>
          <w:color w:val="000000"/>
          <w:sz w:val="20"/>
          <w:szCs w:val="20"/>
          <w:lang w:val="en-US"/>
        </w:rPr>
        <w:t>Dietylstilboestol;</w:t>
      </w:r>
    </w:p>
    <w:p w:rsidR="002419CF" w:rsidRPr="00DF4843" w:rsidRDefault="00BC3CBD" w:rsidP="002F38CC">
      <w:pPr>
        <w:pStyle w:val="BodyText"/>
        <w:shd w:val="clear" w:color="auto" w:fill="auto"/>
        <w:tabs>
          <w:tab w:val="left" w:pos="2081"/>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59.11. </w:t>
      </w:r>
      <w:r w:rsidR="002419CF" w:rsidRPr="00DF4843">
        <w:rPr>
          <w:rStyle w:val="BodyTextChar1"/>
          <w:rFonts w:ascii="Arial" w:hAnsi="Arial" w:cs="Arial"/>
          <w:color w:val="000000"/>
          <w:sz w:val="20"/>
          <w:szCs w:val="20"/>
          <w:lang w:eastAsia="vi-VN"/>
        </w:rPr>
        <w:t xml:space="preserve">Hóa chất: </w:t>
      </w:r>
      <w:r w:rsidR="002419CF" w:rsidRPr="00DF4843">
        <w:rPr>
          <w:rStyle w:val="BodyTextChar1"/>
          <w:rFonts w:ascii="Arial" w:hAnsi="Arial" w:cs="Arial"/>
          <w:color w:val="000000"/>
          <w:sz w:val="20"/>
          <w:szCs w:val="20"/>
          <w:lang w:val="en-US"/>
        </w:rPr>
        <w:t>2, Naphtylamin;</w:t>
      </w:r>
    </w:p>
    <w:p w:rsidR="002419CF" w:rsidRPr="00DF4843" w:rsidRDefault="00BC3CBD" w:rsidP="002F38CC">
      <w:pPr>
        <w:pStyle w:val="BodyText"/>
        <w:shd w:val="clear" w:color="auto" w:fill="auto"/>
        <w:tabs>
          <w:tab w:val="left" w:pos="204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59.12. </w:t>
      </w:r>
      <w:r w:rsidR="002419CF" w:rsidRPr="00DF4843">
        <w:rPr>
          <w:rStyle w:val="BodyTextChar1"/>
          <w:rFonts w:ascii="Arial" w:hAnsi="Arial" w:cs="Arial"/>
          <w:color w:val="000000"/>
          <w:sz w:val="20"/>
          <w:szCs w:val="20"/>
          <w:lang w:eastAsia="vi-VN"/>
        </w:rPr>
        <w:t>Hóa chất: N, N - di (Cloroetyl). 2. Naphtylamin;</w:t>
      </w:r>
    </w:p>
    <w:p w:rsidR="002419CF" w:rsidRPr="00DF4843" w:rsidRDefault="00BC3CBD" w:rsidP="002F38CC">
      <w:pPr>
        <w:pStyle w:val="BodyText"/>
        <w:shd w:val="clear" w:color="auto" w:fill="auto"/>
        <w:tabs>
          <w:tab w:val="left" w:pos="204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59.13. </w:t>
      </w:r>
      <w:r w:rsidR="002419CF" w:rsidRPr="00DF4843">
        <w:rPr>
          <w:rStyle w:val="BodyTextChar1"/>
          <w:rFonts w:ascii="Arial" w:hAnsi="Arial" w:cs="Arial"/>
          <w:color w:val="000000"/>
          <w:sz w:val="20"/>
          <w:szCs w:val="20"/>
          <w:lang w:eastAsia="vi-VN"/>
        </w:rPr>
        <w:t>Thori dioxyt;</w:t>
      </w:r>
    </w:p>
    <w:p w:rsidR="002419CF" w:rsidRPr="00DF4843" w:rsidRDefault="00BC3CBD" w:rsidP="002F38CC">
      <w:pPr>
        <w:pStyle w:val="BodyText"/>
        <w:shd w:val="clear" w:color="auto" w:fill="auto"/>
        <w:tabs>
          <w:tab w:val="left" w:pos="204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59.14. </w:t>
      </w:r>
      <w:r w:rsidR="002419CF" w:rsidRPr="00DF4843">
        <w:rPr>
          <w:rStyle w:val="BodyTextChar1"/>
          <w:rFonts w:ascii="Arial" w:hAnsi="Arial" w:cs="Arial"/>
          <w:color w:val="000000"/>
          <w:sz w:val="20"/>
          <w:szCs w:val="20"/>
          <w:lang w:eastAsia="vi-VN"/>
        </w:rPr>
        <w:t>Theosufan;</w:t>
      </w:r>
    </w:p>
    <w:p w:rsidR="002419CF" w:rsidRPr="00DF4843" w:rsidRDefault="00BC3CBD" w:rsidP="002F38CC">
      <w:pPr>
        <w:pStyle w:val="BodyText"/>
        <w:shd w:val="clear" w:color="auto" w:fill="auto"/>
        <w:tabs>
          <w:tab w:val="left" w:pos="204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59.15. </w:t>
      </w:r>
      <w:r w:rsidR="002419CF" w:rsidRPr="00DF4843">
        <w:rPr>
          <w:rStyle w:val="BodyTextChar1"/>
          <w:rFonts w:ascii="Arial" w:hAnsi="Arial" w:cs="Arial"/>
          <w:color w:val="000000"/>
          <w:sz w:val="20"/>
          <w:szCs w:val="20"/>
          <w:lang w:eastAsia="vi-VN"/>
        </w:rPr>
        <w:t>Vinyl clorua, vinyl clorid;</w:t>
      </w:r>
    </w:p>
    <w:p w:rsidR="002419CF" w:rsidRPr="00DF4843" w:rsidRDefault="00BC3CBD" w:rsidP="002F38CC">
      <w:pPr>
        <w:pStyle w:val="BodyText"/>
        <w:shd w:val="clear" w:color="auto" w:fill="auto"/>
        <w:tabs>
          <w:tab w:val="left" w:pos="204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59.16. </w:t>
      </w:r>
      <w:r w:rsidR="002419CF" w:rsidRPr="00DF4843">
        <w:rPr>
          <w:rStyle w:val="BodyTextChar1"/>
          <w:rFonts w:ascii="Arial" w:hAnsi="Arial" w:cs="Arial"/>
          <w:color w:val="000000"/>
          <w:sz w:val="20"/>
          <w:szCs w:val="20"/>
          <w:lang w:eastAsia="vi-VN"/>
        </w:rPr>
        <w:t>Hóa chất: 4- amino, 10- metyl flolic axít;</w:t>
      </w:r>
    </w:p>
    <w:p w:rsidR="002419CF" w:rsidRPr="00DF4843" w:rsidRDefault="00BC3CBD" w:rsidP="002F38CC">
      <w:pPr>
        <w:pStyle w:val="BodyText"/>
        <w:shd w:val="clear" w:color="auto" w:fill="auto"/>
        <w:tabs>
          <w:tab w:val="left" w:pos="204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59.17. </w:t>
      </w:r>
      <w:r w:rsidR="002419CF" w:rsidRPr="00DF4843">
        <w:rPr>
          <w:rStyle w:val="BodyTextChar1"/>
          <w:rFonts w:ascii="Arial" w:hAnsi="Arial" w:cs="Arial"/>
          <w:color w:val="000000"/>
          <w:sz w:val="20"/>
          <w:szCs w:val="20"/>
          <w:lang w:eastAsia="vi-VN"/>
        </w:rPr>
        <w:t>Thuỷ ngân, hợp chất metyl thủy ngân, metyl thủy ngân</w:t>
      </w:r>
      <w:r w:rsidRPr="00DF4843">
        <w:rPr>
          <w:rStyle w:val="BodyTextChar1"/>
          <w:rFonts w:ascii="Arial" w:hAnsi="Arial" w:cs="Arial"/>
          <w:color w:val="000000"/>
          <w:sz w:val="20"/>
          <w:szCs w:val="20"/>
          <w:lang w:val="en-US" w:eastAsia="vi-VN"/>
        </w:rPr>
        <w:t xml:space="preserve"> </w:t>
      </w:r>
      <w:r w:rsidR="002419CF" w:rsidRPr="00DF4843">
        <w:rPr>
          <w:rStyle w:val="BodyTextChar1"/>
          <w:rFonts w:ascii="Arial" w:hAnsi="Arial" w:cs="Arial"/>
          <w:color w:val="000000"/>
          <w:sz w:val="20"/>
          <w:szCs w:val="20"/>
          <w:lang w:eastAsia="vi-VN"/>
        </w:rPr>
        <w:t>clorua;</w:t>
      </w:r>
    </w:p>
    <w:p w:rsidR="002419CF" w:rsidRPr="00DF4843" w:rsidRDefault="00BC3CBD" w:rsidP="002F38CC">
      <w:pPr>
        <w:pStyle w:val="BodyText"/>
        <w:shd w:val="clear" w:color="auto" w:fill="auto"/>
        <w:tabs>
          <w:tab w:val="left" w:pos="204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59.18. </w:t>
      </w:r>
      <w:r w:rsidR="002419CF" w:rsidRPr="00DF4843">
        <w:rPr>
          <w:rStyle w:val="BodyTextChar1"/>
          <w:rFonts w:ascii="Arial" w:hAnsi="Arial" w:cs="Arial"/>
          <w:color w:val="000000"/>
          <w:sz w:val="20"/>
          <w:szCs w:val="20"/>
          <w:lang w:eastAsia="vi-VN"/>
        </w:rPr>
        <w:t>Nitơ pentoxyt;</w:t>
      </w:r>
    </w:p>
    <w:p w:rsidR="002419CF" w:rsidRPr="00DF4843" w:rsidRDefault="00BC3CBD" w:rsidP="002F38CC">
      <w:pPr>
        <w:pStyle w:val="BodyText"/>
        <w:shd w:val="clear" w:color="auto" w:fill="auto"/>
        <w:tabs>
          <w:tab w:val="left" w:pos="204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59.19. </w:t>
      </w:r>
      <w:r w:rsidR="002419CF" w:rsidRPr="00DF4843">
        <w:rPr>
          <w:rStyle w:val="BodyTextChar1"/>
          <w:rFonts w:ascii="Arial" w:hAnsi="Arial" w:cs="Arial"/>
          <w:color w:val="000000"/>
          <w:sz w:val="20"/>
          <w:szCs w:val="20"/>
          <w:lang w:eastAsia="vi-VN"/>
        </w:rPr>
        <w:t>Hóa chất: 2,3,7,8 tetracloro dibenzen furan;</w:t>
      </w:r>
    </w:p>
    <w:p w:rsidR="002419CF" w:rsidRPr="00DF4843" w:rsidRDefault="00BC3CBD" w:rsidP="002F38CC">
      <w:pPr>
        <w:pStyle w:val="BodyText"/>
        <w:shd w:val="clear" w:color="auto" w:fill="auto"/>
        <w:tabs>
          <w:tab w:val="left" w:pos="204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59.20. </w:t>
      </w:r>
      <w:r w:rsidR="002419CF" w:rsidRPr="00DF4843">
        <w:rPr>
          <w:rStyle w:val="BodyTextChar1"/>
          <w:rFonts w:ascii="Arial" w:hAnsi="Arial" w:cs="Arial"/>
          <w:color w:val="000000"/>
          <w:sz w:val="20"/>
          <w:szCs w:val="20"/>
          <w:lang w:eastAsia="vi-VN"/>
        </w:rPr>
        <w:t>Hóa chất: 2- alphaphenyl-beta axetyletyl;</w:t>
      </w:r>
    </w:p>
    <w:p w:rsidR="002419CF" w:rsidRPr="00DF4843" w:rsidRDefault="00BC3CBD" w:rsidP="002F38CC">
      <w:pPr>
        <w:pStyle w:val="BodyText"/>
        <w:shd w:val="clear" w:color="auto" w:fill="auto"/>
        <w:tabs>
          <w:tab w:val="left" w:pos="204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59.21. </w:t>
      </w:r>
      <w:r w:rsidR="002419CF" w:rsidRPr="00DF4843">
        <w:rPr>
          <w:rStyle w:val="BodyTextChar1"/>
          <w:rFonts w:ascii="Arial" w:hAnsi="Arial" w:cs="Arial"/>
          <w:color w:val="000000"/>
          <w:sz w:val="20"/>
          <w:szCs w:val="20"/>
          <w:lang w:eastAsia="vi-VN"/>
        </w:rPr>
        <w:t>Axety salixylic axít;</w:t>
      </w:r>
    </w:p>
    <w:p w:rsidR="002419CF" w:rsidRPr="00DF4843" w:rsidRDefault="00BC3CBD" w:rsidP="002F38CC">
      <w:pPr>
        <w:pStyle w:val="BodyText"/>
        <w:shd w:val="clear" w:color="auto" w:fill="auto"/>
        <w:tabs>
          <w:tab w:val="left" w:pos="204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59.22. </w:t>
      </w:r>
      <w:r w:rsidR="002419CF" w:rsidRPr="00DF4843">
        <w:rPr>
          <w:rStyle w:val="BodyTextChar1"/>
          <w:rFonts w:ascii="Arial" w:hAnsi="Arial" w:cs="Arial"/>
          <w:color w:val="000000"/>
          <w:sz w:val="20"/>
          <w:szCs w:val="20"/>
          <w:lang w:eastAsia="vi-VN"/>
        </w:rPr>
        <w:t>Asparagin;</w:t>
      </w:r>
    </w:p>
    <w:p w:rsidR="002419CF" w:rsidRPr="00DF4843" w:rsidRDefault="00BC3CBD" w:rsidP="002F38CC">
      <w:pPr>
        <w:pStyle w:val="BodyText"/>
        <w:shd w:val="clear" w:color="auto" w:fill="auto"/>
        <w:tabs>
          <w:tab w:val="left" w:pos="204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59.23. </w:t>
      </w:r>
      <w:r w:rsidR="002419CF" w:rsidRPr="00DF4843">
        <w:rPr>
          <w:rStyle w:val="BodyTextChar1"/>
          <w:rFonts w:ascii="Arial" w:hAnsi="Arial" w:cs="Arial"/>
          <w:color w:val="000000"/>
          <w:sz w:val="20"/>
          <w:szCs w:val="20"/>
          <w:lang w:eastAsia="vi-VN"/>
        </w:rPr>
        <w:t>Benomyl;</w:t>
      </w:r>
    </w:p>
    <w:p w:rsidR="002419CF" w:rsidRPr="00DF4843" w:rsidRDefault="00BC3CBD" w:rsidP="002F38CC">
      <w:pPr>
        <w:pStyle w:val="BodyText"/>
        <w:shd w:val="clear" w:color="auto" w:fill="auto"/>
        <w:tabs>
          <w:tab w:val="left" w:pos="204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59.24. </w:t>
      </w:r>
      <w:r w:rsidR="002419CF" w:rsidRPr="00DF4843">
        <w:rPr>
          <w:rStyle w:val="BodyTextChar1"/>
          <w:rFonts w:ascii="Arial" w:hAnsi="Arial" w:cs="Arial"/>
          <w:color w:val="000000"/>
          <w:sz w:val="20"/>
          <w:szCs w:val="20"/>
          <w:lang w:eastAsia="vi-VN"/>
        </w:rPr>
        <w:t>Boric axít;</w:t>
      </w:r>
    </w:p>
    <w:p w:rsidR="002419CF" w:rsidRPr="00DF4843" w:rsidRDefault="00BC3CBD" w:rsidP="002F38CC">
      <w:pPr>
        <w:pStyle w:val="BodyText"/>
        <w:shd w:val="clear" w:color="auto" w:fill="auto"/>
        <w:tabs>
          <w:tab w:val="left" w:pos="204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59.25. </w:t>
      </w:r>
      <w:r w:rsidR="002419CF" w:rsidRPr="00DF4843">
        <w:rPr>
          <w:rStyle w:val="BodyTextChar1"/>
          <w:rFonts w:ascii="Arial" w:hAnsi="Arial" w:cs="Arial"/>
          <w:color w:val="000000"/>
          <w:sz w:val="20"/>
          <w:szCs w:val="20"/>
          <w:lang w:eastAsia="vi-VN"/>
        </w:rPr>
        <w:t>Cafein;</w:t>
      </w:r>
    </w:p>
    <w:p w:rsidR="002419CF" w:rsidRPr="00DF4843" w:rsidRDefault="00BC3CBD" w:rsidP="002F38CC">
      <w:pPr>
        <w:pStyle w:val="BodyText"/>
        <w:shd w:val="clear" w:color="auto" w:fill="auto"/>
        <w:tabs>
          <w:tab w:val="left" w:pos="2081"/>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rPr>
        <w:t xml:space="preserve">59.26. </w:t>
      </w:r>
      <w:r w:rsidR="002419CF" w:rsidRPr="00DF4843">
        <w:rPr>
          <w:rStyle w:val="BodyTextChar1"/>
          <w:rFonts w:ascii="Arial" w:hAnsi="Arial" w:cs="Arial"/>
          <w:color w:val="000000"/>
          <w:sz w:val="20"/>
          <w:szCs w:val="20"/>
          <w:lang w:val="en-US"/>
        </w:rPr>
        <w:t>Dimetyl sunfoxid;</w:t>
      </w:r>
    </w:p>
    <w:p w:rsidR="002419CF" w:rsidRPr="00DF4843" w:rsidRDefault="00BC3CBD" w:rsidP="002F38CC">
      <w:pPr>
        <w:pStyle w:val="BodyText"/>
        <w:shd w:val="clear" w:color="auto" w:fill="auto"/>
        <w:tabs>
          <w:tab w:val="left" w:pos="2081"/>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rPr>
        <w:t xml:space="preserve">59.27. </w:t>
      </w:r>
      <w:r w:rsidR="002419CF" w:rsidRPr="00DF4843">
        <w:rPr>
          <w:rStyle w:val="BodyTextChar1"/>
          <w:rFonts w:ascii="Arial" w:hAnsi="Arial" w:cs="Arial"/>
          <w:color w:val="000000"/>
          <w:sz w:val="20"/>
          <w:szCs w:val="20"/>
          <w:lang w:val="en-US"/>
        </w:rPr>
        <w:t>Direct blue-1;</w:t>
      </w:r>
    </w:p>
    <w:p w:rsidR="002419CF" w:rsidRPr="00DF4843" w:rsidRDefault="00BC3CBD" w:rsidP="002F38CC">
      <w:pPr>
        <w:pStyle w:val="BodyText"/>
        <w:shd w:val="clear" w:color="auto" w:fill="auto"/>
        <w:tabs>
          <w:tab w:val="left" w:pos="2081"/>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rPr>
        <w:t xml:space="preserve">59.28. </w:t>
      </w:r>
      <w:r w:rsidR="002419CF" w:rsidRPr="00DF4843">
        <w:rPr>
          <w:rStyle w:val="BodyTextChar1"/>
          <w:rFonts w:ascii="Arial" w:hAnsi="Arial" w:cs="Arial"/>
          <w:color w:val="000000"/>
          <w:sz w:val="20"/>
          <w:szCs w:val="20"/>
          <w:lang w:val="en-US"/>
        </w:rPr>
        <w:t>Focmamid;</w:t>
      </w:r>
    </w:p>
    <w:p w:rsidR="002419CF" w:rsidRPr="00DF4843" w:rsidRDefault="00BC3CBD" w:rsidP="002F38CC">
      <w:pPr>
        <w:pStyle w:val="BodyText"/>
        <w:shd w:val="clear" w:color="auto" w:fill="auto"/>
        <w:tabs>
          <w:tab w:val="left" w:pos="2081"/>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rPr>
        <w:t xml:space="preserve">59.29. </w:t>
      </w:r>
      <w:r w:rsidR="002419CF" w:rsidRPr="00DF4843">
        <w:rPr>
          <w:rStyle w:val="BodyTextChar1"/>
          <w:rFonts w:ascii="Arial" w:hAnsi="Arial" w:cs="Arial"/>
          <w:color w:val="000000"/>
          <w:sz w:val="20"/>
          <w:szCs w:val="20"/>
          <w:lang w:val="en-US"/>
        </w:rPr>
        <w:t>Hydrocortison, Hydrocortission axetat;</w:t>
      </w:r>
    </w:p>
    <w:p w:rsidR="002419CF" w:rsidRPr="00DF4843" w:rsidRDefault="00BC3CBD" w:rsidP="002F38CC">
      <w:pPr>
        <w:pStyle w:val="BodyText"/>
        <w:shd w:val="clear" w:color="auto" w:fill="auto"/>
        <w:tabs>
          <w:tab w:val="left" w:pos="2081"/>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rPr>
        <w:t xml:space="preserve">59.30. </w:t>
      </w:r>
      <w:r w:rsidR="002419CF" w:rsidRPr="00DF4843">
        <w:rPr>
          <w:rStyle w:val="BodyTextChar1"/>
          <w:rFonts w:ascii="Arial" w:hAnsi="Arial" w:cs="Arial"/>
          <w:color w:val="000000"/>
          <w:sz w:val="20"/>
          <w:szCs w:val="20"/>
          <w:lang w:val="en-US"/>
        </w:rPr>
        <w:t xml:space="preserve">Iod (kim </w:t>
      </w:r>
      <w:r w:rsidR="002419CF" w:rsidRPr="00DF4843">
        <w:rPr>
          <w:rStyle w:val="BodyTextChar1"/>
          <w:rFonts w:ascii="Arial" w:hAnsi="Arial" w:cs="Arial"/>
          <w:color w:val="000000"/>
          <w:sz w:val="20"/>
          <w:szCs w:val="20"/>
          <w:lang w:eastAsia="vi-VN"/>
        </w:rPr>
        <w:t>loại);</w:t>
      </w:r>
    </w:p>
    <w:p w:rsidR="002419CF" w:rsidRPr="00DF4843" w:rsidRDefault="00BC3CBD" w:rsidP="002F38CC">
      <w:pPr>
        <w:pStyle w:val="BodyText"/>
        <w:shd w:val="clear" w:color="auto" w:fill="auto"/>
        <w:tabs>
          <w:tab w:val="left" w:pos="2041"/>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59.31. </w:t>
      </w:r>
      <w:r w:rsidR="002419CF" w:rsidRPr="00DF4843">
        <w:rPr>
          <w:rStyle w:val="BodyTextChar1"/>
          <w:rFonts w:ascii="Arial" w:hAnsi="Arial" w:cs="Arial"/>
          <w:color w:val="000000"/>
          <w:sz w:val="20"/>
          <w:szCs w:val="20"/>
          <w:lang w:eastAsia="vi-VN"/>
        </w:rPr>
        <w:t xml:space="preserve">Chì, chì </w:t>
      </w:r>
      <w:r w:rsidR="002419CF" w:rsidRPr="00DF4843">
        <w:rPr>
          <w:rStyle w:val="BodyTextChar1"/>
          <w:rFonts w:ascii="Arial" w:hAnsi="Arial" w:cs="Arial"/>
          <w:color w:val="000000"/>
          <w:sz w:val="20"/>
          <w:szCs w:val="20"/>
          <w:lang w:val="en-US"/>
        </w:rPr>
        <w:t xml:space="preserve">axetat, </w:t>
      </w:r>
      <w:r w:rsidR="002419CF" w:rsidRPr="00DF4843">
        <w:rPr>
          <w:rStyle w:val="BodyTextChar1"/>
          <w:rFonts w:ascii="Arial" w:hAnsi="Arial" w:cs="Arial"/>
          <w:color w:val="000000"/>
          <w:sz w:val="20"/>
          <w:szCs w:val="20"/>
          <w:lang w:eastAsia="vi-VN"/>
        </w:rPr>
        <w:t xml:space="preserve">chì </w:t>
      </w:r>
      <w:r w:rsidR="002419CF" w:rsidRPr="00DF4843">
        <w:rPr>
          <w:rStyle w:val="BodyTextChar1"/>
          <w:rFonts w:ascii="Arial" w:hAnsi="Arial" w:cs="Arial"/>
          <w:color w:val="000000"/>
          <w:sz w:val="20"/>
          <w:szCs w:val="20"/>
          <w:lang w:val="en-US"/>
        </w:rPr>
        <w:t xml:space="preserve">nitrat </w:t>
      </w:r>
      <w:r w:rsidR="002419CF" w:rsidRPr="00DF4843">
        <w:rPr>
          <w:rStyle w:val="BodyTextChar1"/>
          <w:rFonts w:ascii="Arial" w:hAnsi="Arial" w:cs="Arial"/>
          <w:color w:val="000000"/>
          <w:sz w:val="20"/>
          <w:szCs w:val="20"/>
          <w:lang w:eastAsia="vi-VN"/>
        </w:rPr>
        <w:t xml:space="preserve">(tiếp xúc với xăng sơn, mực </w:t>
      </w:r>
      <w:r w:rsidR="002419CF" w:rsidRPr="00DF4843">
        <w:rPr>
          <w:rStyle w:val="BodyTextChar1"/>
          <w:rFonts w:ascii="Arial" w:hAnsi="Arial" w:cs="Arial"/>
          <w:color w:val="000000"/>
          <w:sz w:val="20"/>
          <w:szCs w:val="20"/>
          <w:lang w:val="en-US"/>
        </w:rPr>
        <w:t xml:space="preserve">in </w:t>
      </w:r>
      <w:r w:rsidR="002419CF" w:rsidRPr="00DF4843">
        <w:rPr>
          <w:rStyle w:val="BodyTextChar1"/>
          <w:rFonts w:ascii="Arial" w:hAnsi="Arial" w:cs="Arial"/>
          <w:color w:val="000000"/>
          <w:sz w:val="20"/>
          <w:szCs w:val="20"/>
          <w:lang w:eastAsia="vi-VN"/>
        </w:rPr>
        <w:t xml:space="preserve">có chứa chì, sản xuất ắc </w:t>
      </w:r>
      <w:r w:rsidR="002419CF" w:rsidRPr="00DF4843">
        <w:rPr>
          <w:rStyle w:val="BodyTextChar1"/>
          <w:rFonts w:ascii="Arial" w:hAnsi="Arial" w:cs="Arial"/>
          <w:color w:val="000000"/>
          <w:sz w:val="20"/>
          <w:szCs w:val="20"/>
          <w:lang w:val="en-US"/>
        </w:rPr>
        <w:t xml:space="preserve">quy, </w:t>
      </w:r>
      <w:r w:rsidR="002419CF" w:rsidRPr="00DF4843">
        <w:rPr>
          <w:rStyle w:val="BodyTextChar1"/>
          <w:rFonts w:ascii="Arial" w:hAnsi="Arial" w:cs="Arial"/>
          <w:color w:val="000000"/>
          <w:sz w:val="20"/>
          <w:szCs w:val="20"/>
          <w:lang w:eastAsia="vi-VN"/>
        </w:rPr>
        <w:t>hàn chì);</w:t>
      </w:r>
    </w:p>
    <w:p w:rsidR="002419CF" w:rsidRPr="00DF4843" w:rsidRDefault="00BC3CBD" w:rsidP="002F38CC">
      <w:pPr>
        <w:pStyle w:val="BodyText"/>
        <w:shd w:val="clear" w:color="auto" w:fill="auto"/>
        <w:tabs>
          <w:tab w:val="left" w:pos="2081"/>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rPr>
        <w:t xml:space="preserve">59.32. </w:t>
      </w:r>
      <w:r w:rsidR="002419CF" w:rsidRPr="00DF4843">
        <w:rPr>
          <w:rStyle w:val="BodyTextChar1"/>
          <w:rFonts w:ascii="Arial" w:hAnsi="Arial" w:cs="Arial"/>
          <w:color w:val="000000"/>
          <w:sz w:val="20"/>
          <w:szCs w:val="20"/>
          <w:lang w:val="en-US"/>
        </w:rPr>
        <w:t>Mercapto, purin;</w:t>
      </w:r>
    </w:p>
    <w:p w:rsidR="002419CF" w:rsidRPr="00DF4843" w:rsidRDefault="00BC3CBD" w:rsidP="002F38CC">
      <w:pPr>
        <w:pStyle w:val="BodyText"/>
        <w:shd w:val="clear" w:color="auto" w:fill="auto"/>
        <w:tabs>
          <w:tab w:val="left" w:pos="2081"/>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rPr>
        <w:t xml:space="preserve">59.33. </w:t>
      </w:r>
      <w:r w:rsidR="002419CF" w:rsidRPr="00DF4843">
        <w:rPr>
          <w:rStyle w:val="BodyTextChar1"/>
          <w:rFonts w:ascii="Arial" w:hAnsi="Arial" w:cs="Arial"/>
          <w:color w:val="000000"/>
          <w:sz w:val="20"/>
          <w:szCs w:val="20"/>
          <w:lang w:val="en-US"/>
        </w:rPr>
        <w:t>Kali bromua, kali iodua;</w:t>
      </w:r>
    </w:p>
    <w:p w:rsidR="002419CF" w:rsidRPr="00DF4843" w:rsidRDefault="00BC3CBD" w:rsidP="002F38CC">
      <w:pPr>
        <w:pStyle w:val="BodyText"/>
        <w:shd w:val="clear" w:color="auto" w:fill="auto"/>
        <w:tabs>
          <w:tab w:val="left" w:pos="2081"/>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rPr>
        <w:t>59.34. Propyl- thio- uracil</w:t>
      </w:r>
      <w:r w:rsidR="002419CF" w:rsidRPr="00DF4843">
        <w:rPr>
          <w:rStyle w:val="BodyTextChar1"/>
          <w:rFonts w:ascii="Arial" w:hAnsi="Arial" w:cs="Arial"/>
          <w:color w:val="000000"/>
          <w:sz w:val="20"/>
          <w:szCs w:val="20"/>
          <w:lang w:val="en-US"/>
        </w:rPr>
        <w:t>;</w:t>
      </w:r>
    </w:p>
    <w:p w:rsidR="002419CF" w:rsidRPr="00DF4843" w:rsidRDefault="00BC3CBD" w:rsidP="002F38CC">
      <w:pPr>
        <w:pStyle w:val="BodyText"/>
        <w:shd w:val="clear" w:color="auto" w:fill="auto"/>
        <w:tabs>
          <w:tab w:val="left" w:pos="2081"/>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rPr>
        <w:t>59.35. Ribavirin</w:t>
      </w:r>
      <w:r w:rsidR="002419CF" w:rsidRPr="00DF4843">
        <w:rPr>
          <w:rStyle w:val="BodyTextChar1"/>
          <w:rFonts w:ascii="Arial" w:hAnsi="Arial" w:cs="Arial"/>
          <w:color w:val="000000"/>
          <w:sz w:val="20"/>
          <w:szCs w:val="20"/>
          <w:lang w:val="en-US"/>
        </w:rPr>
        <w:t>;</w:t>
      </w:r>
    </w:p>
    <w:p w:rsidR="002419CF" w:rsidRPr="00DF4843" w:rsidRDefault="00BC3CBD" w:rsidP="002F38CC">
      <w:pPr>
        <w:pStyle w:val="BodyText"/>
        <w:shd w:val="clear" w:color="auto" w:fill="auto"/>
        <w:tabs>
          <w:tab w:val="left" w:pos="2081"/>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rPr>
        <w:lastRenderedPageBreak/>
        <w:t xml:space="preserve">59.36. </w:t>
      </w:r>
      <w:r w:rsidR="002419CF" w:rsidRPr="00DF4843">
        <w:rPr>
          <w:rStyle w:val="BodyTextChar1"/>
          <w:rFonts w:ascii="Arial" w:hAnsi="Arial" w:cs="Arial"/>
          <w:color w:val="000000"/>
          <w:sz w:val="20"/>
          <w:szCs w:val="20"/>
          <w:lang w:val="en-US"/>
        </w:rPr>
        <w:t>Natri asenat, natri aseni</w:t>
      </w:r>
      <w:r w:rsidRPr="00DF4843">
        <w:rPr>
          <w:rStyle w:val="BodyTextChar1"/>
          <w:rFonts w:ascii="Arial" w:hAnsi="Arial" w:cs="Arial"/>
          <w:color w:val="000000"/>
          <w:sz w:val="20"/>
          <w:szCs w:val="20"/>
          <w:lang w:val="en-US"/>
        </w:rPr>
        <w:t>t, natri iodua, natri salixylat</w:t>
      </w:r>
      <w:r w:rsidR="002419CF" w:rsidRPr="00DF4843">
        <w:rPr>
          <w:rStyle w:val="BodyTextChar1"/>
          <w:rFonts w:ascii="Arial" w:hAnsi="Arial" w:cs="Arial"/>
          <w:color w:val="000000"/>
          <w:sz w:val="20"/>
          <w:szCs w:val="20"/>
          <w:lang w:val="en-US"/>
        </w:rPr>
        <w:t>;</w:t>
      </w:r>
    </w:p>
    <w:p w:rsidR="002419CF" w:rsidRPr="00DF4843" w:rsidRDefault="00BC3CBD" w:rsidP="002F38CC">
      <w:pPr>
        <w:pStyle w:val="BodyText"/>
        <w:shd w:val="clear" w:color="auto" w:fill="auto"/>
        <w:tabs>
          <w:tab w:val="left" w:pos="2081"/>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rPr>
        <w:t xml:space="preserve">59.37. </w:t>
      </w:r>
      <w:r w:rsidR="002419CF" w:rsidRPr="00DF4843">
        <w:rPr>
          <w:rStyle w:val="BodyTextChar1"/>
          <w:rFonts w:ascii="Arial" w:hAnsi="Arial" w:cs="Arial"/>
          <w:color w:val="000000"/>
          <w:sz w:val="20"/>
          <w:szCs w:val="20"/>
          <w:lang w:val="en-US"/>
        </w:rPr>
        <w:t>Tetrametyl thiuram disunfua;</w:t>
      </w:r>
    </w:p>
    <w:p w:rsidR="002419CF" w:rsidRPr="00DF4843" w:rsidRDefault="00BC3CBD" w:rsidP="002F38CC">
      <w:pPr>
        <w:pStyle w:val="BodyText"/>
        <w:shd w:val="clear" w:color="auto" w:fill="auto"/>
        <w:tabs>
          <w:tab w:val="left" w:pos="2081"/>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rPr>
        <w:t>59.38. Trameinnolon axetonid</w:t>
      </w:r>
      <w:r w:rsidR="002419CF" w:rsidRPr="00DF4843">
        <w:rPr>
          <w:rStyle w:val="BodyTextChar1"/>
          <w:rFonts w:ascii="Arial" w:hAnsi="Arial" w:cs="Arial"/>
          <w:color w:val="000000"/>
          <w:sz w:val="20"/>
          <w:szCs w:val="20"/>
          <w:lang w:val="en-US"/>
        </w:rPr>
        <w:t>;</w:t>
      </w:r>
    </w:p>
    <w:p w:rsidR="002419CF" w:rsidRPr="00DF4843" w:rsidRDefault="00BC3CBD" w:rsidP="002F38CC">
      <w:pPr>
        <w:pStyle w:val="BodyText"/>
        <w:shd w:val="clear" w:color="auto" w:fill="auto"/>
        <w:tabs>
          <w:tab w:val="left" w:pos="2081"/>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rPr>
        <w:t>59.39. Triton WR-1339</w:t>
      </w:r>
      <w:r w:rsidR="002419CF" w:rsidRPr="00DF4843">
        <w:rPr>
          <w:rStyle w:val="BodyTextChar1"/>
          <w:rFonts w:ascii="Arial" w:hAnsi="Arial" w:cs="Arial"/>
          <w:color w:val="000000"/>
          <w:sz w:val="20"/>
          <w:szCs w:val="20"/>
          <w:lang w:val="en-US"/>
        </w:rPr>
        <w:t>;</w:t>
      </w:r>
    </w:p>
    <w:p w:rsidR="002419CF" w:rsidRPr="00DF4843" w:rsidRDefault="00BC3CBD" w:rsidP="002F38CC">
      <w:pPr>
        <w:pStyle w:val="BodyText"/>
        <w:shd w:val="clear" w:color="auto" w:fill="auto"/>
        <w:tabs>
          <w:tab w:val="left" w:pos="2081"/>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rPr>
        <w:t xml:space="preserve">59.40. </w:t>
      </w:r>
      <w:r w:rsidR="002419CF" w:rsidRPr="00DF4843">
        <w:rPr>
          <w:rStyle w:val="BodyTextChar1"/>
          <w:rFonts w:ascii="Arial" w:hAnsi="Arial" w:cs="Arial"/>
          <w:color w:val="000000"/>
          <w:sz w:val="20"/>
          <w:szCs w:val="20"/>
          <w:lang w:val="en-US"/>
        </w:rPr>
        <w:t>Trypan blue;</w:t>
      </w:r>
    </w:p>
    <w:p w:rsidR="002419CF" w:rsidRPr="00DF4843" w:rsidRDefault="00BC3CBD" w:rsidP="002F38CC">
      <w:pPr>
        <w:pStyle w:val="BodyText"/>
        <w:shd w:val="clear" w:color="auto" w:fill="auto"/>
        <w:tabs>
          <w:tab w:val="left" w:pos="2081"/>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rPr>
        <w:t xml:space="preserve">59.41. </w:t>
      </w:r>
      <w:r w:rsidR="002419CF" w:rsidRPr="00DF4843">
        <w:rPr>
          <w:rStyle w:val="BodyTextChar1"/>
          <w:rFonts w:ascii="Arial" w:hAnsi="Arial" w:cs="Arial"/>
          <w:color w:val="000000"/>
          <w:sz w:val="20"/>
          <w:szCs w:val="20"/>
          <w:lang w:val="en-US"/>
        </w:rPr>
        <w:t xml:space="preserve">Valproic </w:t>
      </w:r>
      <w:r w:rsidR="002419CF" w:rsidRPr="00DF4843">
        <w:rPr>
          <w:rStyle w:val="BodyTextChar1"/>
          <w:rFonts w:ascii="Arial" w:hAnsi="Arial" w:cs="Arial"/>
          <w:color w:val="000000"/>
          <w:sz w:val="20"/>
          <w:szCs w:val="20"/>
          <w:lang w:eastAsia="vi-VN"/>
        </w:rPr>
        <w:t>axít;</w:t>
      </w:r>
    </w:p>
    <w:p w:rsidR="002419CF" w:rsidRPr="00DF4843" w:rsidRDefault="00BC3CBD" w:rsidP="002F38CC">
      <w:pPr>
        <w:pStyle w:val="BodyText"/>
        <w:shd w:val="clear" w:color="auto" w:fill="auto"/>
        <w:tabs>
          <w:tab w:val="left" w:pos="2081"/>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rPr>
        <w:t xml:space="preserve">59.42. </w:t>
      </w:r>
      <w:r w:rsidR="002419CF" w:rsidRPr="00DF4843">
        <w:rPr>
          <w:rStyle w:val="BodyTextChar1"/>
          <w:rFonts w:ascii="Arial" w:hAnsi="Arial" w:cs="Arial"/>
          <w:color w:val="000000"/>
          <w:sz w:val="20"/>
          <w:szCs w:val="20"/>
          <w:lang w:val="en-US"/>
        </w:rPr>
        <w:t>Vincristin sunfat;</w:t>
      </w:r>
    </w:p>
    <w:p w:rsidR="002419CF" w:rsidRPr="00DF4843" w:rsidRDefault="00BC3CBD" w:rsidP="002F38CC">
      <w:pPr>
        <w:pStyle w:val="BodyText"/>
        <w:shd w:val="clear" w:color="auto" w:fill="auto"/>
        <w:tabs>
          <w:tab w:val="left" w:pos="2081"/>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59.43. </w:t>
      </w:r>
      <w:r w:rsidR="002419CF" w:rsidRPr="00DF4843">
        <w:rPr>
          <w:rStyle w:val="BodyTextChar1"/>
          <w:rFonts w:ascii="Arial" w:hAnsi="Arial" w:cs="Arial"/>
          <w:color w:val="000000"/>
          <w:sz w:val="20"/>
          <w:szCs w:val="20"/>
          <w:lang w:eastAsia="vi-VN"/>
        </w:rPr>
        <w:t xml:space="preserve">Khí dụng </w:t>
      </w:r>
      <w:r w:rsidR="002419CF" w:rsidRPr="00DF4843">
        <w:rPr>
          <w:rStyle w:val="BodyTextChar1"/>
          <w:rFonts w:ascii="Arial" w:hAnsi="Arial" w:cs="Arial"/>
          <w:color w:val="000000"/>
          <w:sz w:val="20"/>
          <w:szCs w:val="20"/>
          <w:lang w:val="en-US"/>
        </w:rPr>
        <w:t>Vinazol.</w:t>
      </w:r>
    </w:p>
    <w:p w:rsidR="002419CF" w:rsidRPr="00DF4843" w:rsidRDefault="00BC3CBD" w:rsidP="002F38CC">
      <w:pPr>
        <w:pStyle w:val="BodyText"/>
        <w:shd w:val="clear" w:color="auto" w:fill="auto"/>
        <w:tabs>
          <w:tab w:val="left" w:pos="118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60. </w:t>
      </w:r>
      <w:r w:rsidR="002419CF" w:rsidRPr="00DF4843">
        <w:rPr>
          <w:rStyle w:val="BodyTextChar1"/>
          <w:rFonts w:ascii="Arial" w:hAnsi="Arial" w:cs="Arial"/>
          <w:color w:val="000000"/>
          <w:sz w:val="20"/>
          <w:szCs w:val="20"/>
          <w:lang w:eastAsia="vi-VN"/>
        </w:rPr>
        <w:t xml:space="preserve">Tiếp xúc thường xuyên với các hoá chất </w:t>
      </w:r>
      <w:r w:rsidR="002419CF" w:rsidRPr="00DF4843">
        <w:rPr>
          <w:rStyle w:val="BodyTextChar1"/>
          <w:rFonts w:ascii="Arial" w:hAnsi="Arial" w:cs="Arial"/>
          <w:color w:val="000000"/>
          <w:sz w:val="20"/>
          <w:szCs w:val="20"/>
          <w:lang w:val="en-US"/>
        </w:rPr>
        <w:t xml:space="preserve">sau </w:t>
      </w:r>
      <w:r w:rsidR="002419CF" w:rsidRPr="00DF4843">
        <w:rPr>
          <w:rStyle w:val="BodyTextChar1"/>
          <w:rFonts w:ascii="Arial" w:hAnsi="Arial" w:cs="Arial"/>
          <w:color w:val="000000"/>
          <w:sz w:val="20"/>
          <w:szCs w:val="20"/>
          <w:lang w:eastAsia="vi-VN"/>
        </w:rPr>
        <w:t>đây</w:t>
      </w:r>
    </w:p>
    <w:p w:rsidR="002419CF" w:rsidRPr="00DF4843" w:rsidRDefault="00BC3CBD" w:rsidP="002F38CC">
      <w:pPr>
        <w:pStyle w:val="BodyText"/>
        <w:shd w:val="clear" w:color="auto" w:fill="auto"/>
        <w:tabs>
          <w:tab w:val="left" w:pos="190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rPr>
        <w:t xml:space="preserve">60.1. </w:t>
      </w:r>
      <w:r w:rsidR="002419CF" w:rsidRPr="00DF4843">
        <w:rPr>
          <w:rStyle w:val="BodyTextChar1"/>
          <w:rFonts w:ascii="Arial" w:hAnsi="Arial" w:cs="Arial"/>
          <w:color w:val="000000"/>
          <w:sz w:val="20"/>
          <w:szCs w:val="20"/>
          <w:lang w:val="en-US"/>
        </w:rPr>
        <w:t xml:space="preserve">Oxyt cacbon (CO): trong </w:t>
      </w:r>
      <w:r w:rsidR="002419CF" w:rsidRPr="00DF4843">
        <w:rPr>
          <w:rStyle w:val="BodyTextChar1"/>
          <w:rFonts w:ascii="Arial" w:hAnsi="Arial" w:cs="Arial"/>
          <w:color w:val="000000"/>
          <w:sz w:val="20"/>
          <w:szCs w:val="20"/>
          <w:lang w:eastAsia="vi-VN"/>
        </w:rPr>
        <w:t xml:space="preserve">vận hành lò tạo khí </w:t>
      </w:r>
      <w:r w:rsidR="002419CF" w:rsidRPr="00DF4843">
        <w:rPr>
          <w:rStyle w:val="BodyTextChar1"/>
          <w:rFonts w:ascii="Arial" w:hAnsi="Arial" w:cs="Arial"/>
          <w:color w:val="000000"/>
          <w:sz w:val="20"/>
          <w:szCs w:val="20"/>
          <w:lang w:val="en-US"/>
        </w:rPr>
        <w:t xml:space="preserve">than, </w:t>
      </w:r>
      <w:r w:rsidR="002419CF" w:rsidRPr="00DF4843">
        <w:rPr>
          <w:rStyle w:val="BodyTextChar1"/>
          <w:rFonts w:ascii="Arial" w:hAnsi="Arial" w:cs="Arial"/>
          <w:color w:val="000000"/>
          <w:sz w:val="20"/>
          <w:szCs w:val="20"/>
          <w:lang w:eastAsia="vi-VN"/>
        </w:rPr>
        <w:t>thải xỉ;</w:t>
      </w:r>
    </w:p>
    <w:p w:rsidR="002419CF" w:rsidRPr="00DF4843" w:rsidRDefault="00BC3CBD" w:rsidP="002F38CC">
      <w:pPr>
        <w:pStyle w:val="BodyText"/>
        <w:shd w:val="clear" w:color="auto" w:fill="auto"/>
        <w:tabs>
          <w:tab w:val="left" w:pos="1897"/>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60.2. </w:t>
      </w:r>
      <w:r w:rsidR="002419CF" w:rsidRPr="00DF4843">
        <w:rPr>
          <w:rStyle w:val="BodyTextChar1"/>
          <w:rFonts w:ascii="Arial" w:hAnsi="Arial" w:cs="Arial"/>
          <w:color w:val="000000"/>
          <w:sz w:val="20"/>
          <w:szCs w:val="20"/>
          <w:lang w:eastAsia="vi-VN"/>
        </w:rPr>
        <w:t xml:space="preserve">Các loại thuốc nhuộm có gốc </w:t>
      </w:r>
      <w:r w:rsidR="002419CF" w:rsidRPr="00DF4843">
        <w:rPr>
          <w:rStyle w:val="BodyTextChar1"/>
          <w:rFonts w:ascii="Arial" w:hAnsi="Arial" w:cs="Arial"/>
          <w:color w:val="000000"/>
          <w:sz w:val="20"/>
          <w:szCs w:val="20"/>
          <w:lang w:val="en-US"/>
        </w:rPr>
        <w:t>anilin, xylizin, toluzin, auramin;</w:t>
      </w:r>
    </w:p>
    <w:p w:rsidR="002419CF" w:rsidRPr="00DF4843" w:rsidRDefault="00BC3CBD" w:rsidP="002F38CC">
      <w:pPr>
        <w:pStyle w:val="BodyText"/>
        <w:shd w:val="clear" w:color="auto" w:fill="auto"/>
        <w:tabs>
          <w:tab w:val="left" w:pos="1897"/>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60.3. </w:t>
      </w:r>
      <w:r w:rsidR="002419CF" w:rsidRPr="00DF4843">
        <w:rPr>
          <w:rStyle w:val="BodyTextChar1"/>
          <w:rFonts w:ascii="Arial" w:hAnsi="Arial" w:cs="Arial"/>
          <w:color w:val="000000"/>
          <w:sz w:val="20"/>
          <w:szCs w:val="20"/>
          <w:lang w:eastAsia="vi-VN"/>
        </w:rPr>
        <w:t xml:space="preserve">Các hợp chất có gốc </w:t>
      </w:r>
      <w:r w:rsidR="002419CF" w:rsidRPr="00DF4843">
        <w:rPr>
          <w:rStyle w:val="BodyTextChar1"/>
          <w:rFonts w:ascii="Arial" w:hAnsi="Arial" w:cs="Arial"/>
          <w:color w:val="000000"/>
          <w:sz w:val="20"/>
          <w:szCs w:val="20"/>
          <w:lang w:val="en-US"/>
        </w:rPr>
        <w:t>xianua (-CN-);</w:t>
      </w:r>
    </w:p>
    <w:p w:rsidR="002419CF" w:rsidRPr="00DF4843" w:rsidRDefault="00BC3CBD" w:rsidP="002F38CC">
      <w:pPr>
        <w:pStyle w:val="BodyText"/>
        <w:shd w:val="clear" w:color="auto" w:fill="auto"/>
        <w:tabs>
          <w:tab w:val="left" w:pos="1897"/>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60.4. </w:t>
      </w:r>
      <w:r w:rsidR="002419CF" w:rsidRPr="00DF4843">
        <w:rPr>
          <w:rStyle w:val="BodyTextChar1"/>
          <w:rFonts w:ascii="Arial" w:hAnsi="Arial" w:cs="Arial"/>
          <w:color w:val="000000"/>
          <w:sz w:val="20"/>
          <w:szCs w:val="20"/>
          <w:lang w:eastAsia="vi-VN"/>
        </w:rPr>
        <w:t xml:space="preserve">Phốt </w:t>
      </w:r>
      <w:r w:rsidR="002419CF" w:rsidRPr="00DF4843">
        <w:rPr>
          <w:rStyle w:val="BodyTextChar1"/>
          <w:rFonts w:ascii="Arial" w:hAnsi="Arial" w:cs="Arial"/>
          <w:color w:val="000000"/>
          <w:sz w:val="20"/>
          <w:szCs w:val="20"/>
          <w:lang w:val="en-US"/>
        </w:rPr>
        <w:t xml:space="preserve">pho </w:t>
      </w:r>
      <w:r w:rsidR="002419CF" w:rsidRPr="00DF4843">
        <w:rPr>
          <w:rStyle w:val="BodyTextChar1"/>
          <w:rFonts w:ascii="Arial" w:hAnsi="Arial" w:cs="Arial"/>
          <w:color w:val="000000"/>
          <w:sz w:val="20"/>
          <w:szCs w:val="20"/>
          <w:lang w:eastAsia="vi-VN"/>
        </w:rPr>
        <w:t xml:space="preserve">và các hợp chất </w:t>
      </w:r>
      <w:r w:rsidR="002419CF" w:rsidRPr="00DF4843">
        <w:rPr>
          <w:rStyle w:val="BodyTextChar1"/>
          <w:rFonts w:ascii="Arial" w:hAnsi="Arial" w:cs="Arial"/>
          <w:color w:val="000000"/>
          <w:sz w:val="20"/>
          <w:szCs w:val="20"/>
          <w:lang w:val="en-US"/>
        </w:rPr>
        <w:t>P</w:t>
      </w:r>
      <w:r w:rsidR="002419CF" w:rsidRPr="00DF4843">
        <w:rPr>
          <w:rStyle w:val="BodyTextChar1"/>
          <w:rFonts w:ascii="Arial" w:hAnsi="Arial" w:cs="Arial"/>
          <w:color w:val="000000"/>
          <w:sz w:val="20"/>
          <w:szCs w:val="20"/>
          <w:vertAlign w:val="subscript"/>
          <w:lang w:val="en-US"/>
        </w:rPr>
        <w:t>2</w:t>
      </w:r>
      <w:r w:rsidR="002419CF" w:rsidRPr="00DF4843">
        <w:rPr>
          <w:rStyle w:val="BodyTextChar1"/>
          <w:rFonts w:ascii="Arial" w:hAnsi="Arial" w:cs="Arial"/>
          <w:color w:val="000000"/>
          <w:sz w:val="20"/>
          <w:szCs w:val="20"/>
          <w:lang w:val="en-US"/>
        </w:rPr>
        <w:t>O</w:t>
      </w:r>
      <w:r w:rsidR="002419CF" w:rsidRPr="00DF4843">
        <w:rPr>
          <w:rStyle w:val="BodyTextChar1"/>
          <w:rFonts w:ascii="Arial" w:hAnsi="Arial" w:cs="Arial"/>
          <w:color w:val="000000"/>
          <w:sz w:val="20"/>
          <w:szCs w:val="20"/>
          <w:vertAlign w:val="subscript"/>
          <w:lang w:val="en-US"/>
        </w:rPr>
        <w:t>5</w:t>
      </w:r>
      <w:r w:rsidR="002419CF" w:rsidRPr="00DF4843">
        <w:rPr>
          <w:rStyle w:val="BodyTextChar1"/>
          <w:rFonts w:ascii="Arial" w:hAnsi="Arial" w:cs="Arial"/>
          <w:color w:val="000000"/>
          <w:sz w:val="20"/>
          <w:szCs w:val="20"/>
          <w:lang w:val="en-US"/>
        </w:rPr>
        <w:t>, P</w:t>
      </w:r>
      <w:r w:rsidR="002419CF" w:rsidRPr="00DF4843">
        <w:rPr>
          <w:rStyle w:val="BodyTextChar1"/>
          <w:rFonts w:ascii="Arial" w:hAnsi="Arial" w:cs="Arial"/>
          <w:color w:val="000000"/>
          <w:sz w:val="20"/>
          <w:szCs w:val="20"/>
          <w:vertAlign w:val="subscript"/>
          <w:lang w:val="en-US"/>
        </w:rPr>
        <w:t>2</w:t>
      </w:r>
      <w:r w:rsidR="002419CF" w:rsidRPr="00DF4843">
        <w:rPr>
          <w:rStyle w:val="BodyTextChar1"/>
          <w:rFonts w:ascii="Arial" w:hAnsi="Arial" w:cs="Arial"/>
          <w:color w:val="000000"/>
          <w:sz w:val="20"/>
          <w:szCs w:val="20"/>
          <w:lang w:val="en-US"/>
        </w:rPr>
        <w:t>S</w:t>
      </w:r>
      <w:r w:rsidR="002419CF" w:rsidRPr="00DF4843">
        <w:rPr>
          <w:rStyle w:val="BodyTextChar1"/>
          <w:rFonts w:ascii="Arial" w:hAnsi="Arial" w:cs="Arial"/>
          <w:color w:val="000000"/>
          <w:sz w:val="20"/>
          <w:szCs w:val="20"/>
          <w:vertAlign w:val="subscript"/>
          <w:lang w:val="en-US"/>
        </w:rPr>
        <w:t>5</w:t>
      </w:r>
      <w:r w:rsidR="002419CF" w:rsidRPr="00DF4843">
        <w:rPr>
          <w:rStyle w:val="BodyTextChar1"/>
          <w:rFonts w:ascii="Arial" w:hAnsi="Arial" w:cs="Arial"/>
          <w:color w:val="000000"/>
          <w:sz w:val="20"/>
          <w:szCs w:val="20"/>
          <w:lang w:val="en-US"/>
        </w:rPr>
        <w:t>, PCl</w:t>
      </w:r>
      <w:r w:rsidR="002419CF" w:rsidRPr="00DF4843">
        <w:rPr>
          <w:rStyle w:val="BodyTextChar1"/>
          <w:rFonts w:ascii="Arial" w:hAnsi="Arial" w:cs="Arial"/>
          <w:color w:val="000000"/>
          <w:sz w:val="20"/>
          <w:szCs w:val="20"/>
          <w:vertAlign w:val="subscript"/>
          <w:lang w:val="en-US"/>
        </w:rPr>
        <w:t>3</w:t>
      </w:r>
      <w:r w:rsidR="002419CF" w:rsidRPr="00DF4843">
        <w:rPr>
          <w:rStyle w:val="BodyTextChar1"/>
          <w:rFonts w:ascii="Arial" w:hAnsi="Arial" w:cs="Arial"/>
          <w:color w:val="000000"/>
          <w:sz w:val="20"/>
          <w:szCs w:val="20"/>
          <w:lang w:val="en-US"/>
        </w:rPr>
        <w:t>, H</w:t>
      </w:r>
      <w:r w:rsidR="002419CF" w:rsidRPr="00DF4843">
        <w:rPr>
          <w:rStyle w:val="BodyTextChar1"/>
          <w:rFonts w:ascii="Arial" w:hAnsi="Arial" w:cs="Arial"/>
          <w:color w:val="000000"/>
          <w:sz w:val="20"/>
          <w:szCs w:val="20"/>
          <w:vertAlign w:val="subscript"/>
          <w:lang w:val="en-US"/>
        </w:rPr>
        <w:t>3</w:t>
      </w:r>
      <w:r w:rsidR="002419CF" w:rsidRPr="00DF4843">
        <w:rPr>
          <w:rStyle w:val="BodyTextChar1"/>
          <w:rFonts w:ascii="Arial" w:hAnsi="Arial" w:cs="Arial"/>
          <w:color w:val="000000"/>
          <w:sz w:val="20"/>
          <w:szCs w:val="20"/>
          <w:lang w:val="en-US"/>
        </w:rPr>
        <w:t>P;</w:t>
      </w:r>
    </w:p>
    <w:p w:rsidR="002419CF" w:rsidRPr="00DF4843" w:rsidRDefault="00BC3CBD" w:rsidP="002F38CC">
      <w:pPr>
        <w:pStyle w:val="BodyText"/>
        <w:shd w:val="clear" w:color="auto" w:fill="auto"/>
        <w:tabs>
          <w:tab w:val="left" w:pos="1897"/>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rPr>
        <w:t xml:space="preserve">60.5. </w:t>
      </w:r>
      <w:r w:rsidR="002419CF" w:rsidRPr="00DF4843">
        <w:rPr>
          <w:rStyle w:val="BodyTextChar1"/>
          <w:rFonts w:ascii="Arial" w:hAnsi="Arial" w:cs="Arial"/>
          <w:color w:val="000000"/>
          <w:sz w:val="20"/>
          <w:szCs w:val="20"/>
          <w:lang w:val="en-US"/>
        </w:rPr>
        <w:t>Trinitro toluen (TNT);</w:t>
      </w:r>
    </w:p>
    <w:p w:rsidR="002419CF" w:rsidRPr="00DF4843" w:rsidRDefault="00BC3CBD" w:rsidP="002F38CC">
      <w:pPr>
        <w:pStyle w:val="BodyText"/>
        <w:shd w:val="clear" w:color="auto" w:fill="auto"/>
        <w:tabs>
          <w:tab w:val="left" w:pos="1897"/>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rPr>
        <w:t xml:space="preserve">60.6. </w:t>
      </w:r>
      <w:r w:rsidR="002419CF" w:rsidRPr="00DF4843">
        <w:rPr>
          <w:rStyle w:val="BodyTextChar1"/>
          <w:rFonts w:ascii="Arial" w:hAnsi="Arial" w:cs="Arial"/>
          <w:color w:val="000000"/>
          <w:sz w:val="20"/>
          <w:szCs w:val="20"/>
          <w:lang w:val="en-US"/>
        </w:rPr>
        <w:t>Mangan dioxyt (MnO</w:t>
      </w:r>
      <w:r w:rsidR="002419CF" w:rsidRPr="00DF4843">
        <w:rPr>
          <w:rStyle w:val="BodyTextChar1"/>
          <w:rFonts w:ascii="Arial" w:hAnsi="Arial" w:cs="Arial"/>
          <w:color w:val="000000"/>
          <w:sz w:val="20"/>
          <w:szCs w:val="20"/>
          <w:vertAlign w:val="subscript"/>
          <w:lang w:val="en-US"/>
        </w:rPr>
        <w:t>2</w:t>
      </w:r>
      <w:r w:rsidR="002419CF" w:rsidRPr="00DF4843">
        <w:rPr>
          <w:rStyle w:val="BodyTextChar1"/>
          <w:rFonts w:ascii="Arial" w:hAnsi="Arial" w:cs="Arial"/>
          <w:color w:val="000000"/>
          <w:sz w:val="20"/>
          <w:szCs w:val="20"/>
          <w:lang w:val="en-US"/>
        </w:rPr>
        <w:t>);</w:t>
      </w:r>
    </w:p>
    <w:p w:rsidR="002419CF" w:rsidRPr="00DF4843" w:rsidRDefault="00BC3CBD" w:rsidP="002F38CC">
      <w:pPr>
        <w:pStyle w:val="BodyText"/>
        <w:shd w:val="clear" w:color="auto" w:fill="auto"/>
        <w:tabs>
          <w:tab w:val="left" w:pos="1897"/>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rPr>
        <w:t xml:space="preserve">60.7. </w:t>
      </w:r>
      <w:r w:rsidR="002419CF" w:rsidRPr="00DF4843">
        <w:rPr>
          <w:rStyle w:val="BodyTextChar1"/>
          <w:rFonts w:ascii="Arial" w:hAnsi="Arial" w:cs="Arial"/>
          <w:color w:val="000000"/>
          <w:sz w:val="20"/>
          <w:szCs w:val="20"/>
          <w:lang w:val="en-US"/>
        </w:rPr>
        <w:t>Photgein (COCl</w:t>
      </w:r>
      <w:r w:rsidR="002419CF" w:rsidRPr="00DF4843">
        <w:rPr>
          <w:rStyle w:val="BodyTextChar1"/>
          <w:rFonts w:ascii="Arial" w:hAnsi="Arial" w:cs="Arial"/>
          <w:color w:val="000000"/>
          <w:sz w:val="20"/>
          <w:szCs w:val="20"/>
          <w:vertAlign w:val="subscript"/>
          <w:lang w:val="en-US"/>
        </w:rPr>
        <w:t>2</w:t>
      </w:r>
      <w:r w:rsidR="002419CF" w:rsidRPr="00DF4843">
        <w:rPr>
          <w:rStyle w:val="BodyTextChar1"/>
          <w:rFonts w:ascii="Arial" w:hAnsi="Arial" w:cs="Arial"/>
          <w:color w:val="000000"/>
          <w:sz w:val="20"/>
          <w:szCs w:val="20"/>
          <w:lang w:val="en-US"/>
        </w:rPr>
        <w:t>);</w:t>
      </w:r>
    </w:p>
    <w:p w:rsidR="002419CF" w:rsidRPr="00DF4843" w:rsidRDefault="00BC3CBD" w:rsidP="002F38CC">
      <w:pPr>
        <w:pStyle w:val="BodyText"/>
        <w:shd w:val="clear" w:color="auto" w:fill="auto"/>
        <w:tabs>
          <w:tab w:val="left" w:pos="1897"/>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rPr>
        <w:t xml:space="preserve">60.8. </w:t>
      </w:r>
      <w:r w:rsidR="002419CF" w:rsidRPr="00DF4843">
        <w:rPr>
          <w:rStyle w:val="BodyTextChar1"/>
          <w:rFonts w:ascii="Arial" w:hAnsi="Arial" w:cs="Arial"/>
          <w:color w:val="000000"/>
          <w:sz w:val="20"/>
          <w:szCs w:val="20"/>
          <w:lang w:val="en-US"/>
        </w:rPr>
        <w:t>Disunfua cacbon(CS</w:t>
      </w:r>
      <w:r w:rsidR="002419CF" w:rsidRPr="00DF4843">
        <w:rPr>
          <w:rStyle w:val="BodyTextChar1"/>
          <w:rFonts w:ascii="Arial" w:hAnsi="Arial" w:cs="Arial"/>
          <w:color w:val="000000"/>
          <w:sz w:val="20"/>
          <w:szCs w:val="20"/>
          <w:vertAlign w:val="subscript"/>
          <w:lang w:val="en-US"/>
        </w:rPr>
        <w:t>2</w:t>
      </w:r>
      <w:r w:rsidR="002419CF" w:rsidRPr="00DF4843">
        <w:rPr>
          <w:rStyle w:val="BodyTextChar1"/>
          <w:rFonts w:ascii="Arial" w:hAnsi="Arial" w:cs="Arial"/>
          <w:color w:val="000000"/>
          <w:sz w:val="20"/>
          <w:szCs w:val="20"/>
          <w:lang w:val="en-US"/>
        </w:rPr>
        <w:t>);</w:t>
      </w:r>
    </w:p>
    <w:p w:rsidR="002419CF" w:rsidRPr="00DF4843" w:rsidRDefault="00BC3CBD" w:rsidP="002F38CC">
      <w:pPr>
        <w:pStyle w:val="BodyText"/>
        <w:shd w:val="clear" w:color="auto" w:fill="auto"/>
        <w:tabs>
          <w:tab w:val="left" w:pos="1897"/>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rPr>
        <w:t xml:space="preserve">60.9. </w:t>
      </w:r>
      <w:r w:rsidR="002419CF" w:rsidRPr="00DF4843">
        <w:rPr>
          <w:rStyle w:val="BodyTextChar1"/>
          <w:rFonts w:ascii="Arial" w:hAnsi="Arial" w:cs="Arial"/>
          <w:color w:val="000000"/>
          <w:sz w:val="20"/>
          <w:szCs w:val="20"/>
          <w:lang w:val="en-US"/>
        </w:rPr>
        <w:t xml:space="preserve">Oxit </w:t>
      </w:r>
      <w:r w:rsidR="002419CF" w:rsidRPr="00DF4843">
        <w:rPr>
          <w:rStyle w:val="BodyTextChar1"/>
          <w:rFonts w:ascii="Arial" w:hAnsi="Arial" w:cs="Arial"/>
          <w:color w:val="000000"/>
          <w:sz w:val="20"/>
          <w:szCs w:val="20"/>
          <w:lang w:eastAsia="vi-VN"/>
        </w:rPr>
        <w:t xml:space="preserve">nitơ và axít </w:t>
      </w:r>
      <w:r w:rsidR="002419CF" w:rsidRPr="00DF4843">
        <w:rPr>
          <w:rStyle w:val="BodyTextChar1"/>
          <w:rFonts w:ascii="Arial" w:hAnsi="Arial" w:cs="Arial"/>
          <w:color w:val="000000"/>
          <w:sz w:val="20"/>
          <w:szCs w:val="20"/>
          <w:lang w:val="en-US"/>
        </w:rPr>
        <w:t>nitric;</w:t>
      </w:r>
    </w:p>
    <w:p w:rsidR="002419CF" w:rsidRPr="00DF4843" w:rsidRDefault="00BC3CBD" w:rsidP="002F38CC">
      <w:pPr>
        <w:pStyle w:val="BodyText"/>
        <w:shd w:val="clear" w:color="auto" w:fill="auto"/>
        <w:tabs>
          <w:tab w:val="left" w:pos="2041"/>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rPr>
        <w:t xml:space="preserve">60.10. </w:t>
      </w:r>
      <w:r w:rsidR="002419CF" w:rsidRPr="00DF4843">
        <w:rPr>
          <w:rStyle w:val="BodyTextChar1"/>
          <w:rFonts w:ascii="Arial" w:hAnsi="Arial" w:cs="Arial"/>
          <w:color w:val="000000"/>
          <w:sz w:val="20"/>
          <w:szCs w:val="20"/>
          <w:lang w:val="en-US"/>
        </w:rPr>
        <w:t xml:space="preserve">Anhydrit sunfuaric </w:t>
      </w:r>
      <w:r w:rsidR="002419CF" w:rsidRPr="00DF4843">
        <w:rPr>
          <w:rStyle w:val="BodyTextChar1"/>
          <w:rFonts w:ascii="Arial" w:hAnsi="Arial" w:cs="Arial"/>
          <w:color w:val="000000"/>
          <w:sz w:val="20"/>
          <w:szCs w:val="20"/>
          <w:lang w:eastAsia="vi-VN"/>
        </w:rPr>
        <w:t xml:space="preserve">và axít </w:t>
      </w:r>
      <w:r w:rsidR="002419CF" w:rsidRPr="00DF4843">
        <w:rPr>
          <w:rStyle w:val="BodyTextChar1"/>
          <w:rFonts w:ascii="Arial" w:hAnsi="Arial" w:cs="Arial"/>
          <w:color w:val="000000"/>
          <w:sz w:val="20"/>
          <w:szCs w:val="20"/>
          <w:lang w:val="en-US"/>
        </w:rPr>
        <w:t>sunfuaric;</w:t>
      </w:r>
    </w:p>
    <w:p w:rsidR="002419CF" w:rsidRPr="00DF4843" w:rsidRDefault="00BC3CBD" w:rsidP="002F38CC">
      <w:pPr>
        <w:pStyle w:val="BodyText"/>
        <w:shd w:val="clear" w:color="auto" w:fill="auto"/>
        <w:tabs>
          <w:tab w:val="left" w:pos="2041"/>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60.11. </w:t>
      </w:r>
      <w:r w:rsidR="002419CF" w:rsidRPr="00DF4843">
        <w:rPr>
          <w:rStyle w:val="BodyTextChar1"/>
          <w:rFonts w:ascii="Arial" w:hAnsi="Arial" w:cs="Arial"/>
          <w:color w:val="000000"/>
          <w:sz w:val="20"/>
          <w:szCs w:val="20"/>
          <w:lang w:eastAsia="vi-VN"/>
        </w:rPr>
        <w:t xml:space="preserve">Đất đèn </w:t>
      </w:r>
      <w:r w:rsidR="002419CF" w:rsidRPr="00DF4843">
        <w:rPr>
          <w:rStyle w:val="BodyTextChar1"/>
          <w:rFonts w:ascii="Arial" w:hAnsi="Arial" w:cs="Arial"/>
          <w:color w:val="000000"/>
          <w:sz w:val="20"/>
          <w:szCs w:val="20"/>
          <w:lang w:val="en-US"/>
        </w:rPr>
        <w:t>(CaC</w:t>
      </w:r>
      <w:r w:rsidR="002419CF" w:rsidRPr="00DF4843">
        <w:rPr>
          <w:rStyle w:val="BodyTextChar1"/>
          <w:rFonts w:ascii="Arial" w:hAnsi="Arial" w:cs="Arial"/>
          <w:color w:val="000000"/>
          <w:sz w:val="20"/>
          <w:szCs w:val="20"/>
          <w:vertAlign w:val="subscript"/>
          <w:lang w:val="en-US"/>
        </w:rPr>
        <w:t>2</w:t>
      </w:r>
      <w:r w:rsidR="002419CF" w:rsidRPr="00DF4843">
        <w:rPr>
          <w:rStyle w:val="BodyTextChar1"/>
          <w:rFonts w:ascii="Arial" w:hAnsi="Arial" w:cs="Arial"/>
          <w:color w:val="000000"/>
          <w:sz w:val="20"/>
          <w:szCs w:val="20"/>
          <w:lang w:val="en-US"/>
        </w:rPr>
        <w:t xml:space="preserve">) </w:t>
      </w:r>
      <w:r w:rsidR="002419CF" w:rsidRPr="00DF4843">
        <w:rPr>
          <w:rStyle w:val="BodyTextChar1"/>
          <w:rFonts w:ascii="Arial" w:hAnsi="Arial" w:cs="Arial"/>
          <w:color w:val="000000"/>
          <w:sz w:val="20"/>
          <w:szCs w:val="20"/>
          <w:lang w:eastAsia="vi-VN"/>
        </w:rPr>
        <w:t>như vận hành lò đất đèn dạng hở, thải xỉ.</w:t>
      </w:r>
    </w:p>
    <w:p w:rsidR="002419CF" w:rsidRPr="00DF4843" w:rsidRDefault="00BC3CBD" w:rsidP="002F38CC">
      <w:pPr>
        <w:pStyle w:val="BodyText"/>
        <w:shd w:val="clear" w:color="auto" w:fill="auto"/>
        <w:tabs>
          <w:tab w:val="left" w:pos="118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61. </w:t>
      </w:r>
      <w:r w:rsidR="002419CF" w:rsidRPr="00DF4843">
        <w:rPr>
          <w:rStyle w:val="BodyTextChar1"/>
          <w:rFonts w:ascii="Arial" w:hAnsi="Arial" w:cs="Arial"/>
          <w:color w:val="000000"/>
          <w:sz w:val="20"/>
          <w:szCs w:val="20"/>
          <w:lang w:eastAsia="vi-VN"/>
        </w:rPr>
        <w:t xml:space="preserve">Làm việc </w:t>
      </w:r>
      <w:r w:rsidR="002419CF" w:rsidRPr="00DF4843">
        <w:rPr>
          <w:rStyle w:val="BodyTextChar1"/>
          <w:rFonts w:ascii="Arial" w:hAnsi="Arial" w:cs="Arial"/>
          <w:color w:val="000000"/>
          <w:sz w:val="20"/>
          <w:szCs w:val="20"/>
          <w:lang w:val="en-US"/>
        </w:rPr>
        <w:t xml:space="preserve">trong </w:t>
      </w:r>
      <w:r w:rsidR="002419CF" w:rsidRPr="00DF4843">
        <w:rPr>
          <w:rStyle w:val="BodyTextChar1"/>
          <w:rFonts w:ascii="Arial" w:hAnsi="Arial" w:cs="Arial"/>
          <w:color w:val="000000"/>
          <w:sz w:val="20"/>
          <w:szCs w:val="20"/>
          <w:lang w:eastAsia="vi-VN"/>
        </w:rPr>
        <w:t>thùng chìm.</w:t>
      </w:r>
    </w:p>
    <w:p w:rsidR="002419CF" w:rsidRPr="00DF4843" w:rsidRDefault="00BC3CBD" w:rsidP="002F38CC">
      <w:pPr>
        <w:pStyle w:val="BodyText"/>
        <w:shd w:val="clear" w:color="auto" w:fill="auto"/>
        <w:tabs>
          <w:tab w:val="left" w:pos="118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62. </w:t>
      </w:r>
      <w:r w:rsidR="002419CF" w:rsidRPr="00DF4843">
        <w:rPr>
          <w:rStyle w:val="BodyTextChar1"/>
          <w:rFonts w:ascii="Arial" w:hAnsi="Arial" w:cs="Arial"/>
          <w:color w:val="000000"/>
          <w:sz w:val="20"/>
          <w:szCs w:val="20"/>
          <w:lang w:eastAsia="vi-VN"/>
        </w:rPr>
        <w:t>Nạo vét cống ngầm, công việc phải ngâm mình thường xuyên dưới nước bẩn hôi thối.</w:t>
      </w:r>
    </w:p>
    <w:p w:rsidR="002419CF" w:rsidRPr="00DF4843" w:rsidRDefault="00BC3CBD" w:rsidP="002F38CC">
      <w:pPr>
        <w:pStyle w:val="BodyText"/>
        <w:shd w:val="clear" w:color="auto" w:fill="auto"/>
        <w:tabs>
          <w:tab w:val="left" w:pos="118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63. </w:t>
      </w:r>
      <w:r w:rsidR="002419CF" w:rsidRPr="00DF4843">
        <w:rPr>
          <w:rStyle w:val="BodyTextChar1"/>
          <w:rFonts w:ascii="Arial" w:hAnsi="Arial" w:cs="Arial"/>
          <w:color w:val="000000"/>
          <w:sz w:val="20"/>
          <w:szCs w:val="20"/>
          <w:lang w:eastAsia="vi-VN"/>
        </w:rPr>
        <w:t xml:space="preserve">Sản xuất </w:t>
      </w:r>
      <w:r w:rsidR="002419CF" w:rsidRPr="00DF4843">
        <w:rPr>
          <w:rStyle w:val="BodyTextChar1"/>
          <w:rFonts w:ascii="Arial" w:hAnsi="Arial" w:cs="Arial"/>
          <w:color w:val="000000"/>
          <w:sz w:val="20"/>
          <w:szCs w:val="20"/>
          <w:lang w:val="en-US"/>
        </w:rPr>
        <w:t xml:space="preserve">photpho </w:t>
      </w:r>
      <w:r w:rsidR="002419CF" w:rsidRPr="00DF4843">
        <w:rPr>
          <w:rStyle w:val="BodyTextChar1"/>
          <w:rFonts w:ascii="Arial" w:hAnsi="Arial" w:cs="Arial"/>
          <w:color w:val="000000"/>
          <w:sz w:val="20"/>
          <w:szCs w:val="20"/>
          <w:lang w:eastAsia="vi-VN"/>
        </w:rPr>
        <w:t>vàng.</w:t>
      </w:r>
    </w:p>
    <w:p w:rsidR="002419CF" w:rsidRPr="00DF4843" w:rsidRDefault="00BC3CBD" w:rsidP="002F38CC">
      <w:pPr>
        <w:pStyle w:val="BodyText"/>
        <w:shd w:val="clear" w:color="auto" w:fill="auto"/>
        <w:tabs>
          <w:tab w:val="left" w:pos="118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64. </w:t>
      </w:r>
      <w:r w:rsidR="002419CF" w:rsidRPr="00DF4843">
        <w:rPr>
          <w:rStyle w:val="BodyTextChar1"/>
          <w:rFonts w:ascii="Arial" w:hAnsi="Arial" w:cs="Arial"/>
          <w:color w:val="000000"/>
          <w:sz w:val="20"/>
          <w:szCs w:val="20"/>
          <w:lang w:eastAsia="vi-VN"/>
        </w:rPr>
        <w:t xml:space="preserve">Mổ tử </w:t>
      </w:r>
      <w:r w:rsidR="002419CF" w:rsidRPr="00DF4843">
        <w:rPr>
          <w:rStyle w:val="BodyTextChar1"/>
          <w:rFonts w:ascii="Arial" w:hAnsi="Arial" w:cs="Arial"/>
          <w:color w:val="000000"/>
          <w:sz w:val="20"/>
          <w:szCs w:val="20"/>
          <w:lang w:val="en-US"/>
        </w:rPr>
        <w:t xml:space="preserve">thi, </w:t>
      </w:r>
      <w:r w:rsidR="002419CF" w:rsidRPr="00DF4843">
        <w:rPr>
          <w:rStyle w:val="BodyTextChar1"/>
          <w:rFonts w:ascii="Arial" w:hAnsi="Arial" w:cs="Arial"/>
          <w:color w:val="000000"/>
          <w:sz w:val="20"/>
          <w:szCs w:val="20"/>
          <w:lang w:eastAsia="vi-VN"/>
        </w:rPr>
        <w:t xml:space="preserve">liệm </w:t>
      </w:r>
      <w:r w:rsidR="002419CF" w:rsidRPr="00DF4843">
        <w:rPr>
          <w:rStyle w:val="BodyTextChar1"/>
          <w:rFonts w:ascii="Arial" w:hAnsi="Arial" w:cs="Arial"/>
          <w:color w:val="000000"/>
          <w:sz w:val="20"/>
          <w:szCs w:val="20"/>
          <w:lang w:val="en-US"/>
        </w:rPr>
        <w:t xml:space="preserve">mai </w:t>
      </w:r>
      <w:r w:rsidR="002419CF" w:rsidRPr="00DF4843">
        <w:rPr>
          <w:rStyle w:val="BodyTextChar1"/>
          <w:rFonts w:ascii="Arial" w:hAnsi="Arial" w:cs="Arial"/>
          <w:color w:val="000000"/>
          <w:sz w:val="20"/>
          <w:szCs w:val="20"/>
          <w:lang w:eastAsia="vi-VN"/>
        </w:rPr>
        <w:t xml:space="preserve">táng người chết, bốc mồ mả, các công việc </w:t>
      </w:r>
      <w:r w:rsidR="002419CF" w:rsidRPr="00DF4843">
        <w:rPr>
          <w:rStyle w:val="BodyTextChar1"/>
          <w:rFonts w:ascii="Arial" w:hAnsi="Arial" w:cs="Arial"/>
          <w:color w:val="000000"/>
          <w:sz w:val="20"/>
          <w:szCs w:val="20"/>
          <w:lang w:val="en-US"/>
        </w:rPr>
        <w:t xml:space="preserve">trong </w:t>
      </w:r>
      <w:r w:rsidR="002419CF" w:rsidRPr="00DF4843">
        <w:rPr>
          <w:rStyle w:val="BodyTextChar1"/>
          <w:rFonts w:ascii="Arial" w:hAnsi="Arial" w:cs="Arial"/>
          <w:color w:val="000000"/>
          <w:sz w:val="20"/>
          <w:szCs w:val="20"/>
          <w:lang w:eastAsia="vi-VN"/>
        </w:rPr>
        <w:t>nhà xác.</w:t>
      </w:r>
    </w:p>
    <w:p w:rsidR="002419CF" w:rsidRPr="00DF4843" w:rsidRDefault="00D71BBE" w:rsidP="002F38CC">
      <w:pPr>
        <w:pStyle w:val="BodyText"/>
        <w:shd w:val="clear" w:color="auto" w:fill="auto"/>
        <w:tabs>
          <w:tab w:val="left" w:pos="118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65.</w:t>
      </w:r>
      <w:r w:rsidR="00BC3CBD" w:rsidRPr="00DF4843">
        <w:rPr>
          <w:rStyle w:val="BodyTextChar1"/>
          <w:rFonts w:ascii="Arial" w:hAnsi="Arial" w:cs="Arial"/>
          <w:color w:val="000000"/>
          <w:sz w:val="20"/>
          <w:szCs w:val="20"/>
          <w:lang w:val="en-US" w:eastAsia="vi-VN"/>
        </w:rPr>
        <w:t xml:space="preserve"> </w:t>
      </w:r>
      <w:r w:rsidR="002419CF" w:rsidRPr="00DF4843">
        <w:rPr>
          <w:rStyle w:val="BodyTextChar1"/>
          <w:rFonts w:ascii="Arial" w:hAnsi="Arial" w:cs="Arial"/>
          <w:color w:val="000000"/>
          <w:sz w:val="20"/>
          <w:szCs w:val="20"/>
          <w:lang w:eastAsia="vi-VN"/>
        </w:rPr>
        <w:t>Nhặt hoặc phân loại rác thải, chất thải, các chất thải hoặc phế liệu.</w:t>
      </w:r>
    </w:p>
    <w:p w:rsidR="002419CF" w:rsidRPr="00DF4843" w:rsidRDefault="00D71BBE" w:rsidP="002F38CC">
      <w:pPr>
        <w:pStyle w:val="BodyText"/>
        <w:shd w:val="clear" w:color="auto" w:fill="auto"/>
        <w:tabs>
          <w:tab w:val="left" w:pos="118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66. </w:t>
      </w:r>
      <w:r w:rsidR="002419CF" w:rsidRPr="00DF4843">
        <w:rPr>
          <w:rStyle w:val="BodyTextChar1"/>
          <w:rFonts w:ascii="Arial" w:hAnsi="Arial" w:cs="Arial"/>
          <w:color w:val="000000"/>
          <w:sz w:val="20"/>
          <w:szCs w:val="20"/>
          <w:lang w:eastAsia="vi-VN"/>
        </w:rPr>
        <w:t xml:space="preserve">Công việc tiếp xúc với hơi thuốc gây mê hàng ngày, làm việc ở </w:t>
      </w:r>
      <w:r w:rsidR="002419CF" w:rsidRPr="00DF4843">
        <w:rPr>
          <w:rStyle w:val="BodyTextChar1"/>
          <w:rFonts w:ascii="Arial" w:hAnsi="Arial" w:cs="Arial"/>
          <w:color w:val="000000"/>
          <w:sz w:val="20"/>
          <w:szCs w:val="20"/>
          <w:lang w:val="en-US"/>
        </w:rPr>
        <w:t xml:space="preserve">khoa </w:t>
      </w:r>
      <w:r w:rsidR="002419CF" w:rsidRPr="00DF4843">
        <w:rPr>
          <w:rStyle w:val="BodyTextChar1"/>
          <w:rFonts w:ascii="Arial" w:hAnsi="Arial" w:cs="Arial"/>
          <w:color w:val="000000"/>
          <w:sz w:val="20"/>
          <w:szCs w:val="20"/>
          <w:lang w:eastAsia="vi-VN"/>
        </w:rPr>
        <w:t xml:space="preserve">hồi sức cấp cứu, </w:t>
      </w:r>
      <w:r w:rsidR="002419CF" w:rsidRPr="00DF4843">
        <w:rPr>
          <w:rStyle w:val="BodyTextChar1"/>
          <w:rFonts w:ascii="Arial" w:hAnsi="Arial" w:cs="Arial"/>
          <w:color w:val="000000"/>
          <w:sz w:val="20"/>
          <w:szCs w:val="20"/>
          <w:lang w:val="en-US"/>
        </w:rPr>
        <w:t xml:space="preserve">khoa </w:t>
      </w:r>
      <w:r w:rsidR="002419CF" w:rsidRPr="00DF4843">
        <w:rPr>
          <w:rStyle w:val="BodyTextChar1"/>
          <w:rFonts w:ascii="Arial" w:hAnsi="Arial" w:cs="Arial"/>
          <w:color w:val="000000"/>
          <w:sz w:val="20"/>
          <w:szCs w:val="20"/>
          <w:lang w:eastAsia="vi-VN"/>
        </w:rPr>
        <w:t xml:space="preserve">chống nhiễm khuẩn, kiểm soát nhiễm khuẩn ở </w:t>
      </w:r>
      <w:r w:rsidR="002419CF" w:rsidRPr="00DF4843">
        <w:rPr>
          <w:rStyle w:val="BodyTextChar1"/>
          <w:rFonts w:ascii="Arial" w:hAnsi="Arial" w:cs="Arial"/>
          <w:color w:val="000000"/>
          <w:sz w:val="20"/>
          <w:szCs w:val="20"/>
          <w:lang w:val="en-US"/>
        </w:rPr>
        <w:t xml:space="preserve">khoa </w:t>
      </w:r>
      <w:r w:rsidR="002419CF" w:rsidRPr="00DF4843">
        <w:rPr>
          <w:rStyle w:val="BodyTextChar1"/>
          <w:rFonts w:ascii="Arial" w:hAnsi="Arial" w:cs="Arial"/>
          <w:color w:val="000000"/>
          <w:sz w:val="20"/>
          <w:szCs w:val="20"/>
          <w:lang w:eastAsia="vi-VN"/>
        </w:rPr>
        <w:t xml:space="preserve">lây của các cơ sở </w:t>
      </w:r>
      <w:r w:rsidR="002419CF" w:rsidRPr="00DF4843">
        <w:rPr>
          <w:rStyle w:val="BodyTextChar1"/>
          <w:rFonts w:ascii="Arial" w:hAnsi="Arial" w:cs="Arial"/>
          <w:color w:val="000000"/>
          <w:sz w:val="20"/>
          <w:szCs w:val="20"/>
          <w:lang w:val="en-US"/>
        </w:rPr>
        <w:t xml:space="preserve">y </w:t>
      </w:r>
      <w:r w:rsidR="002419CF" w:rsidRPr="00DF4843">
        <w:rPr>
          <w:rStyle w:val="BodyTextChar1"/>
          <w:rFonts w:ascii="Arial" w:hAnsi="Arial" w:cs="Arial"/>
          <w:color w:val="000000"/>
          <w:sz w:val="20"/>
          <w:szCs w:val="20"/>
          <w:lang w:eastAsia="vi-VN"/>
        </w:rPr>
        <w:t xml:space="preserve">tế, các </w:t>
      </w:r>
      <w:r w:rsidR="002419CF" w:rsidRPr="00DF4843">
        <w:rPr>
          <w:rStyle w:val="BodyTextChar1"/>
          <w:rFonts w:ascii="Arial" w:hAnsi="Arial" w:cs="Arial"/>
          <w:color w:val="000000"/>
          <w:sz w:val="20"/>
          <w:szCs w:val="20"/>
          <w:lang w:val="en-US"/>
        </w:rPr>
        <w:t xml:space="preserve">trung </w:t>
      </w:r>
      <w:r w:rsidR="002419CF" w:rsidRPr="00DF4843">
        <w:rPr>
          <w:rStyle w:val="BodyTextChar1"/>
          <w:rFonts w:ascii="Arial" w:hAnsi="Arial" w:cs="Arial"/>
          <w:color w:val="000000"/>
          <w:sz w:val="20"/>
          <w:szCs w:val="20"/>
          <w:lang w:eastAsia="vi-VN"/>
        </w:rPr>
        <w:t xml:space="preserve">tâm truyền máu, các cơ sở sản xuất vắcxin phòng bệnh, </w:t>
      </w:r>
      <w:r w:rsidR="002419CF" w:rsidRPr="00DF4843">
        <w:rPr>
          <w:rStyle w:val="BodyTextChar1"/>
          <w:rFonts w:ascii="Arial" w:hAnsi="Arial" w:cs="Arial"/>
          <w:color w:val="000000"/>
          <w:sz w:val="20"/>
          <w:szCs w:val="20"/>
          <w:lang w:val="en-US"/>
        </w:rPr>
        <w:t xml:space="preserve">tham gia </w:t>
      </w:r>
      <w:r w:rsidR="002419CF" w:rsidRPr="00DF4843">
        <w:rPr>
          <w:rStyle w:val="BodyTextChar1"/>
          <w:rFonts w:ascii="Arial" w:hAnsi="Arial" w:cs="Arial"/>
          <w:color w:val="000000"/>
          <w:sz w:val="20"/>
          <w:szCs w:val="20"/>
          <w:lang w:eastAsia="vi-VN"/>
        </w:rPr>
        <w:t xml:space="preserve">dập tắt các ổ dịch, làm việc ở </w:t>
      </w:r>
      <w:r w:rsidR="002419CF" w:rsidRPr="00DF4843">
        <w:rPr>
          <w:rStyle w:val="BodyTextChar1"/>
          <w:rFonts w:ascii="Arial" w:hAnsi="Arial" w:cs="Arial"/>
          <w:color w:val="000000"/>
          <w:sz w:val="20"/>
          <w:szCs w:val="20"/>
          <w:lang w:val="en-US"/>
        </w:rPr>
        <w:t xml:space="preserve">khu </w:t>
      </w:r>
      <w:r w:rsidR="002419CF" w:rsidRPr="00DF4843">
        <w:rPr>
          <w:rStyle w:val="BodyTextChar1"/>
          <w:rFonts w:ascii="Arial" w:hAnsi="Arial" w:cs="Arial"/>
          <w:color w:val="000000"/>
          <w:sz w:val="20"/>
          <w:szCs w:val="20"/>
          <w:lang w:eastAsia="vi-VN"/>
        </w:rPr>
        <w:t>điều trị bằng sóng ngắn, siêu âm.</w:t>
      </w:r>
    </w:p>
    <w:p w:rsidR="002419CF" w:rsidRPr="00DF4843" w:rsidRDefault="005669A7" w:rsidP="002F38CC">
      <w:pPr>
        <w:pStyle w:val="BodyText"/>
        <w:shd w:val="clear" w:color="auto" w:fill="auto"/>
        <w:tabs>
          <w:tab w:val="left" w:pos="118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67. </w:t>
      </w:r>
      <w:r w:rsidR="002419CF" w:rsidRPr="00DF4843">
        <w:rPr>
          <w:rStyle w:val="BodyTextChar1"/>
          <w:rFonts w:ascii="Arial" w:hAnsi="Arial" w:cs="Arial"/>
          <w:color w:val="000000"/>
          <w:sz w:val="20"/>
          <w:szCs w:val="20"/>
          <w:lang w:eastAsia="vi-VN"/>
        </w:rPr>
        <w:t xml:space="preserve">Lắp dựng, tháo dỡ hoặc </w:t>
      </w:r>
      <w:r w:rsidR="002419CF" w:rsidRPr="00DF4843">
        <w:rPr>
          <w:rStyle w:val="BodyTextChar1"/>
          <w:rFonts w:ascii="Arial" w:hAnsi="Arial" w:cs="Arial"/>
          <w:color w:val="000000"/>
          <w:sz w:val="20"/>
          <w:szCs w:val="20"/>
          <w:lang w:val="en-US"/>
        </w:rPr>
        <w:t xml:space="preserve">thay </w:t>
      </w:r>
      <w:r w:rsidR="002419CF" w:rsidRPr="00DF4843">
        <w:rPr>
          <w:rStyle w:val="BodyTextChar1"/>
          <w:rFonts w:ascii="Arial" w:hAnsi="Arial" w:cs="Arial"/>
          <w:color w:val="000000"/>
          <w:sz w:val="20"/>
          <w:szCs w:val="20"/>
          <w:lang w:eastAsia="vi-VN"/>
        </w:rPr>
        <w:t>đổi giàn giáo.</w:t>
      </w:r>
    </w:p>
    <w:p w:rsidR="002419CF" w:rsidRPr="00DF4843" w:rsidRDefault="005669A7" w:rsidP="002F38CC">
      <w:pPr>
        <w:pStyle w:val="BodyText"/>
        <w:shd w:val="clear" w:color="auto" w:fill="auto"/>
        <w:tabs>
          <w:tab w:val="left" w:pos="118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68. </w:t>
      </w:r>
      <w:r w:rsidR="002419CF" w:rsidRPr="00DF4843">
        <w:rPr>
          <w:rStyle w:val="BodyTextChar1"/>
          <w:rFonts w:ascii="Arial" w:hAnsi="Arial" w:cs="Arial"/>
          <w:color w:val="000000"/>
          <w:sz w:val="20"/>
          <w:szCs w:val="20"/>
          <w:lang w:eastAsia="vi-VN"/>
        </w:rPr>
        <w:t xml:space="preserve">Công việc phải </w:t>
      </w:r>
      <w:r w:rsidR="002419CF" w:rsidRPr="00DF4843">
        <w:rPr>
          <w:rStyle w:val="BodyTextChar1"/>
          <w:rFonts w:ascii="Arial" w:hAnsi="Arial" w:cs="Arial"/>
          <w:color w:val="000000"/>
          <w:sz w:val="20"/>
          <w:szCs w:val="20"/>
          <w:lang w:val="en-US"/>
        </w:rPr>
        <w:t xml:space="preserve">mang, </w:t>
      </w:r>
      <w:r w:rsidR="002419CF" w:rsidRPr="00DF4843">
        <w:rPr>
          <w:rStyle w:val="BodyTextChar1"/>
          <w:rFonts w:ascii="Arial" w:hAnsi="Arial" w:cs="Arial"/>
          <w:color w:val="000000"/>
          <w:sz w:val="20"/>
          <w:szCs w:val="20"/>
          <w:lang w:eastAsia="vi-VN"/>
        </w:rPr>
        <w:t xml:space="preserve">vác, nâng các vật nặng vượt quá thể trạng </w:t>
      </w:r>
      <w:r w:rsidR="002419CF" w:rsidRPr="00DF4843">
        <w:rPr>
          <w:rStyle w:val="BodyTextChar1"/>
          <w:rFonts w:ascii="Arial" w:hAnsi="Arial" w:cs="Arial"/>
          <w:color w:val="000000"/>
          <w:sz w:val="20"/>
          <w:szCs w:val="20"/>
          <w:lang w:val="en-US"/>
        </w:rPr>
        <w:t>lao</w:t>
      </w:r>
      <w:r w:rsidR="00C710A3" w:rsidRPr="00DF4843">
        <w:rPr>
          <w:rStyle w:val="BodyTextChar1"/>
          <w:rFonts w:ascii="Arial" w:hAnsi="Arial" w:cs="Arial"/>
          <w:color w:val="000000"/>
          <w:sz w:val="20"/>
          <w:szCs w:val="20"/>
          <w:lang w:val="en-US"/>
        </w:rPr>
        <w:t xml:space="preserve"> </w:t>
      </w:r>
      <w:r w:rsidR="002419CF" w:rsidRPr="00DF4843">
        <w:rPr>
          <w:rStyle w:val="Tablecaption"/>
          <w:rFonts w:ascii="Arial" w:hAnsi="Arial" w:cs="Arial"/>
          <w:color w:val="000000"/>
          <w:sz w:val="20"/>
          <w:szCs w:val="20"/>
          <w:lang w:eastAsia="vi-VN"/>
        </w:rPr>
        <w:t>động chưa thành niên:</w:t>
      </w:r>
    </w:p>
    <w:tbl>
      <w:tblPr>
        <w:tblW w:w="5000" w:type="pct"/>
        <w:jc w:val="center"/>
        <w:tblCellMar>
          <w:left w:w="0" w:type="dxa"/>
          <w:right w:w="0" w:type="dxa"/>
        </w:tblCellMar>
        <w:tblLook w:val="0000" w:firstRow="0" w:lastRow="0" w:firstColumn="0" w:lastColumn="0" w:noHBand="0" w:noVBand="0"/>
      </w:tblPr>
      <w:tblGrid>
        <w:gridCol w:w="3433"/>
        <w:gridCol w:w="1566"/>
        <w:gridCol w:w="1427"/>
        <w:gridCol w:w="1389"/>
        <w:gridCol w:w="1195"/>
      </w:tblGrid>
      <w:tr w:rsidR="002419CF" w:rsidRPr="00DF4843" w:rsidTr="000E3B54">
        <w:trPr>
          <w:trHeight w:val="576"/>
          <w:jc w:val="center"/>
        </w:trPr>
        <w:tc>
          <w:tcPr>
            <w:tcW w:w="1905" w:type="pct"/>
            <w:vMerge w:val="restart"/>
            <w:tcBorders>
              <w:top w:val="single" w:sz="4" w:space="0" w:color="auto"/>
              <w:left w:val="single" w:sz="4" w:space="0" w:color="auto"/>
              <w:bottom w:val="nil"/>
              <w:right w:val="nil"/>
            </w:tcBorders>
            <w:shd w:val="clear" w:color="auto" w:fill="FFFFFF"/>
            <w:vAlign w:val="center"/>
          </w:tcPr>
          <w:p w:rsidR="002419CF" w:rsidRPr="00DF4843" w:rsidRDefault="002419CF" w:rsidP="000E3B54">
            <w:pPr>
              <w:pStyle w:val="Other0"/>
              <w:shd w:val="clear" w:color="auto" w:fill="auto"/>
              <w:spacing w:after="0"/>
              <w:jc w:val="center"/>
              <w:rPr>
                <w:rFonts w:ascii="Arial" w:hAnsi="Arial" w:cs="Arial"/>
                <w:sz w:val="20"/>
                <w:szCs w:val="20"/>
              </w:rPr>
            </w:pPr>
            <w:bookmarkStart w:id="26" w:name="_GoBack"/>
            <w:r w:rsidRPr="00DF4843">
              <w:rPr>
                <w:rStyle w:val="Other"/>
                <w:rFonts w:ascii="Arial" w:hAnsi="Arial" w:cs="Arial"/>
                <w:color w:val="000000"/>
                <w:sz w:val="20"/>
                <w:szCs w:val="20"/>
                <w:lang w:eastAsia="vi-VN"/>
              </w:rPr>
              <w:t>Tuổi của lao động chưa thành niên</w:t>
            </w:r>
          </w:p>
        </w:tc>
        <w:tc>
          <w:tcPr>
            <w:tcW w:w="1661" w:type="pct"/>
            <w:gridSpan w:val="2"/>
            <w:tcBorders>
              <w:top w:val="single" w:sz="4" w:space="0" w:color="auto"/>
              <w:left w:val="single" w:sz="4" w:space="0" w:color="auto"/>
              <w:bottom w:val="nil"/>
              <w:right w:val="nil"/>
            </w:tcBorders>
            <w:shd w:val="clear" w:color="auto" w:fill="FFFFFF"/>
            <w:vAlign w:val="center"/>
          </w:tcPr>
          <w:p w:rsidR="002419CF" w:rsidRPr="00DF4843" w:rsidRDefault="002419CF" w:rsidP="000E3B54">
            <w:pPr>
              <w:pStyle w:val="Other0"/>
              <w:shd w:val="clear" w:color="auto" w:fill="auto"/>
              <w:spacing w:after="0"/>
              <w:jc w:val="center"/>
              <w:rPr>
                <w:rFonts w:ascii="Arial" w:hAnsi="Arial" w:cs="Arial"/>
                <w:sz w:val="20"/>
                <w:szCs w:val="20"/>
              </w:rPr>
            </w:pPr>
            <w:r w:rsidRPr="00DF4843">
              <w:rPr>
                <w:rStyle w:val="Other"/>
                <w:rFonts w:ascii="Arial" w:hAnsi="Arial" w:cs="Arial"/>
                <w:color w:val="000000"/>
                <w:sz w:val="20"/>
                <w:szCs w:val="20"/>
                <w:lang w:eastAsia="vi-VN"/>
              </w:rPr>
              <w:t>Công việc không thường xuyên (kg)</w:t>
            </w:r>
          </w:p>
        </w:tc>
        <w:tc>
          <w:tcPr>
            <w:tcW w:w="1435" w:type="pct"/>
            <w:gridSpan w:val="2"/>
            <w:tcBorders>
              <w:top w:val="single" w:sz="4" w:space="0" w:color="auto"/>
              <w:left w:val="single" w:sz="4" w:space="0" w:color="auto"/>
              <w:bottom w:val="nil"/>
              <w:right w:val="single" w:sz="4" w:space="0" w:color="auto"/>
            </w:tcBorders>
            <w:shd w:val="clear" w:color="auto" w:fill="FFFFFF"/>
            <w:vAlign w:val="center"/>
          </w:tcPr>
          <w:p w:rsidR="002419CF" w:rsidRPr="00DF4843" w:rsidRDefault="002419CF" w:rsidP="000E3B54">
            <w:pPr>
              <w:pStyle w:val="Other0"/>
              <w:shd w:val="clear" w:color="auto" w:fill="auto"/>
              <w:spacing w:after="0"/>
              <w:jc w:val="center"/>
              <w:rPr>
                <w:rFonts w:ascii="Arial" w:hAnsi="Arial" w:cs="Arial"/>
                <w:sz w:val="20"/>
                <w:szCs w:val="20"/>
              </w:rPr>
            </w:pPr>
            <w:r w:rsidRPr="00DF4843">
              <w:rPr>
                <w:rStyle w:val="Other"/>
                <w:rFonts w:ascii="Arial" w:hAnsi="Arial" w:cs="Arial"/>
                <w:color w:val="000000"/>
                <w:sz w:val="20"/>
                <w:szCs w:val="20"/>
                <w:lang w:eastAsia="vi-VN"/>
              </w:rPr>
              <w:t>Công việc thường xuyên (kg)</w:t>
            </w:r>
          </w:p>
        </w:tc>
      </w:tr>
      <w:tr w:rsidR="002419CF" w:rsidRPr="00DF4843" w:rsidTr="000E3B54">
        <w:trPr>
          <w:trHeight w:val="576"/>
          <w:jc w:val="center"/>
        </w:trPr>
        <w:tc>
          <w:tcPr>
            <w:tcW w:w="1905" w:type="pct"/>
            <w:vMerge/>
            <w:tcBorders>
              <w:top w:val="nil"/>
              <w:left w:val="single" w:sz="4" w:space="0" w:color="auto"/>
              <w:bottom w:val="nil"/>
              <w:right w:val="nil"/>
            </w:tcBorders>
            <w:shd w:val="clear" w:color="auto" w:fill="FFFFFF"/>
            <w:vAlign w:val="center"/>
          </w:tcPr>
          <w:p w:rsidR="002419CF" w:rsidRPr="00DF4843" w:rsidRDefault="002419CF" w:rsidP="000E3B54">
            <w:pPr>
              <w:pStyle w:val="Other0"/>
              <w:shd w:val="clear" w:color="auto" w:fill="auto"/>
              <w:spacing w:after="0"/>
              <w:jc w:val="center"/>
              <w:rPr>
                <w:rFonts w:ascii="Arial" w:hAnsi="Arial" w:cs="Arial"/>
                <w:sz w:val="20"/>
                <w:szCs w:val="20"/>
              </w:rPr>
            </w:pPr>
          </w:p>
        </w:tc>
        <w:tc>
          <w:tcPr>
            <w:tcW w:w="869" w:type="pct"/>
            <w:tcBorders>
              <w:top w:val="single" w:sz="4" w:space="0" w:color="auto"/>
              <w:left w:val="single" w:sz="4" w:space="0" w:color="auto"/>
              <w:bottom w:val="nil"/>
              <w:right w:val="nil"/>
            </w:tcBorders>
            <w:shd w:val="clear" w:color="auto" w:fill="FFFFFF"/>
            <w:vAlign w:val="center"/>
          </w:tcPr>
          <w:p w:rsidR="002419CF" w:rsidRPr="00DF4843" w:rsidRDefault="002419CF" w:rsidP="000E3B54">
            <w:pPr>
              <w:pStyle w:val="Other0"/>
              <w:shd w:val="clear" w:color="auto" w:fill="auto"/>
              <w:spacing w:after="0"/>
              <w:jc w:val="center"/>
              <w:rPr>
                <w:rFonts w:ascii="Arial" w:hAnsi="Arial" w:cs="Arial"/>
                <w:sz w:val="20"/>
                <w:szCs w:val="20"/>
              </w:rPr>
            </w:pPr>
            <w:r w:rsidRPr="00DF4843">
              <w:rPr>
                <w:rStyle w:val="Other"/>
                <w:rFonts w:ascii="Arial" w:hAnsi="Arial" w:cs="Arial"/>
                <w:color w:val="000000"/>
                <w:sz w:val="20"/>
                <w:szCs w:val="20"/>
                <w:lang w:eastAsia="vi-VN"/>
              </w:rPr>
              <w:t>Nam</w:t>
            </w:r>
          </w:p>
        </w:tc>
        <w:tc>
          <w:tcPr>
            <w:tcW w:w="792" w:type="pct"/>
            <w:tcBorders>
              <w:top w:val="single" w:sz="4" w:space="0" w:color="auto"/>
              <w:left w:val="single" w:sz="4" w:space="0" w:color="auto"/>
              <w:bottom w:val="nil"/>
              <w:right w:val="nil"/>
            </w:tcBorders>
            <w:shd w:val="clear" w:color="auto" w:fill="FFFFFF"/>
            <w:vAlign w:val="center"/>
          </w:tcPr>
          <w:p w:rsidR="002419CF" w:rsidRPr="00DF4843" w:rsidRDefault="002419CF" w:rsidP="000E3B54">
            <w:pPr>
              <w:pStyle w:val="Other0"/>
              <w:shd w:val="clear" w:color="auto" w:fill="auto"/>
              <w:spacing w:after="0"/>
              <w:jc w:val="center"/>
              <w:rPr>
                <w:rFonts w:ascii="Arial" w:hAnsi="Arial" w:cs="Arial"/>
                <w:sz w:val="20"/>
                <w:szCs w:val="20"/>
              </w:rPr>
            </w:pPr>
            <w:r w:rsidRPr="00DF4843">
              <w:rPr>
                <w:rStyle w:val="Other"/>
                <w:rFonts w:ascii="Arial" w:hAnsi="Arial" w:cs="Arial"/>
                <w:color w:val="000000"/>
                <w:sz w:val="20"/>
                <w:szCs w:val="20"/>
                <w:lang w:eastAsia="vi-VN"/>
              </w:rPr>
              <w:t>Nữ</w:t>
            </w:r>
          </w:p>
        </w:tc>
        <w:tc>
          <w:tcPr>
            <w:tcW w:w="771" w:type="pct"/>
            <w:tcBorders>
              <w:top w:val="single" w:sz="4" w:space="0" w:color="auto"/>
              <w:left w:val="single" w:sz="4" w:space="0" w:color="auto"/>
              <w:bottom w:val="nil"/>
              <w:right w:val="nil"/>
            </w:tcBorders>
            <w:shd w:val="clear" w:color="auto" w:fill="FFFFFF"/>
            <w:vAlign w:val="center"/>
          </w:tcPr>
          <w:p w:rsidR="002419CF" w:rsidRPr="00DF4843" w:rsidRDefault="002419CF" w:rsidP="000E3B54">
            <w:pPr>
              <w:pStyle w:val="Other0"/>
              <w:shd w:val="clear" w:color="auto" w:fill="auto"/>
              <w:spacing w:after="0"/>
              <w:jc w:val="center"/>
              <w:rPr>
                <w:rFonts w:ascii="Arial" w:hAnsi="Arial" w:cs="Arial"/>
                <w:sz w:val="20"/>
                <w:szCs w:val="20"/>
              </w:rPr>
            </w:pPr>
            <w:r w:rsidRPr="00DF4843">
              <w:rPr>
                <w:rStyle w:val="Other"/>
                <w:rFonts w:ascii="Arial" w:hAnsi="Arial" w:cs="Arial"/>
                <w:color w:val="000000"/>
                <w:sz w:val="20"/>
                <w:szCs w:val="20"/>
                <w:lang w:eastAsia="vi-VN"/>
              </w:rPr>
              <w:t>Nam</w:t>
            </w:r>
          </w:p>
        </w:tc>
        <w:tc>
          <w:tcPr>
            <w:tcW w:w="664" w:type="pct"/>
            <w:tcBorders>
              <w:top w:val="single" w:sz="4" w:space="0" w:color="auto"/>
              <w:left w:val="single" w:sz="4" w:space="0" w:color="auto"/>
              <w:bottom w:val="nil"/>
              <w:right w:val="single" w:sz="4" w:space="0" w:color="auto"/>
            </w:tcBorders>
            <w:shd w:val="clear" w:color="auto" w:fill="FFFFFF"/>
            <w:vAlign w:val="center"/>
          </w:tcPr>
          <w:p w:rsidR="002419CF" w:rsidRPr="00DF4843" w:rsidRDefault="002419CF" w:rsidP="000E3B54">
            <w:pPr>
              <w:pStyle w:val="Other0"/>
              <w:shd w:val="clear" w:color="auto" w:fill="auto"/>
              <w:spacing w:after="0"/>
              <w:jc w:val="center"/>
              <w:rPr>
                <w:rFonts w:ascii="Arial" w:hAnsi="Arial" w:cs="Arial"/>
                <w:sz w:val="20"/>
                <w:szCs w:val="20"/>
              </w:rPr>
            </w:pPr>
            <w:r w:rsidRPr="00DF4843">
              <w:rPr>
                <w:rStyle w:val="Other"/>
                <w:rFonts w:ascii="Arial" w:hAnsi="Arial" w:cs="Arial"/>
                <w:color w:val="000000"/>
                <w:sz w:val="20"/>
                <w:szCs w:val="20"/>
                <w:lang w:eastAsia="vi-VN"/>
              </w:rPr>
              <w:t>Nữ</w:t>
            </w:r>
          </w:p>
        </w:tc>
      </w:tr>
      <w:tr w:rsidR="002419CF" w:rsidRPr="00DF4843" w:rsidTr="005D5355">
        <w:trPr>
          <w:trHeight w:val="576"/>
          <w:jc w:val="center"/>
        </w:trPr>
        <w:tc>
          <w:tcPr>
            <w:tcW w:w="1905" w:type="pct"/>
            <w:tcBorders>
              <w:top w:val="single" w:sz="4" w:space="0" w:color="auto"/>
              <w:left w:val="single" w:sz="4" w:space="0" w:color="auto"/>
              <w:bottom w:val="single" w:sz="4" w:space="0" w:color="auto"/>
              <w:right w:val="nil"/>
            </w:tcBorders>
            <w:shd w:val="clear" w:color="auto" w:fill="FFFFFF"/>
            <w:vAlign w:val="center"/>
          </w:tcPr>
          <w:p w:rsidR="002419CF" w:rsidRPr="00DF4843" w:rsidRDefault="002419CF" w:rsidP="000E3B54">
            <w:pPr>
              <w:pStyle w:val="Other0"/>
              <w:shd w:val="clear" w:color="auto" w:fill="auto"/>
              <w:spacing w:after="0"/>
              <w:jc w:val="center"/>
              <w:rPr>
                <w:rFonts w:ascii="Arial" w:hAnsi="Arial" w:cs="Arial"/>
                <w:sz w:val="20"/>
                <w:szCs w:val="20"/>
                <w:lang w:val="en-US"/>
              </w:rPr>
            </w:pPr>
            <w:r w:rsidRPr="00DF4843">
              <w:rPr>
                <w:rStyle w:val="Other"/>
                <w:rFonts w:ascii="Arial" w:hAnsi="Arial" w:cs="Arial"/>
                <w:color w:val="000000"/>
                <w:sz w:val="20"/>
                <w:szCs w:val="20"/>
                <w:lang w:eastAsia="vi-VN"/>
              </w:rPr>
              <w:t>Từ 15 tuổi (180 tháng)</w:t>
            </w:r>
            <w:r w:rsidR="007F2202" w:rsidRPr="00DF4843">
              <w:rPr>
                <w:rStyle w:val="Other"/>
                <w:rFonts w:ascii="Arial" w:hAnsi="Arial" w:cs="Arial"/>
                <w:color w:val="000000"/>
                <w:sz w:val="20"/>
                <w:szCs w:val="20"/>
                <w:lang w:val="en-US" w:eastAsia="vi-VN"/>
              </w:rPr>
              <w:t xml:space="preserve"> </w:t>
            </w:r>
            <w:r w:rsidR="007F2202" w:rsidRPr="00DF4843">
              <w:rPr>
                <w:rStyle w:val="Other"/>
                <w:rFonts w:ascii="Arial" w:hAnsi="Arial" w:cs="Arial"/>
                <w:color w:val="000000"/>
                <w:sz w:val="20"/>
                <w:szCs w:val="20"/>
                <w:lang w:eastAsia="vi-VN"/>
              </w:rPr>
              <w:t>đến dưới 16 tuổi (192 tháng)</w:t>
            </w:r>
          </w:p>
        </w:tc>
        <w:tc>
          <w:tcPr>
            <w:tcW w:w="869" w:type="pct"/>
            <w:tcBorders>
              <w:top w:val="single" w:sz="4" w:space="0" w:color="auto"/>
              <w:left w:val="single" w:sz="4" w:space="0" w:color="auto"/>
              <w:bottom w:val="nil"/>
              <w:right w:val="nil"/>
            </w:tcBorders>
            <w:shd w:val="clear" w:color="auto" w:fill="FFFFFF"/>
            <w:vAlign w:val="center"/>
          </w:tcPr>
          <w:p w:rsidR="002419CF" w:rsidRPr="00DF4843" w:rsidRDefault="007F2202" w:rsidP="000E3B54">
            <w:pPr>
              <w:pStyle w:val="Other0"/>
              <w:shd w:val="clear" w:color="auto" w:fill="auto"/>
              <w:spacing w:after="0"/>
              <w:jc w:val="center"/>
              <w:rPr>
                <w:rFonts w:ascii="Arial" w:hAnsi="Arial" w:cs="Arial"/>
                <w:sz w:val="20"/>
                <w:szCs w:val="20"/>
              </w:rPr>
            </w:pPr>
            <w:r w:rsidRPr="00DF4843">
              <w:rPr>
                <w:rStyle w:val="Other"/>
                <w:rFonts w:ascii="Arial" w:hAnsi="Arial" w:cs="Arial"/>
                <w:color w:val="000000"/>
                <w:sz w:val="20"/>
                <w:szCs w:val="20"/>
                <w:lang w:eastAsia="vi-VN"/>
              </w:rPr>
              <w:t>≥</w:t>
            </w:r>
            <w:r w:rsidR="002419CF" w:rsidRPr="00DF4843">
              <w:rPr>
                <w:rStyle w:val="Other"/>
                <w:rFonts w:ascii="Arial" w:hAnsi="Arial" w:cs="Arial"/>
                <w:color w:val="000000"/>
                <w:sz w:val="20"/>
                <w:szCs w:val="20"/>
                <w:lang w:eastAsia="vi-VN"/>
              </w:rPr>
              <w:t xml:space="preserve"> 15</w:t>
            </w:r>
          </w:p>
        </w:tc>
        <w:tc>
          <w:tcPr>
            <w:tcW w:w="792" w:type="pct"/>
            <w:tcBorders>
              <w:top w:val="single" w:sz="4" w:space="0" w:color="auto"/>
              <w:left w:val="single" w:sz="4" w:space="0" w:color="auto"/>
              <w:bottom w:val="nil"/>
              <w:right w:val="nil"/>
            </w:tcBorders>
            <w:shd w:val="clear" w:color="auto" w:fill="FFFFFF"/>
            <w:vAlign w:val="center"/>
          </w:tcPr>
          <w:p w:rsidR="002419CF" w:rsidRPr="00DF4843" w:rsidRDefault="007F2202" w:rsidP="000E3B54">
            <w:pPr>
              <w:pStyle w:val="Other0"/>
              <w:shd w:val="clear" w:color="auto" w:fill="auto"/>
              <w:spacing w:after="0"/>
              <w:jc w:val="center"/>
              <w:rPr>
                <w:rFonts w:ascii="Arial" w:hAnsi="Arial" w:cs="Arial"/>
                <w:sz w:val="20"/>
                <w:szCs w:val="20"/>
              </w:rPr>
            </w:pPr>
            <w:r w:rsidRPr="00DF4843">
              <w:rPr>
                <w:rStyle w:val="Other"/>
                <w:rFonts w:ascii="Arial" w:hAnsi="Arial" w:cs="Arial"/>
                <w:color w:val="000000"/>
                <w:sz w:val="20"/>
                <w:szCs w:val="20"/>
                <w:lang w:eastAsia="vi-VN"/>
              </w:rPr>
              <w:t>≥</w:t>
            </w:r>
            <w:r w:rsidR="002419CF" w:rsidRPr="00DF4843">
              <w:rPr>
                <w:rStyle w:val="Other"/>
                <w:rFonts w:ascii="Arial" w:hAnsi="Arial" w:cs="Arial"/>
                <w:color w:val="000000"/>
                <w:sz w:val="20"/>
                <w:szCs w:val="20"/>
                <w:lang w:eastAsia="vi-VN"/>
              </w:rPr>
              <w:t xml:space="preserve"> 12</w:t>
            </w:r>
          </w:p>
        </w:tc>
        <w:tc>
          <w:tcPr>
            <w:tcW w:w="771" w:type="pct"/>
            <w:tcBorders>
              <w:top w:val="single" w:sz="4" w:space="0" w:color="auto"/>
              <w:left w:val="single" w:sz="4" w:space="0" w:color="auto"/>
              <w:bottom w:val="nil"/>
              <w:right w:val="nil"/>
            </w:tcBorders>
            <w:shd w:val="clear" w:color="auto" w:fill="FFFFFF"/>
            <w:vAlign w:val="center"/>
          </w:tcPr>
          <w:p w:rsidR="002419CF" w:rsidRPr="00DF4843" w:rsidRDefault="007F2202" w:rsidP="000E3B54">
            <w:pPr>
              <w:pStyle w:val="Other0"/>
              <w:shd w:val="clear" w:color="auto" w:fill="auto"/>
              <w:spacing w:after="0"/>
              <w:jc w:val="center"/>
              <w:rPr>
                <w:rFonts w:ascii="Arial" w:hAnsi="Arial" w:cs="Arial"/>
                <w:sz w:val="20"/>
                <w:szCs w:val="20"/>
              </w:rPr>
            </w:pPr>
            <w:r w:rsidRPr="00DF4843">
              <w:rPr>
                <w:rStyle w:val="Other"/>
                <w:rFonts w:ascii="Arial" w:hAnsi="Arial" w:cs="Arial"/>
                <w:color w:val="000000"/>
                <w:sz w:val="20"/>
                <w:szCs w:val="20"/>
                <w:lang w:eastAsia="vi-VN"/>
              </w:rPr>
              <w:t>≥</w:t>
            </w:r>
            <w:r w:rsidR="002419CF" w:rsidRPr="00DF4843">
              <w:rPr>
                <w:rStyle w:val="Other"/>
                <w:rFonts w:ascii="Arial" w:hAnsi="Arial" w:cs="Arial"/>
                <w:color w:val="000000"/>
                <w:sz w:val="20"/>
                <w:szCs w:val="20"/>
                <w:lang w:eastAsia="vi-VN"/>
              </w:rPr>
              <w:t xml:space="preserve"> 10</w:t>
            </w:r>
          </w:p>
        </w:tc>
        <w:tc>
          <w:tcPr>
            <w:tcW w:w="664" w:type="pct"/>
            <w:tcBorders>
              <w:top w:val="single" w:sz="4" w:space="0" w:color="auto"/>
              <w:left w:val="single" w:sz="4" w:space="0" w:color="auto"/>
              <w:bottom w:val="nil"/>
              <w:right w:val="single" w:sz="4" w:space="0" w:color="auto"/>
            </w:tcBorders>
            <w:shd w:val="clear" w:color="auto" w:fill="FFFFFF"/>
            <w:vAlign w:val="center"/>
          </w:tcPr>
          <w:p w:rsidR="002419CF" w:rsidRPr="00DF4843" w:rsidRDefault="007F2202" w:rsidP="000E3B54">
            <w:pPr>
              <w:pStyle w:val="Other0"/>
              <w:shd w:val="clear" w:color="auto" w:fill="auto"/>
              <w:spacing w:after="0"/>
              <w:jc w:val="center"/>
              <w:rPr>
                <w:rFonts w:ascii="Arial" w:hAnsi="Arial" w:cs="Arial"/>
                <w:sz w:val="20"/>
                <w:szCs w:val="20"/>
              </w:rPr>
            </w:pPr>
            <w:r w:rsidRPr="00DF4843">
              <w:rPr>
                <w:rStyle w:val="Other"/>
                <w:rFonts w:ascii="Arial" w:hAnsi="Arial" w:cs="Arial"/>
                <w:color w:val="000000"/>
                <w:sz w:val="20"/>
                <w:szCs w:val="20"/>
                <w:lang w:eastAsia="vi-VN"/>
              </w:rPr>
              <w:t>≥</w:t>
            </w:r>
            <w:r w:rsidR="002419CF" w:rsidRPr="00DF4843">
              <w:rPr>
                <w:rStyle w:val="Other"/>
                <w:rFonts w:ascii="Arial" w:hAnsi="Arial" w:cs="Arial"/>
                <w:color w:val="000000"/>
                <w:sz w:val="20"/>
                <w:szCs w:val="20"/>
                <w:lang w:eastAsia="vi-VN"/>
              </w:rPr>
              <w:t xml:space="preserve"> 8</w:t>
            </w:r>
          </w:p>
        </w:tc>
      </w:tr>
      <w:tr w:rsidR="002419CF" w:rsidRPr="00DF4843" w:rsidTr="005D5355">
        <w:trPr>
          <w:trHeight w:val="576"/>
          <w:jc w:val="center"/>
        </w:trPr>
        <w:tc>
          <w:tcPr>
            <w:tcW w:w="1905" w:type="pct"/>
            <w:tcBorders>
              <w:top w:val="single" w:sz="4" w:space="0" w:color="auto"/>
              <w:left w:val="single" w:sz="4" w:space="0" w:color="auto"/>
              <w:bottom w:val="single" w:sz="4" w:space="0" w:color="auto"/>
              <w:right w:val="nil"/>
            </w:tcBorders>
            <w:shd w:val="clear" w:color="auto" w:fill="FFFFFF"/>
            <w:vAlign w:val="center"/>
          </w:tcPr>
          <w:p w:rsidR="002419CF" w:rsidRPr="00DF4843" w:rsidRDefault="002419CF" w:rsidP="000E3B54">
            <w:pPr>
              <w:pStyle w:val="Other0"/>
              <w:shd w:val="clear" w:color="auto" w:fill="auto"/>
              <w:spacing w:after="0"/>
              <w:jc w:val="center"/>
              <w:rPr>
                <w:rFonts w:ascii="Arial" w:hAnsi="Arial" w:cs="Arial"/>
                <w:sz w:val="20"/>
                <w:szCs w:val="20"/>
                <w:lang w:val="en-US"/>
              </w:rPr>
            </w:pPr>
            <w:r w:rsidRPr="00DF4843">
              <w:rPr>
                <w:rStyle w:val="Other"/>
                <w:rFonts w:ascii="Arial" w:hAnsi="Arial" w:cs="Arial"/>
                <w:color w:val="000000"/>
                <w:sz w:val="20"/>
                <w:szCs w:val="20"/>
                <w:lang w:eastAsia="vi-VN"/>
              </w:rPr>
              <w:t>Từ 16 tuổi (192 tháng)</w:t>
            </w:r>
            <w:r w:rsidR="000E3B54" w:rsidRPr="00DF4843">
              <w:rPr>
                <w:rStyle w:val="Other"/>
                <w:rFonts w:ascii="Arial" w:hAnsi="Arial" w:cs="Arial"/>
                <w:color w:val="000000"/>
                <w:sz w:val="20"/>
                <w:szCs w:val="20"/>
                <w:lang w:val="en-US" w:eastAsia="vi-VN"/>
              </w:rPr>
              <w:t xml:space="preserve"> </w:t>
            </w:r>
            <w:r w:rsidR="000E3B54" w:rsidRPr="00DF4843">
              <w:rPr>
                <w:rStyle w:val="Other"/>
                <w:rFonts w:ascii="Arial" w:hAnsi="Arial" w:cs="Arial"/>
                <w:color w:val="000000"/>
                <w:sz w:val="20"/>
                <w:szCs w:val="20"/>
                <w:lang w:eastAsia="vi-VN"/>
              </w:rPr>
              <w:t>đến dưới 18 tuổi (216 tháng)</w:t>
            </w:r>
          </w:p>
        </w:tc>
        <w:tc>
          <w:tcPr>
            <w:tcW w:w="869" w:type="pct"/>
            <w:tcBorders>
              <w:top w:val="single" w:sz="4" w:space="0" w:color="auto"/>
              <w:left w:val="single" w:sz="4" w:space="0" w:color="auto"/>
              <w:bottom w:val="single" w:sz="4" w:space="0" w:color="auto"/>
              <w:right w:val="nil"/>
            </w:tcBorders>
            <w:shd w:val="clear" w:color="auto" w:fill="FFFFFF"/>
            <w:vAlign w:val="center"/>
          </w:tcPr>
          <w:p w:rsidR="002419CF" w:rsidRPr="00DF4843" w:rsidRDefault="007F2202" w:rsidP="000E3B54">
            <w:pPr>
              <w:pStyle w:val="Other0"/>
              <w:shd w:val="clear" w:color="auto" w:fill="auto"/>
              <w:spacing w:after="0"/>
              <w:jc w:val="center"/>
              <w:rPr>
                <w:rFonts w:ascii="Arial" w:hAnsi="Arial" w:cs="Arial"/>
                <w:sz w:val="20"/>
                <w:szCs w:val="20"/>
              </w:rPr>
            </w:pPr>
            <w:r w:rsidRPr="00DF4843">
              <w:rPr>
                <w:rStyle w:val="Other"/>
                <w:rFonts w:ascii="Arial" w:hAnsi="Arial" w:cs="Arial"/>
                <w:color w:val="000000"/>
                <w:sz w:val="20"/>
                <w:szCs w:val="20"/>
                <w:lang w:eastAsia="vi-VN"/>
              </w:rPr>
              <w:t>≥</w:t>
            </w:r>
            <w:r w:rsidR="002419CF" w:rsidRPr="00DF4843">
              <w:rPr>
                <w:rStyle w:val="Other"/>
                <w:rFonts w:ascii="Arial" w:hAnsi="Arial" w:cs="Arial"/>
                <w:color w:val="000000"/>
                <w:sz w:val="20"/>
                <w:szCs w:val="20"/>
                <w:lang w:eastAsia="vi-VN"/>
              </w:rPr>
              <w:t xml:space="preserve"> 30</w:t>
            </w:r>
          </w:p>
        </w:tc>
        <w:tc>
          <w:tcPr>
            <w:tcW w:w="792" w:type="pct"/>
            <w:tcBorders>
              <w:top w:val="single" w:sz="4" w:space="0" w:color="auto"/>
              <w:left w:val="single" w:sz="4" w:space="0" w:color="auto"/>
              <w:bottom w:val="single" w:sz="4" w:space="0" w:color="auto"/>
              <w:right w:val="nil"/>
            </w:tcBorders>
            <w:shd w:val="clear" w:color="auto" w:fill="FFFFFF"/>
            <w:vAlign w:val="center"/>
          </w:tcPr>
          <w:p w:rsidR="002419CF" w:rsidRPr="00DF4843" w:rsidRDefault="007F2202" w:rsidP="000E3B54">
            <w:pPr>
              <w:pStyle w:val="Other0"/>
              <w:shd w:val="clear" w:color="auto" w:fill="auto"/>
              <w:spacing w:after="0"/>
              <w:jc w:val="center"/>
              <w:rPr>
                <w:rFonts w:ascii="Arial" w:hAnsi="Arial" w:cs="Arial"/>
                <w:sz w:val="20"/>
                <w:szCs w:val="20"/>
              </w:rPr>
            </w:pPr>
            <w:r w:rsidRPr="00DF4843">
              <w:rPr>
                <w:rStyle w:val="Other"/>
                <w:rFonts w:ascii="Arial" w:hAnsi="Arial" w:cs="Arial"/>
                <w:color w:val="000000"/>
                <w:sz w:val="20"/>
                <w:szCs w:val="20"/>
                <w:lang w:eastAsia="vi-VN"/>
              </w:rPr>
              <w:t>≥</w:t>
            </w:r>
            <w:r w:rsidR="002419CF" w:rsidRPr="00DF4843">
              <w:rPr>
                <w:rStyle w:val="Other"/>
                <w:rFonts w:ascii="Arial" w:hAnsi="Arial" w:cs="Arial"/>
                <w:color w:val="000000"/>
                <w:sz w:val="20"/>
                <w:szCs w:val="20"/>
                <w:lang w:eastAsia="vi-VN"/>
              </w:rPr>
              <w:t xml:space="preserve"> 25</w:t>
            </w:r>
          </w:p>
        </w:tc>
        <w:tc>
          <w:tcPr>
            <w:tcW w:w="771" w:type="pct"/>
            <w:tcBorders>
              <w:top w:val="single" w:sz="4" w:space="0" w:color="auto"/>
              <w:left w:val="single" w:sz="4" w:space="0" w:color="auto"/>
              <w:bottom w:val="single" w:sz="4" w:space="0" w:color="auto"/>
              <w:right w:val="nil"/>
            </w:tcBorders>
            <w:shd w:val="clear" w:color="auto" w:fill="FFFFFF"/>
            <w:vAlign w:val="center"/>
          </w:tcPr>
          <w:p w:rsidR="002419CF" w:rsidRPr="00DF4843" w:rsidRDefault="007F2202" w:rsidP="000E3B54">
            <w:pPr>
              <w:pStyle w:val="Other0"/>
              <w:shd w:val="clear" w:color="auto" w:fill="auto"/>
              <w:spacing w:after="0"/>
              <w:jc w:val="center"/>
              <w:rPr>
                <w:rFonts w:ascii="Arial" w:hAnsi="Arial" w:cs="Arial"/>
                <w:sz w:val="20"/>
                <w:szCs w:val="20"/>
              </w:rPr>
            </w:pPr>
            <w:r w:rsidRPr="00DF4843">
              <w:rPr>
                <w:rStyle w:val="Other"/>
                <w:rFonts w:ascii="Arial" w:hAnsi="Arial" w:cs="Arial"/>
                <w:color w:val="000000"/>
                <w:sz w:val="20"/>
                <w:szCs w:val="20"/>
                <w:lang w:eastAsia="vi-VN"/>
              </w:rPr>
              <w:t>≥</w:t>
            </w:r>
            <w:r w:rsidR="002419CF" w:rsidRPr="00DF4843">
              <w:rPr>
                <w:rStyle w:val="Other"/>
                <w:rFonts w:ascii="Arial" w:hAnsi="Arial" w:cs="Arial"/>
                <w:color w:val="000000"/>
                <w:sz w:val="20"/>
                <w:szCs w:val="20"/>
                <w:lang w:eastAsia="vi-VN"/>
              </w:rPr>
              <w:t xml:space="preserve"> 20</w:t>
            </w:r>
          </w:p>
        </w:tc>
        <w:tc>
          <w:tcPr>
            <w:tcW w:w="664" w:type="pct"/>
            <w:tcBorders>
              <w:top w:val="single" w:sz="4" w:space="0" w:color="auto"/>
              <w:left w:val="single" w:sz="4" w:space="0" w:color="auto"/>
              <w:bottom w:val="single" w:sz="4" w:space="0" w:color="auto"/>
              <w:right w:val="single" w:sz="4" w:space="0" w:color="auto"/>
            </w:tcBorders>
            <w:shd w:val="clear" w:color="auto" w:fill="FFFFFF"/>
            <w:vAlign w:val="center"/>
          </w:tcPr>
          <w:p w:rsidR="002419CF" w:rsidRPr="00DF4843" w:rsidRDefault="007F2202" w:rsidP="000E3B54">
            <w:pPr>
              <w:pStyle w:val="Other0"/>
              <w:shd w:val="clear" w:color="auto" w:fill="auto"/>
              <w:spacing w:after="0"/>
              <w:jc w:val="center"/>
              <w:rPr>
                <w:rFonts w:ascii="Arial" w:hAnsi="Arial" w:cs="Arial"/>
                <w:sz w:val="20"/>
                <w:szCs w:val="20"/>
              </w:rPr>
            </w:pPr>
            <w:r w:rsidRPr="00DF4843">
              <w:rPr>
                <w:rStyle w:val="Other"/>
                <w:rFonts w:ascii="Arial" w:hAnsi="Arial" w:cs="Arial"/>
                <w:color w:val="000000"/>
                <w:sz w:val="20"/>
                <w:szCs w:val="20"/>
                <w:lang w:eastAsia="vi-VN"/>
              </w:rPr>
              <w:t>≥</w:t>
            </w:r>
            <w:r w:rsidR="002419CF" w:rsidRPr="00DF4843">
              <w:rPr>
                <w:rStyle w:val="Other"/>
                <w:rFonts w:ascii="Arial" w:hAnsi="Arial" w:cs="Arial"/>
                <w:color w:val="000000"/>
                <w:sz w:val="20"/>
                <w:szCs w:val="20"/>
                <w:lang w:eastAsia="vi-VN"/>
              </w:rPr>
              <w:t>15</w:t>
            </w:r>
          </w:p>
        </w:tc>
      </w:tr>
    </w:tbl>
    <w:bookmarkEnd w:id="26"/>
    <w:p w:rsidR="007F2202" w:rsidRPr="00DF4843" w:rsidRDefault="002419CF" w:rsidP="002F38CC">
      <w:pPr>
        <w:pStyle w:val="Tablecaption0"/>
        <w:shd w:val="clear" w:color="auto" w:fill="auto"/>
        <w:spacing w:after="120"/>
        <w:ind w:firstLine="720"/>
        <w:jc w:val="both"/>
        <w:rPr>
          <w:rStyle w:val="Tablecaption"/>
          <w:rFonts w:ascii="Arial" w:hAnsi="Arial" w:cs="Arial"/>
          <w:color w:val="000000"/>
          <w:sz w:val="20"/>
          <w:szCs w:val="20"/>
          <w:lang w:eastAsia="vi-VN"/>
        </w:rPr>
      </w:pPr>
      <w:r w:rsidRPr="00DF4843">
        <w:rPr>
          <w:rStyle w:val="Tablecaption"/>
          <w:rFonts w:ascii="Arial" w:hAnsi="Arial" w:cs="Arial"/>
          <w:color w:val="000000"/>
          <w:sz w:val="20"/>
          <w:szCs w:val="20"/>
          <w:lang w:eastAsia="vi-VN"/>
        </w:rPr>
        <w:t>69. Phân loại, tái chế các sản phẩm có chứa than chì.</w:t>
      </w:r>
    </w:p>
    <w:p w:rsidR="007F2202" w:rsidRPr="00DF4843" w:rsidRDefault="007F2202" w:rsidP="002F38CC">
      <w:pPr>
        <w:pStyle w:val="Tablecaption0"/>
        <w:shd w:val="clear" w:color="auto" w:fill="auto"/>
        <w:spacing w:after="120"/>
        <w:ind w:firstLine="720"/>
        <w:jc w:val="both"/>
        <w:rPr>
          <w:rFonts w:ascii="Arial" w:hAnsi="Arial" w:cs="Arial"/>
          <w:sz w:val="20"/>
          <w:szCs w:val="20"/>
        </w:rPr>
        <w:sectPr w:rsidR="007F2202" w:rsidRPr="00DF4843" w:rsidSect="00C710A3">
          <w:pgSz w:w="11900" w:h="16840" w:code="9"/>
          <w:pgMar w:top="1440" w:right="1440" w:bottom="1440" w:left="1440" w:header="0" w:footer="3" w:gutter="0"/>
          <w:cols w:space="720"/>
          <w:noEndnote/>
          <w:docGrid w:linePitch="360"/>
        </w:sectPr>
      </w:pPr>
    </w:p>
    <w:p w:rsidR="002419CF" w:rsidRPr="00DF4843" w:rsidRDefault="002419CF" w:rsidP="000E3B54">
      <w:pPr>
        <w:pStyle w:val="BodyText"/>
        <w:shd w:val="clear" w:color="auto" w:fill="auto"/>
        <w:spacing w:after="0"/>
        <w:jc w:val="center"/>
        <w:rPr>
          <w:rFonts w:ascii="Arial" w:hAnsi="Arial" w:cs="Arial"/>
          <w:sz w:val="20"/>
          <w:szCs w:val="20"/>
        </w:rPr>
      </w:pPr>
      <w:r w:rsidRPr="00DF4843">
        <w:rPr>
          <w:rStyle w:val="BodyTextChar1"/>
          <w:rFonts w:ascii="Arial" w:hAnsi="Arial" w:cs="Arial"/>
          <w:b/>
          <w:bCs/>
          <w:color w:val="000000"/>
          <w:sz w:val="20"/>
          <w:szCs w:val="20"/>
          <w:lang w:eastAsia="vi-VN"/>
        </w:rPr>
        <w:lastRenderedPageBreak/>
        <w:t xml:space="preserve">Phụ lục </w:t>
      </w:r>
      <w:r w:rsidRPr="00DF4843">
        <w:rPr>
          <w:rStyle w:val="BodyTextChar1"/>
          <w:rFonts w:ascii="Arial" w:hAnsi="Arial" w:cs="Arial"/>
          <w:b/>
          <w:bCs/>
          <w:color w:val="000000"/>
          <w:sz w:val="20"/>
          <w:szCs w:val="20"/>
          <w:lang w:val="en-US"/>
        </w:rPr>
        <w:t>IV</w:t>
      </w:r>
    </w:p>
    <w:p w:rsidR="002419CF" w:rsidRPr="00DF4843" w:rsidRDefault="002419CF" w:rsidP="000E3B54">
      <w:pPr>
        <w:pStyle w:val="BodyText"/>
        <w:shd w:val="clear" w:color="auto" w:fill="auto"/>
        <w:spacing w:after="0"/>
        <w:jc w:val="center"/>
        <w:rPr>
          <w:rFonts w:ascii="Arial" w:hAnsi="Arial" w:cs="Arial"/>
          <w:sz w:val="20"/>
          <w:szCs w:val="20"/>
        </w:rPr>
      </w:pPr>
      <w:r w:rsidRPr="00DF4843">
        <w:rPr>
          <w:rStyle w:val="BodyTextChar1"/>
          <w:rFonts w:ascii="Arial" w:hAnsi="Arial" w:cs="Arial"/>
          <w:b/>
          <w:bCs/>
          <w:color w:val="000000"/>
          <w:sz w:val="20"/>
          <w:szCs w:val="20"/>
          <w:lang w:val="en-US"/>
        </w:rPr>
        <w:t xml:space="preserve">DANH </w:t>
      </w:r>
      <w:r w:rsidRPr="00DF4843">
        <w:rPr>
          <w:rStyle w:val="BodyTextChar1"/>
          <w:rFonts w:ascii="Arial" w:hAnsi="Arial" w:cs="Arial"/>
          <w:b/>
          <w:bCs/>
          <w:color w:val="000000"/>
          <w:sz w:val="20"/>
          <w:szCs w:val="20"/>
          <w:lang w:eastAsia="vi-VN"/>
        </w:rPr>
        <w:t>MỤC NƠI LÀM VIỆC GÂY TỔN HẠI ĐẾN SỰ PHÁT TRIỂN</w:t>
      </w:r>
      <w:r w:rsidR="00C710A3" w:rsidRPr="00DF4843">
        <w:rPr>
          <w:rStyle w:val="BodyTextChar1"/>
          <w:rFonts w:ascii="Arial" w:hAnsi="Arial" w:cs="Arial"/>
          <w:b/>
          <w:bCs/>
          <w:color w:val="000000"/>
          <w:sz w:val="20"/>
          <w:szCs w:val="20"/>
          <w:lang w:val="en-US" w:eastAsia="vi-VN"/>
        </w:rPr>
        <w:t xml:space="preserve"> </w:t>
      </w:r>
      <w:r w:rsidRPr="00DF4843">
        <w:rPr>
          <w:rStyle w:val="BodyTextChar1"/>
          <w:rFonts w:ascii="Arial" w:hAnsi="Arial" w:cs="Arial"/>
          <w:b/>
          <w:bCs/>
          <w:color w:val="000000"/>
          <w:sz w:val="20"/>
          <w:szCs w:val="20"/>
          <w:lang w:eastAsia="vi-VN"/>
        </w:rPr>
        <w:t>THỂ LỰC, TRÍ LỰC, NHÂN CÁCH CỦA NGƯỜI CHƯA THÀNH NIÊN</w:t>
      </w:r>
      <w:r w:rsidR="00C710A3" w:rsidRPr="00DF4843">
        <w:rPr>
          <w:rStyle w:val="BodyTextChar1"/>
          <w:rFonts w:ascii="Arial" w:hAnsi="Arial" w:cs="Arial"/>
          <w:b/>
          <w:bCs/>
          <w:color w:val="000000"/>
          <w:sz w:val="20"/>
          <w:szCs w:val="20"/>
          <w:lang w:val="en-US" w:eastAsia="vi-VN"/>
        </w:rPr>
        <w:t xml:space="preserve"> </w:t>
      </w:r>
      <w:r w:rsidRPr="00DF4843">
        <w:rPr>
          <w:rStyle w:val="BodyTextChar1"/>
          <w:rFonts w:ascii="Arial" w:hAnsi="Arial" w:cs="Arial"/>
          <w:b/>
          <w:bCs/>
          <w:color w:val="000000"/>
          <w:sz w:val="20"/>
          <w:szCs w:val="20"/>
          <w:lang w:val="en-US"/>
        </w:rPr>
        <w:t xml:space="preserve">THEO QUY </w:t>
      </w:r>
      <w:r w:rsidRPr="00DF4843">
        <w:rPr>
          <w:rStyle w:val="BodyTextChar1"/>
          <w:rFonts w:ascii="Arial" w:hAnsi="Arial" w:cs="Arial"/>
          <w:b/>
          <w:bCs/>
          <w:color w:val="000000"/>
          <w:sz w:val="20"/>
          <w:szCs w:val="20"/>
          <w:lang w:eastAsia="vi-VN"/>
        </w:rPr>
        <w:t xml:space="preserve">ĐỊNH TẠI ĐIỂM Đ KHOẢN </w:t>
      </w:r>
      <w:r w:rsidRPr="00DF4843">
        <w:rPr>
          <w:rStyle w:val="BodyTextChar1"/>
          <w:rFonts w:ascii="Arial" w:hAnsi="Arial" w:cs="Arial"/>
          <w:b/>
          <w:bCs/>
          <w:color w:val="000000"/>
          <w:sz w:val="20"/>
          <w:szCs w:val="20"/>
          <w:lang w:val="en-US"/>
        </w:rPr>
        <w:t xml:space="preserve">2 </w:t>
      </w:r>
      <w:r w:rsidRPr="00DF4843">
        <w:rPr>
          <w:rStyle w:val="BodyTextChar1"/>
          <w:rFonts w:ascii="Arial" w:hAnsi="Arial" w:cs="Arial"/>
          <w:b/>
          <w:bCs/>
          <w:color w:val="000000"/>
          <w:sz w:val="20"/>
          <w:szCs w:val="20"/>
          <w:lang w:eastAsia="vi-VN"/>
        </w:rPr>
        <w:t xml:space="preserve">ĐIỀU </w:t>
      </w:r>
      <w:r w:rsidRPr="00DF4843">
        <w:rPr>
          <w:rStyle w:val="BodyTextChar1"/>
          <w:rFonts w:ascii="Arial" w:hAnsi="Arial" w:cs="Arial"/>
          <w:b/>
          <w:bCs/>
          <w:color w:val="000000"/>
          <w:sz w:val="20"/>
          <w:szCs w:val="20"/>
          <w:lang w:val="en-US"/>
        </w:rPr>
        <w:t>147</w:t>
      </w:r>
      <w:bookmarkStart w:id="27" w:name="bookmark28"/>
      <w:bookmarkStart w:id="28" w:name="bookmark29"/>
      <w:r w:rsidR="00C710A3" w:rsidRPr="00DF4843">
        <w:rPr>
          <w:rStyle w:val="BodyTextChar1"/>
          <w:rFonts w:ascii="Arial" w:hAnsi="Arial" w:cs="Arial"/>
          <w:bCs/>
          <w:color w:val="000000"/>
          <w:sz w:val="20"/>
          <w:szCs w:val="20"/>
          <w:lang w:val="en-US"/>
        </w:rPr>
        <w:t xml:space="preserve"> </w:t>
      </w:r>
      <w:r w:rsidRPr="00DF4843">
        <w:rPr>
          <w:rStyle w:val="Heading2"/>
          <w:rFonts w:ascii="Arial" w:hAnsi="Arial" w:cs="Arial"/>
          <w:bCs w:val="0"/>
          <w:color w:val="000000"/>
          <w:sz w:val="20"/>
          <w:szCs w:val="20"/>
          <w:lang w:eastAsia="vi-VN"/>
        </w:rPr>
        <w:t xml:space="preserve">CỦA BỘ LUẬT </w:t>
      </w:r>
      <w:r w:rsidRPr="00DF4843">
        <w:rPr>
          <w:rStyle w:val="Heading2"/>
          <w:rFonts w:ascii="Arial" w:hAnsi="Arial" w:cs="Arial"/>
          <w:bCs w:val="0"/>
          <w:color w:val="000000"/>
          <w:sz w:val="20"/>
          <w:szCs w:val="20"/>
          <w:lang w:val="en-US"/>
        </w:rPr>
        <w:t xml:space="preserve">LAO </w:t>
      </w:r>
      <w:r w:rsidRPr="00DF4843">
        <w:rPr>
          <w:rStyle w:val="Heading2"/>
          <w:rFonts w:ascii="Arial" w:hAnsi="Arial" w:cs="Arial"/>
          <w:bCs w:val="0"/>
          <w:color w:val="000000"/>
          <w:sz w:val="20"/>
          <w:szCs w:val="20"/>
          <w:lang w:eastAsia="vi-VN"/>
        </w:rPr>
        <w:t>ĐỘNG</w:t>
      </w:r>
      <w:bookmarkEnd w:id="27"/>
      <w:bookmarkEnd w:id="28"/>
    </w:p>
    <w:p w:rsidR="002419CF" w:rsidRPr="00DF4843" w:rsidRDefault="002419CF" w:rsidP="000E3B54">
      <w:pPr>
        <w:pStyle w:val="BodyText"/>
        <w:shd w:val="clear" w:color="auto" w:fill="auto"/>
        <w:spacing w:after="0"/>
        <w:jc w:val="center"/>
        <w:rPr>
          <w:rStyle w:val="BodyTextChar1"/>
          <w:rFonts w:ascii="Arial" w:hAnsi="Arial" w:cs="Arial"/>
          <w:i/>
          <w:iCs/>
          <w:color w:val="000000"/>
          <w:sz w:val="20"/>
          <w:szCs w:val="20"/>
          <w:lang w:eastAsia="vi-VN"/>
        </w:rPr>
      </w:pPr>
      <w:r w:rsidRPr="00DF4843">
        <w:rPr>
          <w:rStyle w:val="BodyTextChar1"/>
          <w:rFonts w:ascii="Arial" w:hAnsi="Arial" w:cs="Arial"/>
          <w:i/>
          <w:iCs/>
          <w:color w:val="000000"/>
          <w:sz w:val="20"/>
          <w:szCs w:val="20"/>
          <w:lang w:eastAsia="vi-VN"/>
        </w:rPr>
        <w:t>(Ban hành kèm theo Thông tư số 09/2020/TT-BLĐTBXH ngày 12 tháng 11 năm</w:t>
      </w:r>
      <w:r w:rsidR="00C710A3" w:rsidRPr="00DF4843">
        <w:rPr>
          <w:rStyle w:val="BodyTextChar1"/>
          <w:rFonts w:ascii="Arial" w:hAnsi="Arial" w:cs="Arial"/>
          <w:i/>
          <w:iCs/>
          <w:color w:val="000000"/>
          <w:sz w:val="20"/>
          <w:szCs w:val="20"/>
          <w:lang w:val="en-US" w:eastAsia="vi-VN"/>
        </w:rPr>
        <w:t xml:space="preserve"> </w:t>
      </w:r>
      <w:r w:rsidRPr="00DF4843">
        <w:rPr>
          <w:rStyle w:val="BodyTextChar1"/>
          <w:rFonts w:ascii="Arial" w:hAnsi="Arial" w:cs="Arial"/>
          <w:i/>
          <w:iCs/>
          <w:color w:val="000000"/>
          <w:sz w:val="20"/>
          <w:szCs w:val="20"/>
          <w:lang w:eastAsia="vi-VN"/>
        </w:rPr>
        <w:t>2020 của Bộ trưởng Bộ Lao động - Thương binh và Xã hội)</w:t>
      </w:r>
    </w:p>
    <w:p w:rsidR="00C710A3" w:rsidRPr="00DF4843" w:rsidRDefault="00C710A3" w:rsidP="000E3B54">
      <w:pPr>
        <w:pStyle w:val="BodyText"/>
        <w:shd w:val="clear" w:color="auto" w:fill="auto"/>
        <w:spacing w:after="0"/>
        <w:jc w:val="center"/>
        <w:rPr>
          <w:rFonts w:ascii="Arial" w:hAnsi="Arial" w:cs="Arial"/>
          <w:sz w:val="20"/>
          <w:szCs w:val="20"/>
        </w:rPr>
      </w:pPr>
    </w:p>
    <w:p w:rsidR="002419CF" w:rsidRPr="00DF4843" w:rsidRDefault="002F38CC" w:rsidP="002F38CC">
      <w:pPr>
        <w:pStyle w:val="BodyText"/>
        <w:shd w:val="clear" w:color="auto" w:fill="auto"/>
        <w:tabs>
          <w:tab w:val="left" w:pos="120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1. </w:t>
      </w:r>
      <w:r w:rsidR="002419CF" w:rsidRPr="00DF4843">
        <w:rPr>
          <w:rStyle w:val="BodyTextChar1"/>
          <w:rFonts w:ascii="Arial" w:hAnsi="Arial" w:cs="Arial"/>
          <w:color w:val="000000"/>
          <w:sz w:val="20"/>
          <w:szCs w:val="20"/>
          <w:lang w:eastAsia="vi-VN"/>
        </w:rPr>
        <w:t>Tiếp xúc với các yếu tố nguy hiểm, yếu tố có hại có trong môi trường lao động nằm ngoài giới hạn cho phép theo tiêu chuẩn, quy chuẩn kỹ thuật quốc gia về vệ sinh lao động, bao gồm: điện từ trường, rung, ồn, nhiệt độ, bụi silic, bụi không chứa silic, bụi bông, bụi amiăng, bụi than, bụi tale; các loại chất, tia phóng xạ; bức xạ bởi tia X, các chất độc hại và các tia có hại khác.</w:t>
      </w:r>
    </w:p>
    <w:p w:rsidR="002419CF" w:rsidRPr="00DF4843" w:rsidRDefault="002F38CC" w:rsidP="002F38CC">
      <w:pPr>
        <w:pStyle w:val="BodyText"/>
        <w:shd w:val="clear" w:color="auto" w:fill="auto"/>
        <w:tabs>
          <w:tab w:val="left" w:pos="120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2. </w:t>
      </w:r>
      <w:r w:rsidR="002419CF" w:rsidRPr="00DF4843">
        <w:rPr>
          <w:rStyle w:val="BodyTextChar1"/>
          <w:rFonts w:ascii="Arial" w:hAnsi="Arial" w:cs="Arial"/>
          <w:color w:val="000000"/>
          <w:sz w:val="20"/>
          <w:szCs w:val="20"/>
          <w:lang w:eastAsia="vi-VN"/>
        </w:rPr>
        <w:t>Tiếp xúc với các vi sinh vật gây bệnh.</w:t>
      </w:r>
    </w:p>
    <w:p w:rsidR="002419CF" w:rsidRPr="00DF4843" w:rsidRDefault="002F38CC" w:rsidP="002F38CC">
      <w:pPr>
        <w:pStyle w:val="BodyText"/>
        <w:shd w:val="clear" w:color="auto" w:fill="auto"/>
        <w:tabs>
          <w:tab w:val="left" w:pos="120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3. </w:t>
      </w:r>
      <w:r w:rsidR="002419CF" w:rsidRPr="00DF4843">
        <w:rPr>
          <w:rStyle w:val="BodyTextChar1"/>
          <w:rFonts w:ascii="Arial" w:hAnsi="Arial" w:cs="Arial"/>
          <w:color w:val="000000"/>
          <w:sz w:val="20"/>
          <w:szCs w:val="20"/>
          <w:lang w:eastAsia="vi-VN"/>
        </w:rPr>
        <w:t>Thời gian làm việc trên 04 giờ/ngày trong không gian làm việc gò bó, chật hẹp, công việc có khi phải quỳ gối, nằm, cúi khom.</w:t>
      </w:r>
    </w:p>
    <w:p w:rsidR="002419CF" w:rsidRPr="00DF4843" w:rsidRDefault="002F38CC" w:rsidP="002F38CC">
      <w:pPr>
        <w:pStyle w:val="BodyText"/>
        <w:shd w:val="clear" w:color="auto" w:fill="auto"/>
        <w:tabs>
          <w:tab w:val="left" w:pos="120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4. </w:t>
      </w:r>
      <w:r w:rsidR="002419CF" w:rsidRPr="00DF4843">
        <w:rPr>
          <w:rStyle w:val="BodyTextChar1"/>
          <w:rFonts w:ascii="Arial" w:hAnsi="Arial" w:cs="Arial"/>
          <w:color w:val="000000"/>
          <w:sz w:val="20"/>
          <w:szCs w:val="20"/>
          <w:lang w:eastAsia="vi-VN"/>
        </w:rPr>
        <w:t>Trên giá cao hay dây treo cao hơn 2 m so với mặt sàn làm việc; địa hình đồi núi dốc trên 30</w:t>
      </w:r>
      <w:r w:rsidR="002419CF" w:rsidRPr="00DF4843">
        <w:rPr>
          <w:rStyle w:val="BodyTextChar1"/>
          <w:rFonts w:ascii="Arial" w:hAnsi="Arial" w:cs="Arial"/>
          <w:color w:val="000000"/>
          <w:sz w:val="20"/>
          <w:szCs w:val="20"/>
          <w:vertAlign w:val="superscript"/>
          <w:lang w:eastAsia="vi-VN"/>
        </w:rPr>
        <w:t>0</w:t>
      </w:r>
      <w:r w:rsidR="002419CF" w:rsidRPr="00DF4843">
        <w:rPr>
          <w:rStyle w:val="BodyTextChar1"/>
          <w:rFonts w:ascii="Arial" w:hAnsi="Arial" w:cs="Arial"/>
          <w:color w:val="000000"/>
          <w:sz w:val="20"/>
          <w:szCs w:val="20"/>
          <w:lang w:eastAsia="vi-VN"/>
        </w:rPr>
        <w:t>.</w:t>
      </w:r>
    </w:p>
    <w:p w:rsidR="002419CF" w:rsidRPr="00DF4843" w:rsidRDefault="002F38CC" w:rsidP="002F38CC">
      <w:pPr>
        <w:pStyle w:val="BodyText"/>
        <w:shd w:val="clear" w:color="auto" w:fill="auto"/>
        <w:tabs>
          <w:tab w:val="left" w:pos="120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5. </w:t>
      </w:r>
      <w:r w:rsidR="002419CF" w:rsidRPr="00DF4843">
        <w:rPr>
          <w:rStyle w:val="BodyTextChar1"/>
          <w:rFonts w:ascii="Arial" w:hAnsi="Arial" w:cs="Arial"/>
          <w:color w:val="000000"/>
          <w:sz w:val="20"/>
          <w:szCs w:val="20"/>
          <w:lang w:eastAsia="vi-VN"/>
        </w:rPr>
        <w:t>Các công việc ở trong hố sâu hơn 5m.</w:t>
      </w:r>
    </w:p>
    <w:p w:rsidR="002419CF" w:rsidRPr="00DF4843" w:rsidRDefault="002F38CC" w:rsidP="002F38CC">
      <w:pPr>
        <w:pStyle w:val="BodyText"/>
        <w:shd w:val="clear" w:color="auto" w:fill="auto"/>
        <w:tabs>
          <w:tab w:val="left" w:pos="1202"/>
        </w:tabs>
        <w:spacing w:after="120"/>
        <w:ind w:firstLine="720"/>
        <w:jc w:val="both"/>
        <w:rPr>
          <w:rStyle w:val="BodyTextChar1"/>
          <w:rFonts w:ascii="Arial" w:hAnsi="Arial" w:cs="Arial"/>
          <w:color w:val="000000"/>
          <w:sz w:val="20"/>
          <w:szCs w:val="20"/>
          <w:lang w:eastAsia="vi-VN"/>
        </w:rPr>
      </w:pPr>
      <w:r w:rsidRPr="00DF4843">
        <w:rPr>
          <w:rStyle w:val="BodyTextChar1"/>
          <w:rFonts w:ascii="Arial" w:hAnsi="Arial" w:cs="Arial"/>
          <w:color w:val="000000"/>
          <w:sz w:val="20"/>
          <w:szCs w:val="20"/>
          <w:lang w:val="en-US" w:eastAsia="vi-VN"/>
        </w:rPr>
        <w:t xml:space="preserve">6. </w:t>
      </w:r>
      <w:r w:rsidR="002419CF" w:rsidRPr="00DF4843">
        <w:rPr>
          <w:rStyle w:val="BodyTextChar1"/>
          <w:rFonts w:ascii="Arial" w:hAnsi="Arial" w:cs="Arial"/>
          <w:color w:val="000000"/>
          <w:sz w:val="20"/>
          <w:szCs w:val="20"/>
          <w:lang w:eastAsia="vi-VN"/>
        </w:rPr>
        <w:t>Làm việc trong nhà tù hoặc trong bệnh viện tâm thần.</w:t>
      </w:r>
    </w:p>
    <w:p w:rsidR="002F38CC" w:rsidRPr="00DF4843" w:rsidRDefault="002F38CC" w:rsidP="002F38CC">
      <w:pPr>
        <w:pStyle w:val="BodyText"/>
        <w:shd w:val="clear" w:color="auto" w:fill="auto"/>
        <w:tabs>
          <w:tab w:val="left" w:pos="1202"/>
        </w:tabs>
        <w:spacing w:after="120"/>
        <w:ind w:firstLine="720"/>
        <w:jc w:val="both"/>
        <w:rPr>
          <w:rStyle w:val="BodyTextChar1"/>
          <w:rFonts w:ascii="Arial" w:hAnsi="Arial" w:cs="Arial"/>
          <w:color w:val="000000"/>
          <w:sz w:val="20"/>
          <w:szCs w:val="20"/>
          <w:lang w:eastAsia="vi-VN"/>
        </w:rPr>
      </w:pPr>
    </w:p>
    <w:p w:rsidR="002F38CC" w:rsidRPr="00DF4843" w:rsidRDefault="002F38CC" w:rsidP="002F38CC">
      <w:pPr>
        <w:pStyle w:val="BodyText"/>
        <w:shd w:val="clear" w:color="auto" w:fill="auto"/>
        <w:tabs>
          <w:tab w:val="left" w:pos="1202"/>
        </w:tabs>
        <w:spacing w:after="120"/>
        <w:ind w:firstLine="720"/>
        <w:jc w:val="both"/>
        <w:rPr>
          <w:rFonts w:ascii="Arial" w:hAnsi="Arial" w:cs="Arial"/>
          <w:sz w:val="20"/>
          <w:szCs w:val="20"/>
        </w:rPr>
        <w:sectPr w:rsidR="002F38CC" w:rsidRPr="00DF4843" w:rsidSect="00C710A3">
          <w:pgSz w:w="11900" w:h="16840" w:code="9"/>
          <w:pgMar w:top="1440" w:right="1440" w:bottom="1440" w:left="1440" w:header="0" w:footer="3" w:gutter="0"/>
          <w:cols w:space="720"/>
          <w:noEndnote/>
          <w:docGrid w:linePitch="360"/>
        </w:sectPr>
      </w:pPr>
    </w:p>
    <w:p w:rsidR="002419CF" w:rsidRPr="00DF4843" w:rsidRDefault="002419CF" w:rsidP="000E3B54">
      <w:pPr>
        <w:pStyle w:val="BodyText"/>
        <w:shd w:val="clear" w:color="auto" w:fill="auto"/>
        <w:spacing w:after="0"/>
        <w:jc w:val="center"/>
        <w:rPr>
          <w:rFonts w:ascii="Arial" w:hAnsi="Arial" w:cs="Arial"/>
          <w:sz w:val="20"/>
          <w:szCs w:val="20"/>
        </w:rPr>
      </w:pPr>
      <w:r w:rsidRPr="00DF4843">
        <w:rPr>
          <w:rStyle w:val="BodyTextChar1"/>
          <w:rFonts w:ascii="Arial" w:hAnsi="Arial" w:cs="Arial"/>
          <w:b/>
          <w:bCs/>
          <w:color w:val="000000"/>
          <w:sz w:val="20"/>
          <w:szCs w:val="20"/>
          <w:lang w:eastAsia="vi-VN"/>
        </w:rPr>
        <w:lastRenderedPageBreak/>
        <w:t xml:space="preserve">Phụ lục </w:t>
      </w:r>
      <w:r w:rsidRPr="00DF4843">
        <w:rPr>
          <w:rStyle w:val="BodyTextChar1"/>
          <w:rFonts w:ascii="Arial" w:hAnsi="Arial" w:cs="Arial"/>
          <w:b/>
          <w:bCs/>
          <w:color w:val="000000"/>
          <w:sz w:val="20"/>
          <w:szCs w:val="20"/>
          <w:lang w:val="en-US"/>
        </w:rPr>
        <w:t>V</w:t>
      </w:r>
    </w:p>
    <w:p w:rsidR="002419CF" w:rsidRPr="00DF4843" w:rsidRDefault="002419CF" w:rsidP="000E3B54">
      <w:pPr>
        <w:pStyle w:val="BodyText"/>
        <w:shd w:val="clear" w:color="auto" w:fill="auto"/>
        <w:spacing w:after="0"/>
        <w:jc w:val="center"/>
        <w:rPr>
          <w:rFonts w:ascii="Arial" w:hAnsi="Arial" w:cs="Arial"/>
          <w:sz w:val="20"/>
          <w:szCs w:val="20"/>
        </w:rPr>
      </w:pPr>
      <w:r w:rsidRPr="00DF4843">
        <w:rPr>
          <w:rStyle w:val="BodyTextChar1"/>
          <w:rFonts w:ascii="Arial" w:hAnsi="Arial" w:cs="Arial"/>
          <w:b/>
          <w:bCs/>
          <w:color w:val="000000"/>
          <w:sz w:val="20"/>
          <w:szCs w:val="20"/>
          <w:lang w:val="en-US"/>
        </w:rPr>
        <w:t xml:space="preserve">DANH </w:t>
      </w:r>
      <w:r w:rsidRPr="00DF4843">
        <w:rPr>
          <w:rStyle w:val="BodyTextChar1"/>
          <w:rFonts w:ascii="Arial" w:hAnsi="Arial" w:cs="Arial"/>
          <w:b/>
          <w:bCs/>
          <w:color w:val="000000"/>
          <w:sz w:val="20"/>
          <w:szCs w:val="20"/>
          <w:lang w:eastAsia="vi-VN"/>
        </w:rPr>
        <w:t xml:space="preserve">MỤC NGHỀ, CÔNG VIỆC NGƯỜI TỪ ĐỦ </w:t>
      </w:r>
      <w:r w:rsidRPr="00DF4843">
        <w:rPr>
          <w:rStyle w:val="BodyTextChar1"/>
          <w:rFonts w:ascii="Arial" w:hAnsi="Arial" w:cs="Arial"/>
          <w:b/>
          <w:bCs/>
          <w:color w:val="000000"/>
          <w:sz w:val="20"/>
          <w:szCs w:val="20"/>
          <w:lang w:val="en-US"/>
        </w:rPr>
        <w:t xml:space="preserve">15 </w:t>
      </w:r>
      <w:r w:rsidRPr="00DF4843">
        <w:rPr>
          <w:rStyle w:val="BodyTextChar1"/>
          <w:rFonts w:ascii="Arial" w:hAnsi="Arial" w:cs="Arial"/>
          <w:b/>
          <w:bCs/>
          <w:color w:val="000000"/>
          <w:sz w:val="20"/>
          <w:szCs w:val="20"/>
          <w:lang w:eastAsia="vi-VN"/>
        </w:rPr>
        <w:t>TUỔI</w:t>
      </w:r>
      <w:r w:rsidR="00C710A3" w:rsidRPr="00DF4843">
        <w:rPr>
          <w:rStyle w:val="BodyTextChar1"/>
          <w:rFonts w:ascii="Arial" w:hAnsi="Arial" w:cs="Arial"/>
          <w:b/>
          <w:bCs/>
          <w:color w:val="000000"/>
          <w:sz w:val="20"/>
          <w:szCs w:val="20"/>
          <w:lang w:val="en-US" w:eastAsia="vi-VN"/>
        </w:rPr>
        <w:t xml:space="preserve"> </w:t>
      </w:r>
      <w:r w:rsidRPr="00DF4843">
        <w:rPr>
          <w:rStyle w:val="BodyTextChar1"/>
          <w:rFonts w:ascii="Arial" w:hAnsi="Arial" w:cs="Arial"/>
          <w:b/>
          <w:bCs/>
          <w:color w:val="000000"/>
          <w:sz w:val="20"/>
          <w:szCs w:val="20"/>
          <w:lang w:eastAsia="vi-VN"/>
        </w:rPr>
        <w:t xml:space="preserve">ĐẾN CHƯA ĐỦ </w:t>
      </w:r>
      <w:r w:rsidRPr="00DF4843">
        <w:rPr>
          <w:rStyle w:val="BodyTextChar1"/>
          <w:rFonts w:ascii="Arial" w:hAnsi="Arial" w:cs="Arial"/>
          <w:b/>
          <w:bCs/>
          <w:color w:val="000000"/>
          <w:sz w:val="20"/>
          <w:szCs w:val="20"/>
          <w:lang w:val="en-US"/>
        </w:rPr>
        <w:t xml:space="preserve">18 </w:t>
      </w:r>
      <w:r w:rsidRPr="00DF4843">
        <w:rPr>
          <w:rStyle w:val="BodyTextChar1"/>
          <w:rFonts w:ascii="Arial" w:hAnsi="Arial" w:cs="Arial"/>
          <w:b/>
          <w:bCs/>
          <w:color w:val="000000"/>
          <w:sz w:val="20"/>
          <w:szCs w:val="20"/>
          <w:lang w:eastAsia="vi-VN"/>
        </w:rPr>
        <w:t>TUỔI CÓ THỂ ĐƯỢC LÀM THÊM GIỜ,</w:t>
      </w:r>
      <w:r w:rsidR="00C710A3" w:rsidRPr="00DF4843">
        <w:rPr>
          <w:rStyle w:val="BodyTextChar1"/>
          <w:rFonts w:ascii="Arial" w:hAnsi="Arial" w:cs="Arial"/>
          <w:b/>
          <w:bCs/>
          <w:color w:val="000000"/>
          <w:sz w:val="20"/>
          <w:szCs w:val="20"/>
          <w:lang w:val="en-US" w:eastAsia="vi-VN"/>
        </w:rPr>
        <w:t xml:space="preserve"> </w:t>
      </w:r>
      <w:r w:rsidRPr="00DF4843">
        <w:rPr>
          <w:rStyle w:val="BodyTextChar1"/>
          <w:rFonts w:ascii="Arial" w:hAnsi="Arial" w:cs="Arial"/>
          <w:b/>
          <w:bCs/>
          <w:color w:val="000000"/>
          <w:sz w:val="20"/>
          <w:szCs w:val="20"/>
          <w:lang w:eastAsia="vi-VN"/>
        </w:rPr>
        <w:t xml:space="preserve">LÀM VIỆC VÀO </w:t>
      </w:r>
      <w:r w:rsidRPr="00DF4843">
        <w:rPr>
          <w:rStyle w:val="BodyTextChar1"/>
          <w:rFonts w:ascii="Arial" w:hAnsi="Arial" w:cs="Arial"/>
          <w:b/>
          <w:bCs/>
          <w:color w:val="000000"/>
          <w:sz w:val="20"/>
          <w:szCs w:val="20"/>
          <w:lang w:val="en-US"/>
        </w:rPr>
        <w:t xml:space="preserve">BAN </w:t>
      </w:r>
      <w:r w:rsidRPr="00DF4843">
        <w:rPr>
          <w:rStyle w:val="BodyTextChar1"/>
          <w:rFonts w:ascii="Arial" w:hAnsi="Arial" w:cs="Arial"/>
          <w:b/>
          <w:bCs/>
          <w:color w:val="000000"/>
          <w:sz w:val="20"/>
          <w:szCs w:val="20"/>
          <w:lang w:eastAsia="vi-VN"/>
        </w:rPr>
        <w:t>ĐÊM</w:t>
      </w:r>
    </w:p>
    <w:p w:rsidR="002419CF" w:rsidRPr="00DF4843" w:rsidRDefault="002419CF" w:rsidP="000E3B54">
      <w:pPr>
        <w:pStyle w:val="BodyText"/>
        <w:shd w:val="clear" w:color="auto" w:fill="auto"/>
        <w:spacing w:after="0"/>
        <w:jc w:val="center"/>
        <w:rPr>
          <w:rStyle w:val="BodyTextChar1"/>
          <w:rFonts w:ascii="Arial" w:hAnsi="Arial" w:cs="Arial"/>
          <w:i/>
          <w:iCs/>
          <w:color w:val="000000"/>
          <w:sz w:val="20"/>
          <w:szCs w:val="20"/>
          <w:lang w:eastAsia="vi-VN"/>
        </w:rPr>
      </w:pPr>
      <w:r w:rsidRPr="00DF4843">
        <w:rPr>
          <w:rStyle w:val="BodyTextChar1"/>
          <w:rFonts w:ascii="Arial" w:hAnsi="Arial" w:cs="Arial"/>
          <w:i/>
          <w:iCs/>
          <w:color w:val="000000"/>
          <w:sz w:val="20"/>
          <w:szCs w:val="20"/>
          <w:lang w:eastAsia="vi-VN"/>
        </w:rPr>
        <w:t>(Ban hành kèm theo Thông tư số 09/2020/TT-BLĐTBXH ngày 12 tháng 11 năm</w:t>
      </w:r>
      <w:r w:rsidR="00C710A3" w:rsidRPr="00DF4843">
        <w:rPr>
          <w:rStyle w:val="BodyTextChar1"/>
          <w:rFonts w:ascii="Arial" w:hAnsi="Arial" w:cs="Arial"/>
          <w:i/>
          <w:iCs/>
          <w:color w:val="000000"/>
          <w:sz w:val="20"/>
          <w:szCs w:val="20"/>
          <w:lang w:val="en-US" w:eastAsia="vi-VN"/>
        </w:rPr>
        <w:t xml:space="preserve"> </w:t>
      </w:r>
      <w:r w:rsidRPr="00DF4843">
        <w:rPr>
          <w:rStyle w:val="BodyTextChar1"/>
          <w:rFonts w:ascii="Arial" w:hAnsi="Arial" w:cs="Arial"/>
          <w:i/>
          <w:iCs/>
          <w:color w:val="000000"/>
          <w:sz w:val="20"/>
          <w:szCs w:val="20"/>
          <w:lang w:eastAsia="vi-VN"/>
        </w:rPr>
        <w:t>2020 của Bộ trưởng Bộ Lao động - Thương binh và Xã hội)</w:t>
      </w:r>
    </w:p>
    <w:p w:rsidR="00C710A3" w:rsidRPr="00DF4843" w:rsidRDefault="00C710A3" w:rsidP="000E3B54">
      <w:pPr>
        <w:pStyle w:val="BodyText"/>
        <w:shd w:val="clear" w:color="auto" w:fill="auto"/>
        <w:spacing w:after="0"/>
        <w:jc w:val="center"/>
        <w:rPr>
          <w:rFonts w:ascii="Arial" w:hAnsi="Arial" w:cs="Arial"/>
          <w:sz w:val="20"/>
          <w:szCs w:val="20"/>
          <w:lang w:val="en-US"/>
        </w:rPr>
      </w:pPr>
    </w:p>
    <w:p w:rsidR="002419CF" w:rsidRPr="00DF4843" w:rsidRDefault="002F38CC" w:rsidP="002F38CC">
      <w:pPr>
        <w:pStyle w:val="Heading20"/>
        <w:keepNext/>
        <w:keepLines/>
        <w:shd w:val="clear" w:color="auto" w:fill="auto"/>
        <w:tabs>
          <w:tab w:val="left" w:pos="1098"/>
        </w:tabs>
        <w:ind w:firstLine="720"/>
        <w:jc w:val="both"/>
        <w:rPr>
          <w:rFonts w:ascii="Arial" w:hAnsi="Arial" w:cs="Arial"/>
          <w:sz w:val="20"/>
          <w:szCs w:val="20"/>
        </w:rPr>
      </w:pPr>
      <w:bookmarkStart w:id="29" w:name="bookmark30"/>
      <w:bookmarkStart w:id="30" w:name="bookmark31"/>
      <w:r w:rsidRPr="00DF4843">
        <w:rPr>
          <w:rStyle w:val="Heading2"/>
          <w:rFonts w:ascii="Arial" w:hAnsi="Arial" w:cs="Arial"/>
          <w:b/>
          <w:bCs/>
          <w:color w:val="000000"/>
          <w:sz w:val="20"/>
          <w:szCs w:val="20"/>
          <w:lang w:val="en-US" w:eastAsia="vi-VN"/>
        </w:rPr>
        <w:t xml:space="preserve">I. </w:t>
      </w:r>
      <w:r w:rsidR="002419CF" w:rsidRPr="00DF4843">
        <w:rPr>
          <w:rStyle w:val="Heading2"/>
          <w:rFonts w:ascii="Arial" w:hAnsi="Arial" w:cs="Arial"/>
          <w:b/>
          <w:bCs/>
          <w:color w:val="000000"/>
          <w:sz w:val="20"/>
          <w:szCs w:val="20"/>
          <w:lang w:eastAsia="vi-VN"/>
        </w:rPr>
        <w:t>Nghề, công việc người từ đủ 15 tuổi đến chưa đủ 18 tuổi có thể được làm thêm giờ</w:t>
      </w:r>
      <w:bookmarkEnd w:id="29"/>
      <w:bookmarkEnd w:id="30"/>
    </w:p>
    <w:p w:rsidR="002419CF" w:rsidRPr="00DF4843" w:rsidRDefault="002F38CC" w:rsidP="002F38CC">
      <w:pPr>
        <w:pStyle w:val="BodyText"/>
        <w:shd w:val="clear" w:color="auto" w:fill="auto"/>
        <w:tabs>
          <w:tab w:val="right" w:pos="3831"/>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1. </w:t>
      </w:r>
      <w:r w:rsidR="002419CF" w:rsidRPr="00DF4843">
        <w:rPr>
          <w:rStyle w:val="BodyTextChar1"/>
          <w:rFonts w:ascii="Arial" w:hAnsi="Arial" w:cs="Arial"/>
          <w:color w:val="000000"/>
          <w:sz w:val="20"/>
          <w:szCs w:val="20"/>
          <w:lang w:eastAsia="vi-VN"/>
        </w:rPr>
        <w:t>Biểu diễn nghệ thuật.</w:t>
      </w:r>
    </w:p>
    <w:p w:rsidR="002419CF" w:rsidRPr="00DF4843" w:rsidRDefault="002F38CC" w:rsidP="002F38CC">
      <w:pPr>
        <w:pStyle w:val="BodyText"/>
        <w:shd w:val="clear" w:color="auto" w:fill="auto"/>
        <w:tabs>
          <w:tab w:val="right" w:pos="4148"/>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2. </w:t>
      </w:r>
      <w:r w:rsidR="002419CF" w:rsidRPr="00DF4843">
        <w:rPr>
          <w:rStyle w:val="BodyTextChar1"/>
          <w:rFonts w:ascii="Arial" w:hAnsi="Arial" w:cs="Arial"/>
          <w:color w:val="000000"/>
          <w:sz w:val="20"/>
          <w:szCs w:val="20"/>
          <w:lang w:eastAsia="vi-VN"/>
        </w:rPr>
        <w:t>Vận động viên thể thao.</w:t>
      </w:r>
    </w:p>
    <w:p w:rsidR="002419CF" w:rsidRPr="00DF4843" w:rsidRDefault="002F38CC" w:rsidP="002F38CC">
      <w:pPr>
        <w:pStyle w:val="BodyText"/>
        <w:shd w:val="clear" w:color="auto" w:fill="auto"/>
        <w:tabs>
          <w:tab w:val="right" w:pos="3519"/>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3. </w:t>
      </w:r>
      <w:r w:rsidR="002419CF" w:rsidRPr="00DF4843">
        <w:rPr>
          <w:rStyle w:val="BodyTextChar1"/>
          <w:rFonts w:ascii="Arial" w:hAnsi="Arial" w:cs="Arial"/>
          <w:color w:val="000000"/>
          <w:sz w:val="20"/>
          <w:szCs w:val="20"/>
          <w:lang w:eastAsia="vi-VN"/>
        </w:rPr>
        <w:t>Viết văn, viết báo.</w:t>
      </w:r>
    </w:p>
    <w:p w:rsidR="002419CF" w:rsidRPr="00DF4843" w:rsidRDefault="002F38CC" w:rsidP="002F38CC">
      <w:pPr>
        <w:pStyle w:val="BodyText"/>
        <w:shd w:val="clear" w:color="auto" w:fill="auto"/>
        <w:tabs>
          <w:tab w:val="right" w:pos="3831"/>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4. </w:t>
      </w:r>
      <w:r w:rsidR="002419CF" w:rsidRPr="00DF4843">
        <w:rPr>
          <w:rStyle w:val="BodyTextChar1"/>
          <w:rFonts w:ascii="Arial" w:hAnsi="Arial" w:cs="Arial"/>
          <w:color w:val="000000"/>
          <w:sz w:val="20"/>
          <w:szCs w:val="20"/>
          <w:lang w:eastAsia="vi-VN"/>
        </w:rPr>
        <w:t>Lập trình phần mềm.</w:t>
      </w:r>
    </w:p>
    <w:p w:rsidR="002419CF" w:rsidRPr="00DF4843" w:rsidRDefault="002F38CC" w:rsidP="002F38CC">
      <w:pPr>
        <w:pStyle w:val="BodyText"/>
        <w:shd w:val="clear" w:color="auto" w:fill="auto"/>
        <w:tabs>
          <w:tab w:val="right" w:pos="4148"/>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5. </w:t>
      </w:r>
      <w:r w:rsidR="002419CF" w:rsidRPr="00DF4843">
        <w:rPr>
          <w:rStyle w:val="BodyTextChar1"/>
          <w:rFonts w:ascii="Arial" w:hAnsi="Arial" w:cs="Arial"/>
          <w:color w:val="000000"/>
          <w:sz w:val="20"/>
          <w:szCs w:val="20"/>
          <w:lang w:eastAsia="vi-VN"/>
        </w:rPr>
        <w:t>Các nghề truyền thống: chấm men gốm; làm giấy dó; làm nón lá; se</w:t>
      </w:r>
      <w:r w:rsidRPr="00DF4843">
        <w:rPr>
          <w:rStyle w:val="BodyTextChar1"/>
          <w:rFonts w:ascii="Arial" w:hAnsi="Arial" w:cs="Arial"/>
          <w:color w:val="000000"/>
          <w:sz w:val="20"/>
          <w:szCs w:val="20"/>
          <w:lang w:val="en-US" w:eastAsia="vi-VN"/>
        </w:rPr>
        <w:t xml:space="preserve"> </w:t>
      </w:r>
      <w:r w:rsidR="002419CF" w:rsidRPr="00DF4843">
        <w:rPr>
          <w:rStyle w:val="BodyTextChar1"/>
          <w:rFonts w:ascii="Arial" w:hAnsi="Arial" w:cs="Arial"/>
          <w:color w:val="000000"/>
          <w:sz w:val="20"/>
          <w:szCs w:val="20"/>
          <w:lang w:eastAsia="vi-VN"/>
        </w:rPr>
        <w:t>nhang; chấm nón; dệt chiếu; làm trống; dệt thổ cẩm; thêu thổ cẩm; làm bún gạo; làm miến; làm giá đỗ; làm bánh đa; dệt tơ tằm; se sợi hoa sen.</w:t>
      </w:r>
    </w:p>
    <w:p w:rsidR="002419CF" w:rsidRPr="00DF4843" w:rsidRDefault="002F38CC" w:rsidP="002F38CC">
      <w:pPr>
        <w:pStyle w:val="BodyText"/>
        <w:shd w:val="clear" w:color="auto" w:fill="auto"/>
        <w:tabs>
          <w:tab w:val="left" w:pos="1451"/>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6. </w:t>
      </w:r>
      <w:r w:rsidR="002419CF" w:rsidRPr="00DF4843">
        <w:rPr>
          <w:rStyle w:val="BodyTextChar1"/>
          <w:rFonts w:ascii="Arial" w:hAnsi="Arial" w:cs="Arial"/>
          <w:color w:val="000000"/>
          <w:sz w:val="20"/>
          <w:szCs w:val="20"/>
          <w:lang w:eastAsia="vi-VN"/>
        </w:rPr>
        <w:t>Các nghề thủ công mỹ nghệ: thêu ren; mộc mỹ nghệ; làm lược sừng; làm tranh dân gian (tranh Đông Hồ, tranh Hàng Trống...); nặn tò he; làm tranh khắc gỗ, biểu tranh lụa; nhặt vỏ sò, điệp... để gắn trên tranh mỹ nghệ; xâu chuỗi tràng hạt kết cườm; làm rối búp bê; làm thiếp mừng các sản phẩm từ giấy nghệ thuật trang trí trên thiếp mừng; làm khung tranh mô hình giấy, hộp giấy, túi giấy.</w:t>
      </w:r>
    </w:p>
    <w:p w:rsidR="002419CF" w:rsidRPr="00DF4843" w:rsidRDefault="002F38CC" w:rsidP="002F38CC">
      <w:pPr>
        <w:pStyle w:val="BodyText"/>
        <w:shd w:val="clear" w:color="auto" w:fill="auto"/>
        <w:tabs>
          <w:tab w:val="left" w:pos="1451"/>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7. </w:t>
      </w:r>
      <w:r w:rsidR="002419CF" w:rsidRPr="00DF4843">
        <w:rPr>
          <w:rStyle w:val="BodyTextChar1"/>
          <w:rFonts w:ascii="Arial" w:hAnsi="Arial" w:cs="Arial"/>
          <w:color w:val="000000"/>
          <w:sz w:val="20"/>
          <w:szCs w:val="20"/>
          <w:lang w:eastAsia="vi-VN"/>
        </w:rPr>
        <w:t>Đan lát, làm các đồ gia dụng, đồ thủ công mỹ nghệ từ nguyên liệu tự nhiên như: mây, tre, nứa, dừa, chuối, bèo lục bình, đay, cói, quế, guột, đót, lá nón.</w:t>
      </w:r>
    </w:p>
    <w:p w:rsidR="002419CF" w:rsidRPr="00DF4843" w:rsidRDefault="002F38CC" w:rsidP="002F38CC">
      <w:pPr>
        <w:pStyle w:val="BodyText"/>
        <w:shd w:val="clear" w:color="auto" w:fill="auto"/>
        <w:tabs>
          <w:tab w:val="left" w:pos="1451"/>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8. </w:t>
      </w:r>
      <w:r w:rsidR="002419CF" w:rsidRPr="00DF4843">
        <w:rPr>
          <w:rStyle w:val="BodyTextChar1"/>
          <w:rFonts w:ascii="Arial" w:hAnsi="Arial" w:cs="Arial"/>
          <w:color w:val="000000"/>
          <w:sz w:val="20"/>
          <w:szCs w:val="20"/>
          <w:lang w:eastAsia="vi-VN"/>
        </w:rPr>
        <w:t>Gói nem, gói kẹo, gói bánh (trừ trường hợp vận hành hoặc sử dụng các máy, thiết bị, dụng cụ đóng gói).</w:t>
      </w:r>
    </w:p>
    <w:p w:rsidR="002419CF" w:rsidRPr="00DF4843" w:rsidRDefault="002F38CC" w:rsidP="002F38CC">
      <w:pPr>
        <w:pStyle w:val="BodyText"/>
        <w:shd w:val="clear" w:color="auto" w:fill="auto"/>
        <w:tabs>
          <w:tab w:val="left" w:pos="1451"/>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9. </w:t>
      </w:r>
      <w:r w:rsidR="002419CF" w:rsidRPr="00DF4843">
        <w:rPr>
          <w:rStyle w:val="BodyTextChar1"/>
          <w:rFonts w:ascii="Arial" w:hAnsi="Arial" w:cs="Arial"/>
          <w:color w:val="000000"/>
          <w:sz w:val="20"/>
          <w:szCs w:val="20"/>
          <w:lang w:eastAsia="vi-VN"/>
        </w:rPr>
        <w:t>Cắt chỉ, đơm nút, thùa khuyết, đóng gói vào hộp các sản phẩm dệt thủ công.</w:t>
      </w:r>
    </w:p>
    <w:p w:rsidR="002419CF" w:rsidRPr="00DF4843" w:rsidRDefault="002F38CC" w:rsidP="002F38CC">
      <w:pPr>
        <w:pStyle w:val="BodyText"/>
        <w:shd w:val="clear" w:color="auto" w:fill="auto"/>
        <w:tabs>
          <w:tab w:val="left" w:pos="1451"/>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10. </w:t>
      </w:r>
      <w:r w:rsidR="002419CF" w:rsidRPr="00DF4843">
        <w:rPr>
          <w:rStyle w:val="BodyTextChar1"/>
          <w:rFonts w:ascii="Arial" w:hAnsi="Arial" w:cs="Arial"/>
          <w:color w:val="000000"/>
          <w:sz w:val="20"/>
          <w:szCs w:val="20"/>
          <w:lang w:eastAsia="vi-VN"/>
        </w:rPr>
        <w:t>Đưa tin, thư bưu phẩm, bưu kiện; đóng gói bưu phẩm.</w:t>
      </w:r>
    </w:p>
    <w:p w:rsidR="002419CF" w:rsidRPr="00DF4843" w:rsidRDefault="002F38CC" w:rsidP="002F38CC">
      <w:pPr>
        <w:pStyle w:val="BodyText"/>
        <w:shd w:val="clear" w:color="auto" w:fill="auto"/>
        <w:tabs>
          <w:tab w:val="left" w:pos="1451"/>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11. </w:t>
      </w:r>
      <w:r w:rsidR="002419CF" w:rsidRPr="00DF4843">
        <w:rPr>
          <w:rStyle w:val="BodyTextChar1"/>
          <w:rFonts w:ascii="Arial" w:hAnsi="Arial" w:cs="Arial"/>
          <w:color w:val="000000"/>
          <w:sz w:val="20"/>
          <w:szCs w:val="20"/>
          <w:lang w:eastAsia="vi-VN"/>
        </w:rPr>
        <w:t>Bán hàng tận nhà; bán hàng qua điện thoại; bán hàng trực tuyến.</w:t>
      </w:r>
    </w:p>
    <w:p w:rsidR="002419CF" w:rsidRPr="00DF4843" w:rsidRDefault="002F38CC" w:rsidP="002F38CC">
      <w:pPr>
        <w:pStyle w:val="BodyText"/>
        <w:shd w:val="clear" w:color="auto" w:fill="auto"/>
        <w:tabs>
          <w:tab w:val="left" w:pos="1451"/>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12. </w:t>
      </w:r>
      <w:r w:rsidR="002419CF" w:rsidRPr="00DF4843">
        <w:rPr>
          <w:rStyle w:val="BodyTextChar1"/>
          <w:rFonts w:ascii="Arial" w:hAnsi="Arial" w:cs="Arial"/>
          <w:color w:val="000000"/>
          <w:sz w:val="20"/>
          <w:szCs w:val="20"/>
          <w:lang w:eastAsia="vi-VN"/>
        </w:rPr>
        <w:t>Đánh giày; chế biến, bán hàng thực phẩm trên hè phố.</w:t>
      </w:r>
    </w:p>
    <w:p w:rsidR="002419CF" w:rsidRPr="00DF4843" w:rsidRDefault="002F38CC" w:rsidP="002F38CC">
      <w:pPr>
        <w:pStyle w:val="BodyText"/>
        <w:shd w:val="clear" w:color="auto" w:fill="auto"/>
        <w:tabs>
          <w:tab w:val="left" w:pos="1451"/>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13. </w:t>
      </w:r>
      <w:r w:rsidR="002419CF" w:rsidRPr="00DF4843">
        <w:rPr>
          <w:rStyle w:val="BodyTextChar1"/>
          <w:rFonts w:ascii="Arial" w:hAnsi="Arial" w:cs="Arial"/>
          <w:color w:val="000000"/>
          <w:sz w:val="20"/>
          <w:szCs w:val="20"/>
          <w:lang w:eastAsia="vi-VN"/>
        </w:rPr>
        <w:t>Gia sư; quét dọn, giúp việc trong các gia đình; phụ giúp vệ sinh nhà cửa.</w:t>
      </w:r>
    </w:p>
    <w:p w:rsidR="002419CF" w:rsidRPr="00DF4843" w:rsidRDefault="002F38CC" w:rsidP="002F38CC">
      <w:pPr>
        <w:pStyle w:val="BodyText"/>
        <w:shd w:val="clear" w:color="auto" w:fill="auto"/>
        <w:tabs>
          <w:tab w:val="left" w:pos="1451"/>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14. </w:t>
      </w:r>
      <w:r w:rsidR="002419CF" w:rsidRPr="00DF4843">
        <w:rPr>
          <w:rStyle w:val="BodyTextChar1"/>
          <w:rFonts w:ascii="Arial" w:hAnsi="Arial" w:cs="Arial"/>
          <w:color w:val="000000"/>
          <w:sz w:val="20"/>
          <w:szCs w:val="20"/>
          <w:lang w:eastAsia="vi-VN"/>
        </w:rPr>
        <w:t>Bảo vệ, trông xe các cơ quan, doanh nghiệp, nhà hàng.</w:t>
      </w:r>
    </w:p>
    <w:p w:rsidR="002419CF" w:rsidRPr="00DF4843" w:rsidRDefault="002F38CC" w:rsidP="002F38CC">
      <w:pPr>
        <w:pStyle w:val="BodyText"/>
        <w:shd w:val="clear" w:color="auto" w:fill="auto"/>
        <w:tabs>
          <w:tab w:val="left" w:pos="1451"/>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15. </w:t>
      </w:r>
      <w:r w:rsidR="002419CF" w:rsidRPr="00DF4843">
        <w:rPr>
          <w:rStyle w:val="BodyTextChar1"/>
          <w:rFonts w:ascii="Arial" w:hAnsi="Arial" w:cs="Arial"/>
          <w:color w:val="000000"/>
          <w:sz w:val="20"/>
          <w:szCs w:val="20"/>
          <w:lang w:eastAsia="vi-VN"/>
        </w:rPr>
        <w:t>Thu tiền từ máy bán hàng tự động, ghi số từ các đồng hồ; thu ngân, bán hàng trong siêu thị.</w:t>
      </w:r>
    </w:p>
    <w:p w:rsidR="002419CF" w:rsidRPr="00DF4843" w:rsidRDefault="002F38CC" w:rsidP="002F38CC">
      <w:pPr>
        <w:pStyle w:val="BodyText"/>
        <w:shd w:val="clear" w:color="auto" w:fill="auto"/>
        <w:tabs>
          <w:tab w:val="left" w:pos="1451"/>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16. </w:t>
      </w:r>
      <w:r w:rsidR="002419CF" w:rsidRPr="00DF4843">
        <w:rPr>
          <w:rStyle w:val="BodyTextChar1"/>
          <w:rFonts w:ascii="Arial" w:hAnsi="Arial" w:cs="Arial"/>
          <w:color w:val="000000"/>
          <w:sz w:val="20"/>
          <w:szCs w:val="20"/>
          <w:lang w:eastAsia="vi-VN"/>
        </w:rPr>
        <w:t>Công việc trong nhà hàng, quán ăn, quán cà phê: lễ tân, pha chế đồ uống, phụ bàn, phụ bếp, đầu bếp, tạp vụ.</w:t>
      </w:r>
    </w:p>
    <w:p w:rsidR="002419CF" w:rsidRPr="00DF4843" w:rsidRDefault="002F38CC" w:rsidP="002F38CC">
      <w:pPr>
        <w:pStyle w:val="BodyText"/>
        <w:shd w:val="clear" w:color="auto" w:fill="auto"/>
        <w:tabs>
          <w:tab w:val="left" w:pos="1451"/>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17. </w:t>
      </w:r>
      <w:r w:rsidR="002419CF" w:rsidRPr="00DF4843">
        <w:rPr>
          <w:rStyle w:val="BodyTextChar1"/>
          <w:rFonts w:ascii="Arial" w:hAnsi="Arial" w:cs="Arial"/>
          <w:color w:val="000000"/>
          <w:sz w:val="20"/>
          <w:szCs w:val="20"/>
          <w:lang w:eastAsia="vi-VN"/>
        </w:rPr>
        <w:t>Công việc văn phòng: photo, đánh máy, trực điện thoại.</w:t>
      </w:r>
    </w:p>
    <w:p w:rsidR="002419CF" w:rsidRPr="00DF4843" w:rsidRDefault="002F38CC" w:rsidP="002F38CC">
      <w:pPr>
        <w:pStyle w:val="BodyText"/>
        <w:shd w:val="clear" w:color="auto" w:fill="auto"/>
        <w:tabs>
          <w:tab w:val="left" w:pos="1451"/>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18. </w:t>
      </w:r>
      <w:r w:rsidR="002419CF" w:rsidRPr="00DF4843">
        <w:rPr>
          <w:rStyle w:val="BodyTextChar1"/>
          <w:rFonts w:ascii="Arial" w:hAnsi="Arial" w:cs="Arial"/>
          <w:color w:val="000000"/>
          <w:sz w:val="20"/>
          <w:szCs w:val="20"/>
          <w:lang w:eastAsia="vi-VN"/>
        </w:rPr>
        <w:t>Dịch vụ bán hàng: quần áo, giày dép, sách báo, tạp hóa.</w:t>
      </w:r>
    </w:p>
    <w:p w:rsidR="002419CF" w:rsidRPr="00DF4843" w:rsidRDefault="002F38CC" w:rsidP="002F38CC">
      <w:pPr>
        <w:pStyle w:val="BodyText"/>
        <w:shd w:val="clear" w:color="auto" w:fill="auto"/>
        <w:tabs>
          <w:tab w:val="left" w:pos="1451"/>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19. </w:t>
      </w:r>
      <w:r w:rsidR="002419CF" w:rsidRPr="00DF4843">
        <w:rPr>
          <w:rStyle w:val="BodyTextChar1"/>
          <w:rFonts w:ascii="Arial" w:hAnsi="Arial" w:cs="Arial"/>
          <w:color w:val="000000"/>
          <w:sz w:val="20"/>
          <w:szCs w:val="20"/>
          <w:lang w:eastAsia="vi-VN"/>
        </w:rPr>
        <w:t>Sơ chế nông sản: phân loại, gọt vỏ, bóc vỏ, tách nhân, đóng gói.</w:t>
      </w:r>
    </w:p>
    <w:p w:rsidR="002419CF" w:rsidRPr="00DF4843" w:rsidRDefault="002F38CC" w:rsidP="002F38CC">
      <w:pPr>
        <w:pStyle w:val="BodyText"/>
        <w:shd w:val="clear" w:color="auto" w:fill="auto"/>
        <w:tabs>
          <w:tab w:val="left" w:pos="1451"/>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20. </w:t>
      </w:r>
      <w:r w:rsidR="002419CF" w:rsidRPr="00DF4843">
        <w:rPr>
          <w:rStyle w:val="BodyTextChar1"/>
          <w:rFonts w:ascii="Arial" w:hAnsi="Arial" w:cs="Arial"/>
          <w:color w:val="000000"/>
          <w:sz w:val="20"/>
          <w:szCs w:val="20"/>
          <w:lang w:eastAsia="vi-VN"/>
        </w:rPr>
        <w:t>Làm cỏ vườn rau sạch; thu hoạch rau, củ, quả sạch theo mùa.</w:t>
      </w:r>
    </w:p>
    <w:p w:rsidR="002419CF" w:rsidRPr="00DF4843" w:rsidRDefault="002F38CC" w:rsidP="002F38CC">
      <w:pPr>
        <w:pStyle w:val="BodyText"/>
        <w:shd w:val="clear" w:color="auto" w:fill="auto"/>
        <w:tabs>
          <w:tab w:val="left" w:pos="1418"/>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21. </w:t>
      </w:r>
      <w:r w:rsidR="002419CF" w:rsidRPr="00DF4843">
        <w:rPr>
          <w:rStyle w:val="BodyTextChar1"/>
          <w:rFonts w:ascii="Arial" w:hAnsi="Arial" w:cs="Arial"/>
          <w:color w:val="000000"/>
          <w:sz w:val="20"/>
          <w:szCs w:val="20"/>
          <w:lang w:eastAsia="vi-VN"/>
        </w:rPr>
        <w:t xml:space="preserve">Nuôi </w:t>
      </w:r>
      <w:r w:rsidR="002419CF" w:rsidRPr="00DF4843">
        <w:rPr>
          <w:rStyle w:val="BodyTextChar1"/>
          <w:rFonts w:ascii="Arial" w:hAnsi="Arial" w:cs="Arial"/>
          <w:color w:val="000000"/>
          <w:sz w:val="20"/>
          <w:szCs w:val="20"/>
          <w:lang w:val="en-US"/>
        </w:rPr>
        <w:t xml:space="preserve">gia </w:t>
      </w:r>
      <w:r w:rsidR="002419CF" w:rsidRPr="00DF4843">
        <w:rPr>
          <w:rStyle w:val="BodyTextChar1"/>
          <w:rFonts w:ascii="Arial" w:hAnsi="Arial" w:cs="Arial"/>
          <w:color w:val="000000"/>
          <w:sz w:val="20"/>
          <w:szCs w:val="20"/>
          <w:lang w:eastAsia="vi-VN"/>
        </w:rPr>
        <w:t xml:space="preserve">súc, </w:t>
      </w:r>
      <w:r w:rsidR="002419CF" w:rsidRPr="00DF4843">
        <w:rPr>
          <w:rStyle w:val="BodyTextChar1"/>
          <w:rFonts w:ascii="Arial" w:hAnsi="Arial" w:cs="Arial"/>
          <w:color w:val="000000"/>
          <w:sz w:val="20"/>
          <w:szCs w:val="20"/>
          <w:lang w:val="en-US"/>
        </w:rPr>
        <w:t xml:space="preserve">gia </w:t>
      </w:r>
      <w:r w:rsidR="002419CF" w:rsidRPr="00DF4843">
        <w:rPr>
          <w:rStyle w:val="BodyTextChar1"/>
          <w:rFonts w:ascii="Arial" w:hAnsi="Arial" w:cs="Arial"/>
          <w:color w:val="000000"/>
          <w:sz w:val="20"/>
          <w:szCs w:val="20"/>
          <w:lang w:eastAsia="vi-VN"/>
        </w:rPr>
        <w:t xml:space="preserve">cầm, nuôi </w:t>
      </w:r>
      <w:r w:rsidR="002419CF" w:rsidRPr="00DF4843">
        <w:rPr>
          <w:rStyle w:val="BodyTextChar1"/>
          <w:rFonts w:ascii="Arial" w:hAnsi="Arial" w:cs="Arial"/>
          <w:color w:val="000000"/>
          <w:sz w:val="20"/>
          <w:szCs w:val="20"/>
          <w:lang w:val="en-US"/>
        </w:rPr>
        <w:t xml:space="preserve">giun, </w:t>
      </w:r>
      <w:r w:rsidR="002419CF" w:rsidRPr="00DF4843">
        <w:rPr>
          <w:rStyle w:val="BodyTextChar1"/>
          <w:rFonts w:ascii="Arial" w:hAnsi="Arial" w:cs="Arial"/>
          <w:color w:val="000000"/>
          <w:sz w:val="20"/>
          <w:szCs w:val="20"/>
          <w:lang w:eastAsia="vi-VN"/>
        </w:rPr>
        <w:t xml:space="preserve">dế, côn trùng không độc hại, </w:t>
      </w:r>
      <w:r w:rsidR="002419CF" w:rsidRPr="00DF4843">
        <w:rPr>
          <w:rStyle w:val="BodyTextChar1"/>
          <w:rFonts w:ascii="Arial" w:hAnsi="Arial" w:cs="Arial"/>
          <w:color w:val="000000"/>
          <w:sz w:val="20"/>
          <w:szCs w:val="20"/>
          <w:lang w:val="en-US"/>
        </w:rPr>
        <w:t xml:space="preserve">nguy </w:t>
      </w:r>
      <w:r w:rsidR="002419CF" w:rsidRPr="00DF4843">
        <w:rPr>
          <w:rStyle w:val="BodyTextChar1"/>
          <w:rFonts w:ascii="Arial" w:hAnsi="Arial" w:cs="Arial"/>
          <w:color w:val="000000"/>
          <w:sz w:val="20"/>
          <w:szCs w:val="20"/>
          <w:lang w:eastAsia="vi-VN"/>
        </w:rPr>
        <w:t>hiểm.</w:t>
      </w:r>
    </w:p>
    <w:p w:rsidR="002419CF" w:rsidRPr="00DF4843" w:rsidRDefault="002419CF" w:rsidP="002F38CC">
      <w:pPr>
        <w:pStyle w:val="BodyText"/>
        <w:shd w:val="clear" w:color="auto" w:fill="auto"/>
        <w:spacing w:after="120"/>
        <w:ind w:firstLine="720"/>
        <w:jc w:val="both"/>
        <w:rPr>
          <w:rFonts w:ascii="Arial" w:hAnsi="Arial" w:cs="Arial"/>
          <w:sz w:val="20"/>
          <w:szCs w:val="20"/>
        </w:rPr>
      </w:pPr>
      <w:r w:rsidRPr="00DF4843">
        <w:rPr>
          <w:rStyle w:val="BodyTextChar1"/>
          <w:rFonts w:ascii="Arial" w:hAnsi="Arial" w:cs="Arial"/>
          <w:b/>
          <w:bCs/>
          <w:color w:val="000000"/>
          <w:sz w:val="20"/>
          <w:szCs w:val="20"/>
          <w:lang w:val="en-US"/>
        </w:rPr>
        <w:t xml:space="preserve">II. </w:t>
      </w:r>
      <w:r w:rsidRPr="00DF4843">
        <w:rPr>
          <w:rStyle w:val="BodyTextChar1"/>
          <w:rFonts w:ascii="Arial" w:hAnsi="Arial" w:cs="Arial"/>
          <w:b/>
          <w:bCs/>
          <w:color w:val="000000"/>
          <w:sz w:val="20"/>
          <w:szCs w:val="20"/>
          <w:lang w:eastAsia="vi-VN"/>
        </w:rPr>
        <w:t xml:space="preserve">Nghề, công việc người từ đủ </w:t>
      </w:r>
      <w:r w:rsidRPr="00DF4843">
        <w:rPr>
          <w:rStyle w:val="BodyTextChar1"/>
          <w:rFonts w:ascii="Arial" w:hAnsi="Arial" w:cs="Arial"/>
          <w:b/>
          <w:bCs/>
          <w:color w:val="000000"/>
          <w:sz w:val="20"/>
          <w:szCs w:val="20"/>
          <w:lang w:val="en-US"/>
        </w:rPr>
        <w:t xml:space="preserve">15 </w:t>
      </w:r>
      <w:r w:rsidRPr="00DF4843">
        <w:rPr>
          <w:rStyle w:val="BodyTextChar1"/>
          <w:rFonts w:ascii="Arial" w:hAnsi="Arial" w:cs="Arial"/>
          <w:b/>
          <w:bCs/>
          <w:color w:val="000000"/>
          <w:sz w:val="20"/>
          <w:szCs w:val="20"/>
          <w:lang w:eastAsia="vi-VN"/>
        </w:rPr>
        <w:t xml:space="preserve">tuổi đến chưa đủ </w:t>
      </w:r>
      <w:r w:rsidRPr="00DF4843">
        <w:rPr>
          <w:rStyle w:val="BodyTextChar1"/>
          <w:rFonts w:ascii="Arial" w:hAnsi="Arial" w:cs="Arial"/>
          <w:b/>
          <w:bCs/>
          <w:color w:val="000000"/>
          <w:sz w:val="20"/>
          <w:szCs w:val="20"/>
          <w:lang w:val="en-US"/>
        </w:rPr>
        <w:t xml:space="preserve">18 </w:t>
      </w:r>
      <w:r w:rsidRPr="00DF4843">
        <w:rPr>
          <w:rStyle w:val="BodyTextChar1"/>
          <w:rFonts w:ascii="Arial" w:hAnsi="Arial" w:cs="Arial"/>
          <w:b/>
          <w:bCs/>
          <w:color w:val="000000"/>
          <w:sz w:val="20"/>
          <w:szCs w:val="20"/>
          <w:lang w:eastAsia="vi-VN"/>
        </w:rPr>
        <w:t xml:space="preserve">tuổi có thể được làm </w:t>
      </w:r>
      <w:r w:rsidRPr="00DF4843">
        <w:rPr>
          <w:rStyle w:val="BodyTextChar1"/>
          <w:rFonts w:ascii="Arial" w:hAnsi="Arial" w:cs="Arial"/>
          <w:b/>
          <w:bCs/>
          <w:color w:val="000000"/>
          <w:sz w:val="20"/>
          <w:szCs w:val="20"/>
          <w:lang w:val="en-US"/>
        </w:rPr>
        <w:t xml:space="preserve">ban </w:t>
      </w:r>
      <w:r w:rsidRPr="00DF4843">
        <w:rPr>
          <w:rStyle w:val="BodyTextChar1"/>
          <w:rFonts w:ascii="Arial" w:hAnsi="Arial" w:cs="Arial"/>
          <w:b/>
          <w:bCs/>
          <w:color w:val="000000"/>
          <w:sz w:val="20"/>
          <w:szCs w:val="20"/>
          <w:lang w:eastAsia="vi-VN"/>
        </w:rPr>
        <w:t>đêm</w:t>
      </w:r>
    </w:p>
    <w:p w:rsidR="002419CF" w:rsidRPr="00DF4843" w:rsidRDefault="002F38CC" w:rsidP="002F38CC">
      <w:pPr>
        <w:pStyle w:val="BodyText"/>
        <w:shd w:val="clear" w:color="auto" w:fill="auto"/>
        <w:tabs>
          <w:tab w:val="left" w:pos="1418"/>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rPr>
        <w:t xml:space="preserve">1. </w:t>
      </w:r>
      <w:r w:rsidR="002419CF" w:rsidRPr="00DF4843">
        <w:rPr>
          <w:rStyle w:val="BodyTextChar1"/>
          <w:rFonts w:ascii="Arial" w:hAnsi="Arial" w:cs="Arial"/>
          <w:color w:val="000000"/>
          <w:sz w:val="20"/>
          <w:szCs w:val="20"/>
          <w:lang w:eastAsia="vi-VN"/>
        </w:rPr>
        <w:t>Biểu diễn nghệ thuật.</w:t>
      </w:r>
    </w:p>
    <w:p w:rsidR="000E3B54" w:rsidRPr="00DF4843" w:rsidRDefault="002F38CC" w:rsidP="002F38CC">
      <w:pPr>
        <w:pStyle w:val="BodyText"/>
        <w:shd w:val="clear" w:color="auto" w:fill="auto"/>
        <w:tabs>
          <w:tab w:val="left" w:pos="1418"/>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2. </w:t>
      </w:r>
      <w:r w:rsidR="002419CF" w:rsidRPr="00DF4843">
        <w:rPr>
          <w:rStyle w:val="BodyTextChar1"/>
          <w:rFonts w:ascii="Arial" w:hAnsi="Arial" w:cs="Arial"/>
          <w:color w:val="000000"/>
          <w:sz w:val="20"/>
          <w:szCs w:val="20"/>
          <w:lang w:eastAsia="vi-VN"/>
        </w:rPr>
        <w:t xml:space="preserve">Vận động viên thể </w:t>
      </w:r>
      <w:r w:rsidR="002419CF" w:rsidRPr="00DF4843">
        <w:rPr>
          <w:rStyle w:val="BodyTextChar1"/>
          <w:rFonts w:ascii="Arial" w:hAnsi="Arial" w:cs="Arial"/>
          <w:color w:val="000000"/>
          <w:sz w:val="20"/>
          <w:szCs w:val="20"/>
          <w:lang w:val="en-US"/>
        </w:rPr>
        <w:t>thao./.</w:t>
      </w:r>
    </w:p>
    <w:p w:rsidR="000E3B54" w:rsidRPr="00DF4843" w:rsidRDefault="000E3B54" w:rsidP="000E3B54">
      <w:pPr>
        <w:rPr>
          <w:rFonts w:ascii="Arial" w:hAnsi="Arial" w:cs="Arial"/>
          <w:sz w:val="20"/>
          <w:szCs w:val="20"/>
          <w:lang w:eastAsia="en-US"/>
        </w:rPr>
      </w:pPr>
    </w:p>
    <w:p w:rsidR="000E3B54" w:rsidRPr="00DF4843" w:rsidRDefault="000E3B54" w:rsidP="000E3B54">
      <w:pPr>
        <w:rPr>
          <w:rFonts w:ascii="Arial" w:hAnsi="Arial" w:cs="Arial"/>
          <w:sz w:val="20"/>
          <w:szCs w:val="20"/>
          <w:lang w:eastAsia="en-US"/>
        </w:rPr>
      </w:pPr>
    </w:p>
    <w:p w:rsidR="000E3B54" w:rsidRPr="00DF4843" w:rsidRDefault="000E3B54" w:rsidP="000E3B54">
      <w:pPr>
        <w:rPr>
          <w:rFonts w:ascii="Arial" w:hAnsi="Arial" w:cs="Arial"/>
          <w:sz w:val="20"/>
          <w:szCs w:val="20"/>
          <w:lang w:eastAsia="en-US"/>
        </w:rPr>
      </w:pPr>
    </w:p>
    <w:p w:rsidR="000E3B54" w:rsidRPr="00DF4843" w:rsidRDefault="000E3B54" w:rsidP="000E3B54">
      <w:pPr>
        <w:rPr>
          <w:rFonts w:ascii="Arial" w:hAnsi="Arial" w:cs="Arial"/>
          <w:sz w:val="20"/>
          <w:szCs w:val="20"/>
          <w:lang w:eastAsia="en-US"/>
        </w:rPr>
      </w:pPr>
    </w:p>
    <w:p w:rsidR="002419CF" w:rsidRPr="00DF4843" w:rsidRDefault="000E3B54" w:rsidP="000E3B54">
      <w:pPr>
        <w:tabs>
          <w:tab w:val="left" w:pos="1828"/>
        </w:tabs>
        <w:rPr>
          <w:rFonts w:ascii="Arial" w:hAnsi="Arial" w:cs="Arial"/>
          <w:sz w:val="20"/>
          <w:szCs w:val="20"/>
          <w:lang w:eastAsia="en-US"/>
        </w:rPr>
      </w:pPr>
      <w:r w:rsidRPr="00DF4843">
        <w:rPr>
          <w:rFonts w:ascii="Arial" w:hAnsi="Arial" w:cs="Arial"/>
          <w:sz w:val="20"/>
          <w:szCs w:val="20"/>
          <w:lang w:eastAsia="en-US"/>
        </w:rPr>
        <w:tab/>
      </w:r>
    </w:p>
    <w:sectPr w:rsidR="002419CF" w:rsidRPr="00DF4843" w:rsidSect="00C710A3">
      <w:pgSz w:w="11900" w:h="16840" w:code="9"/>
      <w:pgMar w:top="1440" w:right="1440" w:bottom="1440" w:left="1440"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F17AA" w:rsidRDefault="00FF17AA">
      <w:r>
        <w:separator/>
      </w:r>
    </w:p>
  </w:endnote>
  <w:endnote w:type="continuationSeparator" w:id="0">
    <w:p w:rsidR="00FF17AA" w:rsidRDefault="00FF17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NewRomanPSMT">
    <w:altName w:val="Adobe Garamond Pro Bold"/>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97C19" w:rsidRDefault="0076578B">
    <w:pPr>
      <w:pStyle w:val="Footer"/>
    </w:pPr>
    <w:r w:rsidRPr="001256AD">
      <w:rPr>
        <w:noProof/>
        <w:lang w:val="en-US" w:eastAsia="en-US"/>
      </w:rPr>
      <w:drawing>
        <wp:inline distT="0" distB="0" distL="0" distR="0">
          <wp:extent cx="5730240" cy="57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0240" cy="57150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F17AA" w:rsidRDefault="00FF17AA">
      <w:r>
        <w:separator/>
      </w:r>
    </w:p>
  </w:footnote>
  <w:footnote w:type="continuationSeparator" w:id="0">
    <w:p w:rsidR="00FF17AA" w:rsidRDefault="00FF17A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0"/>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1" w15:restartNumberingAfterBreak="0">
    <w:nsid w:val="00000003"/>
    <w:multiLevelType w:val="multilevel"/>
    <w:tmpl w:val="00000002"/>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2" w15:restartNumberingAfterBreak="0">
    <w:nsid w:val="00000005"/>
    <w:multiLevelType w:val="multilevel"/>
    <w:tmpl w:val="00000004"/>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3" w15:restartNumberingAfterBreak="0">
    <w:nsid w:val="00000007"/>
    <w:multiLevelType w:val="multilevel"/>
    <w:tmpl w:val="00000006"/>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4" w15:restartNumberingAfterBreak="0">
    <w:nsid w:val="00000009"/>
    <w:multiLevelType w:val="multilevel"/>
    <w:tmpl w:val="00000008"/>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5" w15:restartNumberingAfterBreak="0">
    <w:nsid w:val="0000000B"/>
    <w:multiLevelType w:val="multilevel"/>
    <w:tmpl w:val="0000000A"/>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6" w15:restartNumberingAfterBreak="0">
    <w:nsid w:val="0000000D"/>
    <w:multiLevelType w:val="multilevel"/>
    <w:tmpl w:val="0000000C"/>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7" w15:restartNumberingAfterBreak="0">
    <w:nsid w:val="0000000F"/>
    <w:multiLevelType w:val="multilevel"/>
    <w:tmpl w:val="0000000E"/>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8" w15:restartNumberingAfterBreak="0">
    <w:nsid w:val="00000011"/>
    <w:multiLevelType w:val="multilevel"/>
    <w:tmpl w:val="00000010"/>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9" w15:restartNumberingAfterBreak="0">
    <w:nsid w:val="00000013"/>
    <w:multiLevelType w:val="multilevel"/>
    <w:tmpl w:val="00000012"/>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10" w15:restartNumberingAfterBreak="0">
    <w:nsid w:val="00000015"/>
    <w:multiLevelType w:val="multilevel"/>
    <w:tmpl w:val="00000014"/>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11" w15:restartNumberingAfterBreak="0">
    <w:nsid w:val="00000017"/>
    <w:multiLevelType w:val="multilevel"/>
    <w:tmpl w:val="00000016"/>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12" w15:restartNumberingAfterBreak="0">
    <w:nsid w:val="00000019"/>
    <w:multiLevelType w:val="multilevel"/>
    <w:tmpl w:val="00000018"/>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13" w15:restartNumberingAfterBreak="0">
    <w:nsid w:val="0000001B"/>
    <w:multiLevelType w:val="multilevel"/>
    <w:tmpl w:val="0000001A"/>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decimal"/>
      <w:lvlText w:val="%1.%2."/>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decimal"/>
      <w:lvlText w:val="%1.%2."/>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decimal"/>
      <w:lvlText w:val="%1.%2."/>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decimal"/>
      <w:lvlText w:val="%1.%2."/>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decimal"/>
      <w:lvlText w:val="%1.%2."/>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decimal"/>
      <w:lvlText w:val="%1.%2."/>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decimal"/>
      <w:lvlText w:val="%1.%2."/>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decimal"/>
      <w:lvlText w:val="%1.%2."/>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14" w15:restartNumberingAfterBreak="0">
    <w:nsid w:val="0000001D"/>
    <w:multiLevelType w:val="multilevel"/>
    <w:tmpl w:val="0000001C"/>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15" w15:restartNumberingAfterBreak="0">
    <w:nsid w:val="0000001F"/>
    <w:multiLevelType w:val="multilevel"/>
    <w:tmpl w:val="0000001E"/>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16" w15:restartNumberingAfterBreak="0">
    <w:nsid w:val="00000021"/>
    <w:multiLevelType w:val="multilevel"/>
    <w:tmpl w:val="00000020"/>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7" w15:restartNumberingAfterBreak="0">
    <w:nsid w:val="00000023"/>
    <w:multiLevelType w:val="multilevel"/>
    <w:tmpl w:val="00000022"/>
    <w:lvl w:ilvl="0">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abstractNum>
  <w:abstractNum w:abstractNumId="18" w15:restartNumberingAfterBreak="0">
    <w:nsid w:val="00000025"/>
    <w:multiLevelType w:val="multilevel"/>
    <w:tmpl w:val="00000024"/>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9" w15:restartNumberingAfterBreak="0">
    <w:nsid w:val="00000027"/>
    <w:multiLevelType w:val="multilevel"/>
    <w:tmpl w:val="00000026"/>
    <w:lvl w:ilvl="0">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abstractNum>
  <w:abstractNum w:abstractNumId="20" w15:restartNumberingAfterBreak="0">
    <w:nsid w:val="00000029"/>
    <w:multiLevelType w:val="multilevel"/>
    <w:tmpl w:val="00000028"/>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1" w15:restartNumberingAfterBreak="0">
    <w:nsid w:val="0000002B"/>
    <w:multiLevelType w:val="multilevel"/>
    <w:tmpl w:val="0000002A"/>
    <w:lvl w:ilvl="0">
      <w:start w:val="1"/>
      <w:numFmt w:val="decimal"/>
      <w:lvlText w:val="(%1)"/>
      <w:lvlJc w:val="left"/>
      <w:rPr>
        <w:rFonts w:ascii="Times New Roman" w:hAnsi="Times New Roman" w:cs="Times New Roman"/>
        <w:b/>
        <w:bCs/>
        <w:i w:val="0"/>
        <w:iCs w:val="0"/>
        <w:smallCaps w:val="0"/>
        <w:strike w:val="0"/>
        <w:color w:val="000000"/>
        <w:spacing w:val="0"/>
        <w:w w:val="100"/>
        <w:position w:val="0"/>
        <w:sz w:val="20"/>
        <w:szCs w:val="20"/>
        <w:u w:val="none"/>
        <w:vertAlign w:val="superscript"/>
      </w:rPr>
    </w:lvl>
    <w:lvl w:ilvl="1">
      <w:start w:val="1"/>
      <w:numFmt w:val="decimal"/>
      <w:lvlText w:val="(%1)"/>
      <w:lvlJc w:val="left"/>
      <w:rPr>
        <w:rFonts w:ascii="Times New Roman" w:hAnsi="Times New Roman" w:cs="Times New Roman"/>
        <w:b/>
        <w:bCs/>
        <w:i w:val="0"/>
        <w:iCs w:val="0"/>
        <w:smallCaps w:val="0"/>
        <w:strike w:val="0"/>
        <w:color w:val="000000"/>
        <w:spacing w:val="0"/>
        <w:w w:val="100"/>
        <w:position w:val="0"/>
        <w:sz w:val="20"/>
        <w:szCs w:val="20"/>
        <w:u w:val="none"/>
        <w:vertAlign w:val="superscript"/>
      </w:rPr>
    </w:lvl>
    <w:lvl w:ilvl="2">
      <w:start w:val="1"/>
      <w:numFmt w:val="decimal"/>
      <w:lvlText w:val="(%1)"/>
      <w:lvlJc w:val="left"/>
      <w:rPr>
        <w:rFonts w:ascii="Times New Roman" w:hAnsi="Times New Roman" w:cs="Times New Roman"/>
        <w:b/>
        <w:bCs/>
        <w:i w:val="0"/>
        <w:iCs w:val="0"/>
        <w:smallCaps w:val="0"/>
        <w:strike w:val="0"/>
        <w:color w:val="000000"/>
        <w:spacing w:val="0"/>
        <w:w w:val="100"/>
        <w:position w:val="0"/>
        <w:sz w:val="20"/>
        <w:szCs w:val="20"/>
        <w:u w:val="none"/>
        <w:vertAlign w:val="superscript"/>
      </w:rPr>
    </w:lvl>
    <w:lvl w:ilvl="3">
      <w:start w:val="1"/>
      <w:numFmt w:val="decimal"/>
      <w:lvlText w:val="(%1)"/>
      <w:lvlJc w:val="left"/>
      <w:rPr>
        <w:rFonts w:ascii="Times New Roman" w:hAnsi="Times New Roman" w:cs="Times New Roman"/>
        <w:b/>
        <w:bCs/>
        <w:i w:val="0"/>
        <w:iCs w:val="0"/>
        <w:smallCaps w:val="0"/>
        <w:strike w:val="0"/>
        <w:color w:val="000000"/>
        <w:spacing w:val="0"/>
        <w:w w:val="100"/>
        <w:position w:val="0"/>
        <w:sz w:val="20"/>
        <w:szCs w:val="20"/>
        <w:u w:val="none"/>
        <w:vertAlign w:val="superscript"/>
      </w:rPr>
    </w:lvl>
    <w:lvl w:ilvl="4">
      <w:start w:val="1"/>
      <w:numFmt w:val="decimal"/>
      <w:lvlText w:val="(%1)"/>
      <w:lvlJc w:val="left"/>
      <w:rPr>
        <w:rFonts w:ascii="Times New Roman" w:hAnsi="Times New Roman" w:cs="Times New Roman"/>
        <w:b/>
        <w:bCs/>
        <w:i w:val="0"/>
        <w:iCs w:val="0"/>
        <w:smallCaps w:val="0"/>
        <w:strike w:val="0"/>
        <w:color w:val="000000"/>
        <w:spacing w:val="0"/>
        <w:w w:val="100"/>
        <w:position w:val="0"/>
        <w:sz w:val="20"/>
        <w:szCs w:val="20"/>
        <w:u w:val="none"/>
        <w:vertAlign w:val="superscript"/>
      </w:rPr>
    </w:lvl>
    <w:lvl w:ilvl="5">
      <w:start w:val="1"/>
      <w:numFmt w:val="decimal"/>
      <w:lvlText w:val="(%1)"/>
      <w:lvlJc w:val="left"/>
      <w:rPr>
        <w:rFonts w:ascii="Times New Roman" w:hAnsi="Times New Roman" w:cs="Times New Roman"/>
        <w:b/>
        <w:bCs/>
        <w:i w:val="0"/>
        <w:iCs w:val="0"/>
        <w:smallCaps w:val="0"/>
        <w:strike w:val="0"/>
        <w:color w:val="000000"/>
        <w:spacing w:val="0"/>
        <w:w w:val="100"/>
        <w:position w:val="0"/>
        <w:sz w:val="20"/>
        <w:szCs w:val="20"/>
        <w:u w:val="none"/>
        <w:vertAlign w:val="superscript"/>
      </w:rPr>
    </w:lvl>
    <w:lvl w:ilvl="6">
      <w:start w:val="1"/>
      <w:numFmt w:val="decimal"/>
      <w:lvlText w:val="(%1)"/>
      <w:lvlJc w:val="left"/>
      <w:rPr>
        <w:rFonts w:ascii="Times New Roman" w:hAnsi="Times New Roman" w:cs="Times New Roman"/>
        <w:b/>
        <w:bCs/>
        <w:i w:val="0"/>
        <w:iCs w:val="0"/>
        <w:smallCaps w:val="0"/>
        <w:strike w:val="0"/>
        <w:color w:val="000000"/>
        <w:spacing w:val="0"/>
        <w:w w:val="100"/>
        <w:position w:val="0"/>
        <w:sz w:val="20"/>
        <w:szCs w:val="20"/>
        <w:u w:val="none"/>
        <w:vertAlign w:val="superscript"/>
      </w:rPr>
    </w:lvl>
    <w:lvl w:ilvl="7">
      <w:start w:val="1"/>
      <w:numFmt w:val="decimal"/>
      <w:lvlText w:val="(%1)"/>
      <w:lvlJc w:val="left"/>
      <w:rPr>
        <w:rFonts w:ascii="Times New Roman" w:hAnsi="Times New Roman" w:cs="Times New Roman"/>
        <w:b/>
        <w:bCs/>
        <w:i w:val="0"/>
        <w:iCs w:val="0"/>
        <w:smallCaps w:val="0"/>
        <w:strike w:val="0"/>
        <w:color w:val="000000"/>
        <w:spacing w:val="0"/>
        <w:w w:val="100"/>
        <w:position w:val="0"/>
        <w:sz w:val="20"/>
        <w:szCs w:val="20"/>
        <w:u w:val="none"/>
        <w:vertAlign w:val="superscript"/>
      </w:rPr>
    </w:lvl>
    <w:lvl w:ilvl="8">
      <w:start w:val="1"/>
      <w:numFmt w:val="decimal"/>
      <w:lvlText w:val="(%1)"/>
      <w:lvlJc w:val="left"/>
      <w:rPr>
        <w:rFonts w:ascii="Times New Roman" w:hAnsi="Times New Roman" w:cs="Times New Roman"/>
        <w:b/>
        <w:bCs/>
        <w:i w:val="0"/>
        <w:iCs w:val="0"/>
        <w:smallCaps w:val="0"/>
        <w:strike w:val="0"/>
        <w:color w:val="000000"/>
        <w:spacing w:val="0"/>
        <w:w w:val="100"/>
        <w:position w:val="0"/>
        <w:sz w:val="20"/>
        <w:szCs w:val="20"/>
        <w:u w:val="none"/>
        <w:vertAlign w:val="superscript"/>
      </w:rPr>
    </w:lvl>
  </w:abstractNum>
  <w:abstractNum w:abstractNumId="22" w15:restartNumberingAfterBreak="0">
    <w:nsid w:val="0000002D"/>
    <w:multiLevelType w:val="multilevel"/>
    <w:tmpl w:val="0000002C"/>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23" w15:restartNumberingAfterBreak="0">
    <w:nsid w:val="0000002F"/>
    <w:multiLevelType w:val="multilevel"/>
    <w:tmpl w:val="0000002E"/>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24" w15:restartNumberingAfterBreak="0">
    <w:nsid w:val="00000031"/>
    <w:multiLevelType w:val="multilevel"/>
    <w:tmpl w:val="00000030"/>
    <w:lvl w:ilvl="0">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1">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2">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3">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4">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5">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6">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7">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8">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abstractNum>
  <w:abstractNum w:abstractNumId="25" w15:restartNumberingAfterBreak="0">
    <w:nsid w:val="00000033"/>
    <w:multiLevelType w:val="multilevel"/>
    <w:tmpl w:val="00000032"/>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26" w15:restartNumberingAfterBreak="0">
    <w:nsid w:val="00000035"/>
    <w:multiLevelType w:val="multilevel"/>
    <w:tmpl w:val="6A5CD53A"/>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27" w15:restartNumberingAfterBreak="0">
    <w:nsid w:val="491604C2"/>
    <w:multiLevelType w:val="hybridMultilevel"/>
    <w:tmpl w:val="57E691DA"/>
    <w:lvl w:ilvl="0" w:tplc="A4ACCD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8B0188E"/>
    <w:multiLevelType w:val="multilevel"/>
    <w:tmpl w:val="77FCA50C"/>
    <w:lvl w:ilvl="0">
      <w:start w:val="59"/>
      <w:numFmt w:val="decimal"/>
      <w:lvlText w:val="%1"/>
      <w:lvlJc w:val="left"/>
      <w:pPr>
        <w:ind w:left="375" w:hanging="375"/>
      </w:pPr>
      <w:rPr>
        <w:rFonts w:hint="default"/>
        <w:color w:val="000000"/>
      </w:rPr>
    </w:lvl>
    <w:lvl w:ilvl="1">
      <w:start w:val="1"/>
      <w:numFmt w:val="decimal"/>
      <w:lvlText w:val="%1.%2"/>
      <w:lvlJc w:val="left"/>
      <w:pPr>
        <w:ind w:left="1095" w:hanging="375"/>
      </w:pPr>
      <w:rPr>
        <w:rFonts w:hint="default"/>
        <w:color w:val="000000"/>
      </w:rPr>
    </w:lvl>
    <w:lvl w:ilvl="2">
      <w:start w:val="1"/>
      <w:numFmt w:val="decimal"/>
      <w:lvlText w:val="%1.%2.%3"/>
      <w:lvlJc w:val="left"/>
      <w:pPr>
        <w:ind w:left="2160" w:hanging="720"/>
      </w:pPr>
      <w:rPr>
        <w:rFonts w:hint="default"/>
        <w:color w:val="000000"/>
      </w:rPr>
    </w:lvl>
    <w:lvl w:ilvl="3">
      <w:start w:val="1"/>
      <w:numFmt w:val="decimal"/>
      <w:lvlText w:val="%1.%2.%3.%4"/>
      <w:lvlJc w:val="left"/>
      <w:pPr>
        <w:ind w:left="2880" w:hanging="720"/>
      </w:pPr>
      <w:rPr>
        <w:rFonts w:hint="default"/>
        <w:color w:val="000000"/>
      </w:rPr>
    </w:lvl>
    <w:lvl w:ilvl="4">
      <w:start w:val="1"/>
      <w:numFmt w:val="decimal"/>
      <w:lvlText w:val="%1.%2.%3.%4.%5"/>
      <w:lvlJc w:val="left"/>
      <w:pPr>
        <w:ind w:left="3960" w:hanging="1080"/>
      </w:pPr>
      <w:rPr>
        <w:rFonts w:hint="default"/>
        <w:color w:val="000000"/>
      </w:rPr>
    </w:lvl>
    <w:lvl w:ilvl="5">
      <w:start w:val="1"/>
      <w:numFmt w:val="decimal"/>
      <w:lvlText w:val="%1.%2.%3.%4.%5.%6"/>
      <w:lvlJc w:val="left"/>
      <w:pPr>
        <w:ind w:left="4680" w:hanging="1080"/>
      </w:pPr>
      <w:rPr>
        <w:rFonts w:hint="default"/>
        <w:color w:val="000000"/>
      </w:rPr>
    </w:lvl>
    <w:lvl w:ilvl="6">
      <w:start w:val="1"/>
      <w:numFmt w:val="decimal"/>
      <w:lvlText w:val="%1.%2.%3.%4.%5.%6.%7"/>
      <w:lvlJc w:val="left"/>
      <w:pPr>
        <w:ind w:left="5760" w:hanging="1440"/>
      </w:pPr>
      <w:rPr>
        <w:rFonts w:hint="default"/>
        <w:color w:val="000000"/>
      </w:rPr>
    </w:lvl>
    <w:lvl w:ilvl="7">
      <w:start w:val="1"/>
      <w:numFmt w:val="decimal"/>
      <w:lvlText w:val="%1.%2.%3.%4.%5.%6.%7.%8"/>
      <w:lvlJc w:val="left"/>
      <w:pPr>
        <w:ind w:left="6480" w:hanging="1440"/>
      </w:pPr>
      <w:rPr>
        <w:rFonts w:hint="default"/>
        <w:color w:val="000000"/>
      </w:rPr>
    </w:lvl>
    <w:lvl w:ilvl="8">
      <w:start w:val="1"/>
      <w:numFmt w:val="decimal"/>
      <w:lvlText w:val="%1.%2.%3.%4.%5.%6.%7.%8.%9"/>
      <w:lvlJc w:val="left"/>
      <w:pPr>
        <w:ind w:left="7560" w:hanging="1800"/>
      </w:pPr>
      <w:rPr>
        <w:rFonts w:hint="default"/>
        <w:color w:val="000000"/>
      </w:rPr>
    </w:lvl>
  </w:abstractNum>
  <w:abstractNum w:abstractNumId="29" w15:restartNumberingAfterBreak="0">
    <w:nsid w:val="7F4E2BDE"/>
    <w:multiLevelType w:val="hybridMultilevel"/>
    <w:tmpl w:val="2E84E4C8"/>
    <w:lvl w:ilvl="0" w:tplc="DDA49706">
      <w:start w:val="3"/>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9"/>
  </w:num>
  <w:num w:numId="3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embedSystemFonts/>
  <w:bordersDoNotSurroundHeader/>
  <w:bordersDoNotSurroundFooter/>
  <w:proofState w:grammar="clean"/>
  <w:defaultTabStop w:val="720"/>
  <w:drawingGridHorizontalSpacing w:val="181"/>
  <w:drawingGridVerticalSpacing w:val="181"/>
  <w:doNotShadeFormData/>
  <w:characterSpacingControl w:val="compressPunctuation"/>
  <w:doNotValidateAgainstSchema/>
  <w:doNotDemarcateInvalidXml/>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06CF"/>
    <w:rsid w:val="000500D1"/>
    <w:rsid w:val="00082979"/>
    <w:rsid w:val="00082A9E"/>
    <w:rsid w:val="000906CF"/>
    <w:rsid w:val="000E3B54"/>
    <w:rsid w:val="00122892"/>
    <w:rsid w:val="001259F5"/>
    <w:rsid w:val="0016307B"/>
    <w:rsid w:val="0020695D"/>
    <w:rsid w:val="002419CF"/>
    <w:rsid w:val="002A7B1E"/>
    <w:rsid w:val="002B08D5"/>
    <w:rsid w:val="002B6E4B"/>
    <w:rsid w:val="002F38CC"/>
    <w:rsid w:val="002F7BBE"/>
    <w:rsid w:val="004029F8"/>
    <w:rsid w:val="004A4A54"/>
    <w:rsid w:val="0054212B"/>
    <w:rsid w:val="00561D64"/>
    <w:rsid w:val="005669A7"/>
    <w:rsid w:val="005D5355"/>
    <w:rsid w:val="005F6667"/>
    <w:rsid w:val="00640ED3"/>
    <w:rsid w:val="006801FA"/>
    <w:rsid w:val="0068664D"/>
    <w:rsid w:val="006C1D43"/>
    <w:rsid w:val="00723660"/>
    <w:rsid w:val="00730916"/>
    <w:rsid w:val="0076578B"/>
    <w:rsid w:val="007A5EC9"/>
    <w:rsid w:val="007F2202"/>
    <w:rsid w:val="00897C19"/>
    <w:rsid w:val="008D0B5B"/>
    <w:rsid w:val="00973AA4"/>
    <w:rsid w:val="009846B8"/>
    <w:rsid w:val="009C2F1C"/>
    <w:rsid w:val="00A4106E"/>
    <w:rsid w:val="00A515EB"/>
    <w:rsid w:val="00AC48EF"/>
    <w:rsid w:val="00AD3422"/>
    <w:rsid w:val="00B83025"/>
    <w:rsid w:val="00BC3CBD"/>
    <w:rsid w:val="00BD4295"/>
    <w:rsid w:val="00C710A3"/>
    <w:rsid w:val="00CE541C"/>
    <w:rsid w:val="00CF1EDC"/>
    <w:rsid w:val="00D71BBE"/>
    <w:rsid w:val="00DB4320"/>
    <w:rsid w:val="00DC3E1E"/>
    <w:rsid w:val="00DF4843"/>
    <w:rsid w:val="00E618B4"/>
    <w:rsid w:val="00FB0A02"/>
    <w:rsid w:val="00FB5D71"/>
    <w:rsid w:val="00FE5BCA"/>
    <w:rsid w:val="00FF17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CB4DEBC2-4272-4076-8A06-D52352F2B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ourier New" w:eastAsia="Times New Roman" w:hAnsi="Courier New"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rPr>
      <w:rFonts w:cs="Courier New"/>
      <w:color w:val="000000"/>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color w:val="0066CC"/>
      <w:u w:val="single"/>
    </w:rPr>
  </w:style>
  <w:style w:type="character" w:customStyle="1" w:styleId="Footnote">
    <w:name w:val="Footnote_"/>
    <w:link w:val="Footnote0"/>
    <w:uiPriority w:val="99"/>
    <w:rPr>
      <w:rFonts w:ascii="Times New Roman" w:hAnsi="Times New Roman" w:cs="Times New Roman"/>
      <w:sz w:val="20"/>
      <w:szCs w:val="20"/>
      <w:u w:val="none"/>
    </w:rPr>
  </w:style>
  <w:style w:type="character" w:customStyle="1" w:styleId="Bodytext2">
    <w:name w:val="Body text (2)_"/>
    <w:link w:val="Bodytext20"/>
    <w:uiPriority w:val="99"/>
    <w:rPr>
      <w:rFonts w:ascii="Times New Roman" w:hAnsi="Times New Roman" w:cs="Times New Roman"/>
      <w:sz w:val="22"/>
      <w:szCs w:val="22"/>
      <w:u w:val="none"/>
    </w:rPr>
  </w:style>
  <w:style w:type="character" w:customStyle="1" w:styleId="BodyTextChar1">
    <w:name w:val="Body Text Char1"/>
    <w:link w:val="BodyText"/>
    <w:uiPriority w:val="99"/>
    <w:rPr>
      <w:rFonts w:ascii="Times New Roman" w:hAnsi="Times New Roman" w:cs="Times New Roman"/>
      <w:sz w:val="28"/>
      <w:szCs w:val="28"/>
      <w:u w:val="none"/>
    </w:rPr>
  </w:style>
  <w:style w:type="character" w:customStyle="1" w:styleId="Heading2">
    <w:name w:val="Heading #2_"/>
    <w:link w:val="Heading20"/>
    <w:uiPriority w:val="99"/>
    <w:rPr>
      <w:rFonts w:ascii="Times New Roman" w:hAnsi="Times New Roman" w:cs="Times New Roman"/>
      <w:b/>
      <w:bCs/>
      <w:sz w:val="28"/>
      <w:szCs w:val="28"/>
      <w:u w:val="none"/>
    </w:rPr>
  </w:style>
  <w:style w:type="character" w:customStyle="1" w:styleId="Other">
    <w:name w:val="Other_"/>
    <w:link w:val="Other0"/>
    <w:uiPriority w:val="99"/>
    <w:rPr>
      <w:rFonts w:ascii="Times New Roman" w:hAnsi="Times New Roman" w:cs="Times New Roman"/>
      <w:sz w:val="28"/>
      <w:szCs w:val="28"/>
      <w:u w:val="none"/>
    </w:rPr>
  </w:style>
  <w:style w:type="character" w:customStyle="1" w:styleId="Heading1">
    <w:name w:val="Heading #1_"/>
    <w:link w:val="Heading10"/>
    <w:uiPriority w:val="99"/>
    <w:rPr>
      <w:rFonts w:ascii="Times New Roman" w:hAnsi="Times New Roman" w:cs="Times New Roman"/>
      <w:sz w:val="32"/>
      <w:szCs w:val="32"/>
      <w:u w:val="none"/>
    </w:rPr>
  </w:style>
  <w:style w:type="character" w:customStyle="1" w:styleId="Tablecaption">
    <w:name w:val="Table caption_"/>
    <w:link w:val="Tablecaption0"/>
    <w:uiPriority w:val="99"/>
    <w:rPr>
      <w:rFonts w:ascii="Times New Roman" w:hAnsi="Times New Roman" w:cs="Times New Roman"/>
      <w:sz w:val="28"/>
      <w:szCs w:val="28"/>
      <w:u w:val="none"/>
    </w:rPr>
  </w:style>
  <w:style w:type="paragraph" w:customStyle="1" w:styleId="Footnote0">
    <w:name w:val="Footnote"/>
    <w:basedOn w:val="Normal"/>
    <w:link w:val="Footnote"/>
    <w:uiPriority w:val="99"/>
    <w:pPr>
      <w:shd w:val="clear" w:color="auto" w:fill="FFFFFF"/>
    </w:pPr>
    <w:rPr>
      <w:rFonts w:ascii="Times New Roman" w:hAnsi="Times New Roman" w:cs="Times New Roman"/>
      <w:color w:val="auto"/>
      <w:sz w:val="20"/>
      <w:szCs w:val="20"/>
      <w:lang w:eastAsia="en-US"/>
    </w:rPr>
  </w:style>
  <w:style w:type="paragraph" w:customStyle="1" w:styleId="Bodytext20">
    <w:name w:val="Body text (2)"/>
    <w:basedOn w:val="Normal"/>
    <w:link w:val="Bodytext2"/>
    <w:uiPriority w:val="99"/>
    <w:pPr>
      <w:shd w:val="clear" w:color="auto" w:fill="FFFFFF"/>
    </w:pPr>
    <w:rPr>
      <w:rFonts w:ascii="Times New Roman" w:hAnsi="Times New Roman" w:cs="Times New Roman"/>
      <w:color w:val="auto"/>
      <w:sz w:val="22"/>
      <w:szCs w:val="22"/>
      <w:lang w:eastAsia="en-US"/>
    </w:rPr>
  </w:style>
  <w:style w:type="paragraph" w:styleId="BodyText">
    <w:name w:val="Body Text"/>
    <w:basedOn w:val="Normal"/>
    <w:link w:val="BodyTextChar1"/>
    <w:uiPriority w:val="99"/>
    <w:qFormat/>
    <w:pPr>
      <w:shd w:val="clear" w:color="auto" w:fill="FFFFFF"/>
      <w:spacing w:after="100"/>
    </w:pPr>
    <w:rPr>
      <w:rFonts w:ascii="Times New Roman" w:hAnsi="Times New Roman" w:cs="Times New Roman"/>
      <w:color w:val="auto"/>
      <w:sz w:val="28"/>
      <w:szCs w:val="28"/>
      <w:lang w:eastAsia="en-US"/>
    </w:rPr>
  </w:style>
  <w:style w:type="character" w:customStyle="1" w:styleId="BodyTextChar">
    <w:name w:val="Body Text Char"/>
    <w:uiPriority w:val="99"/>
    <w:semiHidden/>
    <w:rPr>
      <w:rFonts w:cs="Courier New"/>
      <w:color w:val="000000"/>
      <w:lang w:val="vi-VN" w:eastAsia="vi-VN"/>
    </w:rPr>
  </w:style>
  <w:style w:type="paragraph" w:customStyle="1" w:styleId="Heading20">
    <w:name w:val="Heading #2"/>
    <w:basedOn w:val="Normal"/>
    <w:link w:val="Heading2"/>
    <w:uiPriority w:val="99"/>
    <w:pPr>
      <w:shd w:val="clear" w:color="auto" w:fill="FFFFFF"/>
      <w:spacing w:after="120"/>
      <w:outlineLvl w:val="1"/>
    </w:pPr>
    <w:rPr>
      <w:rFonts w:ascii="Times New Roman" w:hAnsi="Times New Roman" w:cs="Times New Roman"/>
      <w:b/>
      <w:bCs/>
      <w:color w:val="auto"/>
      <w:sz w:val="28"/>
      <w:szCs w:val="28"/>
      <w:lang w:eastAsia="en-US"/>
    </w:rPr>
  </w:style>
  <w:style w:type="paragraph" w:customStyle="1" w:styleId="Other0">
    <w:name w:val="Other"/>
    <w:basedOn w:val="Normal"/>
    <w:link w:val="Other"/>
    <w:uiPriority w:val="99"/>
    <w:pPr>
      <w:shd w:val="clear" w:color="auto" w:fill="FFFFFF"/>
      <w:spacing w:after="100"/>
    </w:pPr>
    <w:rPr>
      <w:rFonts w:ascii="Times New Roman" w:hAnsi="Times New Roman" w:cs="Times New Roman"/>
      <w:color w:val="auto"/>
      <w:sz w:val="28"/>
      <w:szCs w:val="28"/>
      <w:lang w:eastAsia="en-US"/>
    </w:rPr>
  </w:style>
  <w:style w:type="paragraph" w:customStyle="1" w:styleId="Heading10">
    <w:name w:val="Heading #1"/>
    <w:basedOn w:val="Normal"/>
    <w:link w:val="Heading1"/>
    <w:uiPriority w:val="99"/>
    <w:pPr>
      <w:shd w:val="clear" w:color="auto" w:fill="FFFFFF"/>
      <w:outlineLvl w:val="0"/>
    </w:pPr>
    <w:rPr>
      <w:rFonts w:ascii="Times New Roman" w:hAnsi="Times New Roman" w:cs="Times New Roman"/>
      <w:color w:val="auto"/>
      <w:sz w:val="32"/>
      <w:szCs w:val="32"/>
      <w:lang w:eastAsia="en-US"/>
    </w:rPr>
  </w:style>
  <w:style w:type="paragraph" w:customStyle="1" w:styleId="Tablecaption0">
    <w:name w:val="Table caption"/>
    <w:basedOn w:val="Normal"/>
    <w:link w:val="Tablecaption"/>
    <w:uiPriority w:val="99"/>
    <w:pPr>
      <w:shd w:val="clear" w:color="auto" w:fill="FFFFFF"/>
    </w:pPr>
    <w:rPr>
      <w:rFonts w:ascii="Times New Roman" w:hAnsi="Times New Roman" w:cs="Times New Roman"/>
      <w:color w:val="auto"/>
      <w:sz w:val="28"/>
      <w:szCs w:val="28"/>
      <w:lang w:eastAsia="en-US"/>
    </w:rPr>
  </w:style>
  <w:style w:type="table" w:styleId="TableGrid">
    <w:name w:val="Table Grid"/>
    <w:basedOn w:val="TableNormal"/>
    <w:uiPriority w:val="39"/>
    <w:rsid w:val="00C710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9846B8"/>
    <w:rPr>
      <w:rFonts w:ascii="TimesNewRomanPSMT" w:hAnsi="TimesNewRomanPSMT" w:hint="default"/>
      <w:b w:val="0"/>
      <w:bCs w:val="0"/>
      <w:i w:val="0"/>
      <w:iCs w:val="0"/>
      <w:color w:val="000000"/>
      <w:sz w:val="28"/>
      <w:szCs w:val="28"/>
    </w:rPr>
  </w:style>
  <w:style w:type="paragraph" w:styleId="Header">
    <w:name w:val="header"/>
    <w:basedOn w:val="Normal"/>
    <w:link w:val="HeaderChar"/>
    <w:uiPriority w:val="99"/>
    <w:unhideWhenUsed/>
    <w:rsid w:val="00897C19"/>
    <w:pPr>
      <w:tabs>
        <w:tab w:val="center" w:pos="4680"/>
        <w:tab w:val="right" w:pos="9360"/>
      </w:tabs>
    </w:pPr>
  </w:style>
  <w:style w:type="character" w:customStyle="1" w:styleId="HeaderChar">
    <w:name w:val="Header Char"/>
    <w:link w:val="Header"/>
    <w:uiPriority w:val="99"/>
    <w:rsid w:val="00897C19"/>
    <w:rPr>
      <w:rFonts w:cs="Courier New"/>
      <w:color w:val="000000"/>
      <w:lang w:val="vi-VN" w:eastAsia="vi-VN"/>
    </w:rPr>
  </w:style>
  <w:style w:type="paragraph" w:styleId="Footer">
    <w:name w:val="footer"/>
    <w:basedOn w:val="Normal"/>
    <w:link w:val="FooterChar"/>
    <w:uiPriority w:val="99"/>
    <w:unhideWhenUsed/>
    <w:rsid w:val="00897C19"/>
    <w:pPr>
      <w:tabs>
        <w:tab w:val="center" w:pos="4680"/>
        <w:tab w:val="right" w:pos="9360"/>
      </w:tabs>
    </w:pPr>
  </w:style>
  <w:style w:type="character" w:customStyle="1" w:styleId="FooterChar">
    <w:name w:val="Footer Char"/>
    <w:link w:val="Footer"/>
    <w:uiPriority w:val="99"/>
    <w:rsid w:val="00897C19"/>
    <w:rPr>
      <w:rFonts w:cs="Courier New"/>
      <w:color w:val="000000"/>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20</Pages>
  <Words>5143</Words>
  <Characters>29320</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BỘ LAO ĐỘNG - THƯƠNG BINH</vt:lpstr>
    </vt:vector>
  </TitlesOfParts>
  <Company/>
  <LinksUpToDate>false</LinksUpToDate>
  <CharactersWithSpaces>34395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LAO ĐỘNG - THƯƠNG BINH</dc:title>
  <dc:subject/>
  <dc:creator>Nguyen Truong</dc:creator>
  <cp:keywords/>
  <dc:description/>
  <cp:lastModifiedBy>HP</cp:lastModifiedBy>
  <cp:revision>10</cp:revision>
  <dcterms:created xsi:type="dcterms:W3CDTF">2024-11-30T04:25:00Z</dcterms:created>
  <dcterms:modified xsi:type="dcterms:W3CDTF">2024-11-30T04:35:00Z</dcterms:modified>
</cp:coreProperties>
</file>