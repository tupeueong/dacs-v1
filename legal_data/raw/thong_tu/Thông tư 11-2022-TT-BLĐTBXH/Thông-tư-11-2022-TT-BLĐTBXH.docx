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Look w:val="04A0" w:firstRow="1" w:lastRow="0" w:firstColumn="1" w:lastColumn="0" w:noHBand="0" w:noVBand="1"/>
      </w:tblPr>
      <w:tblGrid>
        <w:gridCol w:w="4324"/>
        <w:gridCol w:w="4696"/>
      </w:tblGrid>
      <w:tr w:rsidR="001246BA" w:rsidRPr="001246BA" w:rsidTr="00772DD2">
        <w:tc>
          <w:tcPr>
            <w:tcW w:w="2397" w:type="pct"/>
            <w:shd w:val="clear" w:color="auto" w:fill="auto"/>
          </w:tcPr>
          <w:p w:rsidR="007F4B76" w:rsidRPr="001246BA" w:rsidRDefault="007F4B76" w:rsidP="00772DD2">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1246BA">
              <w:rPr>
                <w:rStyle w:val="BodyTextChar1"/>
                <w:rFonts w:ascii="Arial" w:hAnsi="Arial" w:cs="Arial"/>
                <w:b/>
                <w:bCs/>
                <w:color w:val="000000"/>
                <w:sz w:val="20"/>
                <w:szCs w:val="20"/>
                <w:lang w:eastAsia="vi-VN"/>
              </w:rPr>
              <w:t xml:space="preserve">BỘ </w:t>
            </w:r>
            <w:r w:rsidRPr="001246BA">
              <w:rPr>
                <w:rStyle w:val="BodyTextChar1"/>
                <w:rFonts w:ascii="Arial" w:hAnsi="Arial" w:cs="Arial"/>
                <w:b/>
                <w:bCs/>
                <w:color w:val="000000"/>
                <w:sz w:val="20"/>
                <w:szCs w:val="20"/>
                <w:lang w:val="en-US"/>
              </w:rPr>
              <w:t xml:space="preserve">LAO </w:t>
            </w:r>
            <w:r w:rsidRPr="001246BA">
              <w:rPr>
                <w:rStyle w:val="BodyTextChar1"/>
                <w:rFonts w:ascii="Arial" w:hAnsi="Arial" w:cs="Arial"/>
                <w:b/>
                <w:bCs/>
                <w:color w:val="000000"/>
                <w:sz w:val="20"/>
                <w:szCs w:val="20"/>
                <w:lang w:eastAsia="vi-VN"/>
              </w:rPr>
              <w:t xml:space="preserve">ĐỘNG </w:t>
            </w:r>
            <w:r w:rsidRPr="001246BA">
              <w:rPr>
                <w:rStyle w:val="BodyTextChar1"/>
                <w:rFonts w:ascii="Arial" w:hAnsi="Arial" w:cs="Arial"/>
                <w:b/>
                <w:bCs/>
                <w:color w:val="000000"/>
                <w:sz w:val="20"/>
                <w:szCs w:val="20"/>
                <w:lang w:val="en-US"/>
              </w:rPr>
              <w:t xml:space="preserve">- </w:t>
            </w:r>
            <w:r w:rsidRPr="001246BA">
              <w:rPr>
                <w:rStyle w:val="BodyTextChar1"/>
                <w:rFonts w:ascii="Arial" w:hAnsi="Arial" w:cs="Arial"/>
                <w:b/>
                <w:bCs/>
                <w:color w:val="000000"/>
                <w:sz w:val="20"/>
                <w:szCs w:val="20"/>
                <w:lang w:eastAsia="vi-VN"/>
              </w:rPr>
              <w:t xml:space="preserve">THƯƠNG </w:t>
            </w:r>
            <w:r w:rsidRPr="001246BA">
              <w:rPr>
                <w:rStyle w:val="BodyTextChar1"/>
                <w:rFonts w:ascii="Arial" w:hAnsi="Arial" w:cs="Arial"/>
                <w:b/>
                <w:bCs/>
                <w:color w:val="000000"/>
                <w:sz w:val="20"/>
                <w:szCs w:val="20"/>
                <w:lang w:val="en-US"/>
              </w:rPr>
              <w:t xml:space="preserve">BINH </w:t>
            </w:r>
            <w:r w:rsidRPr="001246BA">
              <w:rPr>
                <w:rStyle w:val="BodyTextChar1"/>
                <w:rFonts w:ascii="Arial" w:hAnsi="Arial" w:cs="Arial"/>
                <w:b/>
                <w:bCs/>
                <w:color w:val="000000"/>
                <w:sz w:val="20"/>
                <w:szCs w:val="20"/>
                <w:lang w:eastAsia="vi-VN"/>
              </w:rPr>
              <w:t>VÀ XÃ HỘI</w:t>
            </w:r>
          </w:p>
          <w:p w:rsidR="007F4B76" w:rsidRPr="001246BA" w:rsidRDefault="007F4B76" w:rsidP="00772DD2">
            <w:pPr>
              <w:pStyle w:val="BodyText"/>
              <w:shd w:val="clear" w:color="auto" w:fill="auto"/>
              <w:spacing w:after="0" w:line="240" w:lineRule="auto"/>
              <w:ind w:firstLine="0"/>
              <w:jc w:val="center"/>
              <w:rPr>
                <w:rStyle w:val="BodyTextChar1"/>
                <w:rFonts w:ascii="Arial" w:hAnsi="Arial" w:cs="Arial"/>
                <w:bCs/>
                <w:color w:val="000000"/>
                <w:sz w:val="20"/>
                <w:szCs w:val="20"/>
                <w:lang w:val="en-US" w:eastAsia="vi-VN"/>
              </w:rPr>
            </w:pPr>
            <w:r w:rsidRPr="001246BA">
              <w:rPr>
                <w:rStyle w:val="BodyTextChar1"/>
                <w:rFonts w:ascii="Arial" w:hAnsi="Arial" w:cs="Arial"/>
                <w:bCs/>
                <w:color w:val="000000"/>
                <w:sz w:val="20"/>
                <w:szCs w:val="20"/>
                <w:lang w:val="en-US" w:eastAsia="vi-VN"/>
              </w:rPr>
              <w:t>_________</w:t>
            </w:r>
          </w:p>
          <w:p w:rsidR="007F4B76" w:rsidRPr="001246BA" w:rsidRDefault="007F4B76" w:rsidP="00772DD2">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1246BA">
              <w:rPr>
                <w:rStyle w:val="BodyTextChar1"/>
                <w:rFonts w:ascii="Arial" w:hAnsi="Arial" w:cs="Arial"/>
                <w:color w:val="000000"/>
                <w:sz w:val="20"/>
                <w:szCs w:val="20"/>
                <w:lang w:eastAsia="vi-VN"/>
              </w:rPr>
              <w:t>Số: 11/2022/TT-BLĐTBXH</w:t>
            </w:r>
          </w:p>
        </w:tc>
        <w:tc>
          <w:tcPr>
            <w:tcW w:w="2603" w:type="pct"/>
            <w:shd w:val="clear" w:color="auto" w:fill="auto"/>
          </w:tcPr>
          <w:p w:rsidR="007F4B76" w:rsidRPr="001246BA" w:rsidRDefault="007F4B76" w:rsidP="00772DD2">
            <w:pPr>
              <w:jc w:val="center"/>
              <w:rPr>
                <w:rStyle w:val="BodyTextChar1"/>
                <w:rFonts w:ascii="Arial" w:hAnsi="Arial" w:cs="Arial"/>
                <w:b/>
                <w:bCs/>
                <w:sz w:val="20"/>
                <w:szCs w:val="20"/>
                <w:lang w:val="en-US"/>
              </w:rPr>
            </w:pPr>
            <w:r w:rsidRPr="001246BA">
              <w:rPr>
                <w:rStyle w:val="BodyTextChar1"/>
                <w:rFonts w:ascii="Arial" w:hAnsi="Arial" w:cs="Arial"/>
                <w:b/>
                <w:bCs/>
                <w:sz w:val="20"/>
                <w:szCs w:val="20"/>
              </w:rPr>
              <w:t xml:space="preserve">CỘNG HÒA XÃ HỘI CHỦ NGHĨA VIỆT </w:t>
            </w:r>
            <w:r w:rsidRPr="001246BA">
              <w:rPr>
                <w:rStyle w:val="BodyTextChar1"/>
                <w:rFonts w:ascii="Arial" w:hAnsi="Arial" w:cs="Arial"/>
                <w:b/>
                <w:bCs/>
                <w:sz w:val="20"/>
                <w:szCs w:val="20"/>
                <w:lang w:val="en-US"/>
              </w:rPr>
              <w:t>NAM</w:t>
            </w:r>
          </w:p>
          <w:p w:rsidR="007F4B76" w:rsidRPr="001246BA" w:rsidRDefault="007F4B76" w:rsidP="00772DD2">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1246BA">
              <w:rPr>
                <w:rStyle w:val="BodyTextChar1"/>
                <w:rFonts w:ascii="Arial" w:hAnsi="Arial" w:cs="Arial"/>
                <w:b/>
                <w:bCs/>
                <w:color w:val="000000"/>
                <w:sz w:val="20"/>
                <w:szCs w:val="20"/>
                <w:lang w:eastAsia="vi-VN"/>
              </w:rPr>
              <w:t xml:space="preserve">Độc lập </w:t>
            </w:r>
            <w:r w:rsidRPr="001246BA">
              <w:rPr>
                <w:rStyle w:val="BodyTextChar1"/>
                <w:rFonts w:ascii="Arial" w:hAnsi="Arial" w:cs="Arial"/>
                <w:b/>
                <w:bCs/>
                <w:color w:val="000000"/>
                <w:sz w:val="20"/>
                <w:szCs w:val="20"/>
                <w:lang w:val="en-US"/>
              </w:rPr>
              <w:t xml:space="preserve">- </w:t>
            </w:r>
            <w:r w:rsidRPr="001246BA">
              <w:rPr>
                <w:rStyle w:val="BodyTextChar1"/>
                <w:rFonts w:ascii="Arial" w:hAnsi="Arial" w:cs="Arial"/>
                <w:b/>
                <w:bCs/>
                <w:color w:val="000000"/>
                <w:sz w:val="20"/>
                <w:szCs w:val="20"/>
                <w:lang w:eastAsia="vi-VN"/>
              </w:rPr>
              <w:t xml:space="preserve">Tự </w:t>
            </w:r>
            <w:r w:rsidRPr="001246BA">
              <w:rPr>
                <w:rStyle w:val="BodyTextChar1"/>
                <w:rFonts w:ascii="Arial" w:hAnsi="Arial" w:cs="Arial"/>
                <w:b/>
                <w:bCs/>
                <w:color w:val="000000"/>
                <w:sz w:val="20"/>
                <w:szCs w:val="20"/>
                <w:lang w:val="en-US"/>
              </w:rPr>
              <w:t xml:space="preserve">do - </w:t>
            </w:r>
            <w:r w:rsidRPr="001246BA">
              <w:rPr>
                <w:rStyle w:val="BodyTextChar1"/>
                <w:rFonts w:ascii="Arial" w:hAnsi="Arial" w:cs="Arial"/>
                <w:b/>
                <w:bCs/>
                <w:color w:val="000000"/>
                <w:sz w:val="20"/>
                <w:szCs w:val="20"/>
                <w:lang w:eastAsia="vi-VN"/>
              </w:rPr>
              <w:t>Hạnh phúc</w:t>
            </w:r>
          </w:p>
          <w:p w:rsidR="007F4B76" w:rsidRPr="001246BA" w:rsidRDefault="007F4B76" w:rsidP="00772DD2">
            <w:pPr>
              <w:pStyle w:val="BodyText"/>
              <w:shd w:val="clear" w:color="auto" w:fill="auto"/>
              <w:spacing w:after="0" w:line="240" w:lineRule="auto"/>
              <w:ind w:firstLine="0"/>
              <w:jc w:val="center"/>
              <w:rPr>
                <w:rStyle w:val="BodyTextChar1"/>
                <w:rFonts w:ascii="Arial" w:hAnsi="Arial" w:cs="Arial"/>
                <w:bCs/>
                <w:color w:val="000000"/>
                <w:sz w:val="20"/>
                <w:szCs w:val="20"/>
                <w:lang w:val="en-US" w:eastAsia="vi-VN"/>
              </w:rPr>
            </w:pPr>
            <w:r w:rsidRPr="001246BA">
              <w:rPr>
                <w:rStyle w:val="BodyTextChar1"/>
                <w:rFonts w:ascii="Arial" w:hAnsi="Arial" w:cs="Arial"/>
                <w:bCs/>
                <w:color w:val="000000"/>
                <w:sz w:val="20"/>
                <w:szCs w:val="20"/>
                <w:lang w:val="en-US" w:eastAsia="vi-VN"/>
              </w:rPr>
              <w:t>________________________</w:t>
            </w:r>
          </w:p>
          <w:p w:rsidR="007F4B76" w:rsidRPr="001246BA" w:rsidRDefault="007F4B76" w:rsidP="00772DD2">
            <w:pPr>
              <w:pStyle w:val="BodyText"/>
              <w:shd w:val="clear" w:color="auto" w:fill="auto"/>
              <w:spacing w:after="0" w:line="240" w:lineRule="auto"/>
              <w:ind w:firstLine="0"/>
              <w:jc w:val="center"/>
              <w:rPr>
                <w:rStyle w:val="BodyTextChar1"/>
                <w:rFonts w:ascii="Arial" w:hAnsi="Arial" w:cs="Arial"/>
                <w:color w:val="000000"/>
                <w:sz w:val="20"/>
                <w:szCs w:val="20"/>
              </w:rPr>
            </w:pPr>
            <w:r w:rsidRPr="001246BA">
              <w:rPr>
                <w:rStyle w:val="BodyTextChar1"/>
                <w:rFonts w:ascii="Arial" w:hAnsi="Arial" w:cs="Arial"/>
                <w:i/>
                <w:iCs/>
                <w:color w:val="000000"/>
                <w:sz w:val="20"/>
                <w:szCs w:val="20"/>
                <w:lang w:eastAsia="vi-VN"/>
              </w:rPr>
              <w:t xml:space="preserve">Hà Nội, ngày </w:t>
            </w:r>
            <w:r w:rsidRPr="001246BA">
              <w:rPr>
                <w:rStyle w:val="BodyTextChar1"/>
                <w:rFonts w:ascii="Arial" w:hAnsi="Arial" w:cs="Arial"/>
                <w:i/>
                <w:iCs/>
                <w:color w:val="000000"/>
                <w:sz w:val="20"/>
                <w:szCs w:val="20"/>
                <w:lang w:val="en-US"/>
              </w:rPr>
              <w:t xml:space="preserve">30 </w:t>
            </w:r>
            <w:r w:rsidRPr="001246BA">
              <w:rPr>
                <w:rStyle w:val="BodyTextChar1"/>
                <w:rFonts w:ascii="Arial" w:hAnsi="Arial" w:cs="Arial"/>
                <w:i/>
                <w:iCs/>
                <w:color w:val="000000"/>
                <w:sz w:val="20"/>
                <w:szCs w:val="20"/>
                <w:lang w:eastAsia="vi-VN"/>
              </w:rPr>
              <w:t xml:space="preserve">tháng </w:t>
            </w:r>
            <w:r w:rsidRPr="001246BA">
              <w:rPr>
                <w:rStyle w:val="BodyTextChar1"/>
                <w:rFonts w:ascii="Arial" w:hAnsi="Arial" w:cs="Arial"/>
                <w:i/>
                <w:iCs/>
                <w:color w:val="000000"/>
                <w:sz w:val="20"/>
                <w:szCs w:val="20"/>
                <w:lang w:val="en-US"/>
              </w:rPr>
              <w:t xml:space="preserve">6 </w:t>
            </w:r>
            <w:r w:rsidRPr="001246BA">
              <w:rPr>
                <w:rStyle w:val="BodyTextChar1"/>
                <w:rFonts w:ascii="Arial" w:hAnsi="Arial" w:cs="Arial"/>
                <w:i/>
                <w:iCs/>
                <w:color w:val="000000"/>
                <w:sz w:val="20"/>
                <w:szCs w:val="20"/>
                <w:lang w:eastAsia="vi-VN"/>
              </w:rPr>
              <w:t xml:space="preserve">năm </w:t>
            </w:r>
            <w:r w:rsidRPr="001246BA">
              <w:rPr>
                <w:rStyle w:val="BodyTextChar1"/>
                <w:rFonts w:ascii="Arial" w:hAnsi="Arial" w:cs="Arial"/>
                <w:i/>
                <w:iCs/>
                <w:color w:val="000000"/>
                <w:sz w:val="20"/>
                <w:szCs w:val="20"/>
                <w:lang w:val="en-US"/>
              </w:rPr>
              <w:t>2022</w:t>
            </w:r>
          </w:p>
        </w:tc>
      </w:tr>
    </w:tbl>
    <w:p w:rsidR="007F4B76" w:rsidRPr="001246BA" w:rsidRDefault="007F4B76" w:rsidP="008F4B81">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rsidR="00D537E6" w:rsidRPr="001246BA" w:rsidRDefault="00D537E6" w:rsidP="008F4B81">
      <w:pPr>
        <w:pStyle w:val="BodyText"/>
        <w:shd w:val="clear" w:color="auto" w:fill="auto"/>
        <w:tabs>
          <w:tab w:val="left" w:pos="4908"/>
        </w:tabs>
        <w:spacing w:after="0" w:line="240" w:lineRule="auto"/>
        <w:ind w:firstLine="0"/>
        <w:jc w:val="center"/>
        <w:rPr>
          <w:rFonts w:ascii="Arial" w:hAnsi="Arial" w:cs="Arial"/>
          <w:color w:val="000000"/>
          <w:sz w:val="20"/>
          <w:szCs w:val="20"/>
        </w:rPr>
      </w:pPr>
      <w:r w:rsidRPr="001246BA">
        <w:rPr>
          <w:rStyle w:val="BodyTextChar1"/>
          <w:rFonts w:ascii="Arial" w:hAnsi="Arial" w:cs="Arial"/>
          <w:color w:val="000000"/>
          <w:sz w:val="20"/>
          <w:szCs w:val="20"/>
          <w:lang w:eastAsia="vi-VN"/>
        </w:rPr>
        <w:tab/>
      </w:r>
    </w:p>
    <w:p w:rsidR="00D537E6" w:rsidRPr="001246BA" w:rsidRDefault="00D537E6" w:rsidP="008F4B81">
      <w:pPr>
        <w:pStyle w:val="BodyText"/>
        <w:shd w:val="clear" w:color="auto" w:fill="auto"/>
        <w:spacing w:after="0" w:line="240" w:lineRule="auto"/>
        <w:ind w:firstLine="0"/>
        <w:jc w:val="center"/>
        <w:rPr>
          <w:rFonts w:ascii="Arial" w:hAnsi="Arial" w:cs="Arial"/>
          <w:color w:val="000000"/>
          <w:sz w:val="20"/>
          <w:szCs w:val="20"/>
        </w:rPr>
      </w:pPr>
      <w:r w:rsidRPr="001246BA">
        <w:rPr>
          <w:rStyle w:val="BodyTextChar1"/>
          <w:rFonts w:ascii="Arial" w:hAnsi="Arial" w:cs="Arial"/>
          <w:b/>
          <w:bCs/>
          <w:color w:val="000000"/>
          <w:sz w:val="20"/>
          <w:szCs w:val="20"/>
          <w:lang w:eastAsia="vi-VN"/>
        </w:rPr>
        <w:t>THÔNG TƯ</w:t>
      </w:r>
    </w:p>
    <w:p w:rsidR="00D537E6" w:rsidRPr="001246BA" w:rsidRDefault="00D537E6" w:rsidP="008F4B81">
      <w:pPr>
        <w:pStyle w:val="BodyText"/>
        <w:shd w:val="clear" w:color="auto" w:fill="auto"/>
        <w:spacing w:after="0" w:line="240" w:lineRule="auto"/>
        <w:ind w:firstLine="0"/>
        <w:jc w:val="center"/>
        <w:rPr>
          <w:rStyle w:val="BodyTextChar1"/>
          <w:rFonts w:ascii="Arial" w:hAnsi="Arial" w:cs="Arial"/>
          <w:b/>
          <w:bCs/>
          <w:color w:val="000000"/>
          <w:sz w:val="20"/>
          <w:szCs w:val="20"/>
          <w:lang w:val="en-US"/>
        </w:rPr>
      </w:pPr>
      <w:r w:rsidRPr="001246BA">
        <w:rPr>
          <w:rStyle w:val="BodyTextChar1"/>
          <w:rFonts w:ascii="Arial" w:hAnsi="Arial" w:cs="Arial"/>
          <w:b/>
          <w:bCs/>
          <w:color w:val="000000"/>
          <w:sz w:val="20"/>
          <w:szCs w:val="20"/>
          <w:lang w:eastAsia="vi-VN"/>
        </w:rPr>
        <w:t xml:space="preserve">Hướng dẫn một số nội </w:t>
      </w:r>
      <w:r w:rsidRPr="001246BA">
        <w:rPr>
          <w:rStyle w:val="BodyTextChar1"/>
          <w:rFonts w:ascii="Arial" w:hAnsi="Arial" w:cs="Arial"/>
          <w:b/>
          <w:bCs/>
          <w:color w:val="000000"/>
          <w:sz w:val="20"/>
          <w:szCs w:val="20"/>
          <w:lang w:val="en-US"/>
        </w:rPr>
        <w:t xml:space="preserve">dung </w:t>
      </w:r>
      <w:r w:rsidRPr="001246BA">
        <w:rPr>
          <w:rStyle w:val="BodyTextChar1"/>
          <w:rFonts w:ascii="Arial" w:hAnsi="Arial" w:cs="Arial"/>
          <w:b/>
          <w:bCs/>
          <w:color w:val="000000"/>
          <w:sz w:val="20"/>
          <w:szCs w:val="20"/>
          <w:lang w:eastAsia="vi-VN"/>
        </w:rPr>
        <w:t>thực hiện hỗ trợ việc làm bền vững thuộc</w:t>
      </w:r>
      <w:r w:rsidR="007F4B76" w:rsidRPr="001246BA">
        <w:rPr>
          <w:rStyle w:val="BodyTextChar1"/>
          <w:rFonts w:ascii="Arial" w:hAnsi="Arial" w:cs="Arial"/>
          <w:b/>
          <w:bCs/>
          <w:color w:val="000000"/>
          <w:sz w:val="20"/>
          <w:szCs w:val="20"/>
          <w:lang w:val="en-US" w:eastAsia="vi-VN"/>
        </w:rPr>
        <w:t xml:space="preserve"> c</w:t>
      </w:r>
      <w:r w:rsidRPr="001246BA">
        <w:rPr>
          <w:rStyle w:val="BodyTextChar1"/>
          <w:rFonts w:ascii="Arial" w:hAnsi="Arial" w:cs="Arial"/>
          <w:b/>
          <w:bCs/>
          <w:color w:val="000000"/>
          <w:sz w:val="20"/>
          <w:szCs w:val="20"/>
          <w:lang w:eastAsia="vi-VN"/>
        </w:rPr>
        <w:t xml:space="preserve">hương trình mục tiêu quốc </w:t>
      </w:r>
      <w:r w:rsidRPr="001246BA">
        <w:rPr>
          <w:rStyle w:val="BodyTextChar1"/>
          <w:rFonts w:ascii="Arial" w:hAnsi="Arial" w:cs="Arial"/>
          <w:b/>
          <w:bCs/>
          <w:color w:val="000000"/>
          <w:sz w:val="20"/>
          <w:szCs w:val="20"/>
          <w:lang w:val="en-US"/>
        </w:rPr>
        <w:t xml:space="preserve">gia </w:t>
      </w:r>
      <w:r w:rsidRPr="001246BA">
        <w:rPr>
          <w:rStyle w:val="BodyTextChar1"/>
          <w:rFonts w:ascii="Arial" w:hAnsi="Arial" w:cs="Arial"/>
          <w:b/>
          <w:bCs/>
          <w:color w:val="000000"/>
          <w:sz w:val="20"/>
          <w:szCs w:val="20"/>
          <w:lang w:eastAsia="vi-VN"/>
        </w:rPr>
        <w:t xml:space="preserve">giảm nghèo bền vững </w:t>
      </w:r>
      <w:r w:rsidRPr="001246BA">
        <w:rPr>
          <w:rStyle w:val="BodyTextChar1"/>
          <w:rFonts w:ascii="Arial" w:hAnsi="Arial" w:cs="Arial"/>
          <w:b/>
          <w:bCs/>
          <w:color w:val="000000"/>
          <w:sz w:val="20"/>
          <w:szCs w:val="20"/>
          <w:lang w:val="en-US"/>
        </w:rPr>
        <w:t xml:space="preserve">giai </w:t>
      </w:r>
      <w:r w:rsidRPr="001246BA">
        <w:rPr>
          <w:rStyle w:val="BodyTextChar1"/>
          <w:rFonts w:ascii="Arial" w:hAnsi="Arial" w:cs="Arial"/>
          <w:b/>
          <w:bCs/>
          <w:color w:val="000000"/>
          <w:sz w:val="20"/>
          <w:szCs w:val="20"/>
          <w:lang w:eastAsia="vi-VN"/>
        </w:rPr>
        <w:t xml:space="preserve">đoạn </w:t>
      </w:r>
      <w:r w:rsidRPr="001246BA">
        <w:rPr>
          <w:rStyle w:val="BodyTextChar1"/>
          <w:rFonts w:ascii="Arial" w:hAnsi="Arial" w:cs="Arial"/>
          <w:b/>
          <w:bCs/>
          <w:color w:val="000000"/>
          <w:sz w:val="20"/>
          <w:szCs w:val="20"/>
          <w:lang w:val="en-US"/>
        </w:rPr>
        <w:t>2021-2025</w:t>
      </w:r>
    </w:p>
    <w:p w:rsidR="007F4B76" w:rsidRPr="001246BA" w:rsidRDefault="007F4B76" w:rsidP="008F4B81">
      <w:pPr>
        <w:pStyle w:val="BodyText"/>
        <w:shd w:val="clear" w:color="auto" w:fill="auto"/>
        <w:spacing w:after="0" w:line="240" w:lineRule="auto"/>
        <w:ind w:firstLine="0"/>
        <w:jc w:val="center"/>
        <w:rPr>
          <w:rStyle w:val="BodyTextChar1"/>
          <w:rFonts w:ascii="Arial" w:hAnsi="Arial" w:cs="Arial"/>
          <w:bCs/>
          <w:color w:val="000000"/>
          <w:sz w:val="20"/>
          <w:szCs w:val="20"/>
          <w:lang w:val="en-US"/>
        </w:rPr>
      </w:pPr>
      <w:r w:rsidRPr="001246BA">
        <w:rPr>
          <w:rStyle w:val="BodyTextChar1"/>
          <w:rFonts w:ascii="Arial" w:hAnsi="Arial" w:cs="Arial"/>
          <w:bCs/>
          <w:color w:val="000000"/>
          <w:sz w:val="20"/>
          <w:szCs w:val="20"/>
          <w:lang w:val="en-US"/>
        </w:rPr>
        <w:t>___________</w:t>
      </w:r>
    </w:p>
    <w:p w:rsidR="007F4B76" w:rsidRPr="001246BA" w:rsidRDefault="007F4B76" w:rsidP="008F4B81">
      <w:pPr>
        <w:pStyle w:val="BodyText"/>
        <w:shd w:val="clear" w:color="auto" w:fill="auto"/>
        <w:spacing w:after="0" w:line="240" w:lineRule="auto"/>
        <w:ind w:firstLine="0"/>
        <w:jc w:val="center"/>
        <w:rPr>
          <w:rFonts w:ascii="Arial" w:hAnsi="Arial" w:cs="Arial"/>
          <w:color w:val="000000"/>
          <w:sz w:val="20"/>
          <w:szCs w:val="20"/>
        </w:rPr>
      </w:pPr>
    </w:p>
    <w:p w:rsidR="00D537E6" w:rsidRPr="001246BA" w:rsidRDefault="00D537E6" w:rsidP="008F4B81">
      <w:pPr>
        <w:pStyle w:val="BodyText"/>
        <w:shd w:val="clear" w:color="auto" w:fill="auto"/>
        <w:spacing w:after="120" w:line="240" w:lineRule="auto"/>
        <w:ind w:firstLine="720"/>
        <w:jc w:val="both"/>
        <w:rPr>
          <w:rFonts w:ascii="Arial" w:hAnsi="Arial" w:cs="Arial"/>
          <w:color w:val="000000"/>
          <w:sz w:val="20"/>
          <w:szCs w:val="20"/>
        </w:rPr>
      </w:pPr>
      <w:r w:rsidRPr="001246BA">
        <w:rPr>
          <w:rStyle w:val="BodyTextChar1"/>
          <w:rFonts w:ascii="Arial" w:hAnsi="Arial" w:cs="Arial"/>
          <w:i/>
          <w:iCs/>
          <w:color w:val="000000"/>
          <w:sz w:val="20"/>
          <w:szCs w:val="20"/>
          <w:lang w:eastAsia="vi-VN"/>
        </w:rPr>
        <w:t xml:space="preserve">Căn cứ Nghị định số 14/2017/NĐ-CP ngày </w:t>
      </w:r>
      <w:r w:rsidRPr="001246BA">
        <w:rPr>
          <w:rStyle w:val="BodyTextChar1"/>
          <w:rFonts w:ascii="Arial" w:hAnsi="Arial" w:cs="Arial"/>
          <w:i/>
          <w:iCs/>
          <w:color w:val="000000"/>
          <w:sz w:val="20"/>
          <w:szCs w:val="20"/>
          <w:lang w:val="en-US"/>
        </w:rPr>
        <w:t xml:space="preserve">17 </w:t>
      </w:r>
      <w:r w:rsidRPr="001246BA">
        <w:rPr>
          <w:rStyle w:val="BodyTextChar1"/>
          <w:rFonts w:ascii="Arial" w:hAnsi="Arial" w:cs="Arial"/>
          <w:i/>
          <w:iCs/>
          <w:color w:val="000000"/>
          <w:sz w:val="20"/>
          <w:szCs w:val="20"/>
          <w:lang w:eastAsia="vi-VN"/>
        </w:rPr>
        <w:t xml:space="preserve">tháng </w:t>
      </w:r>
      <w:r w:rsidRPr="001246BA">
        <w:rPr>
          <w:rStyle w:val="BodyTextChar1"/>
          <w:rFonts w:ascii="Arial" w:hAnsi="Arial" w:cs="Arial"/>
          <w:i/>
          <w:iCs/>
          <w:color w:val="000000"/>
          <w:sz w:val="20"/>
          <w:szCs w:val="20"/>
          <w:lang w:val="en-US"/>
        </w:rPr>
        <w:t xml:space="preserve">02 </w:t>
      </w:r>
      <w:r w:rsidRPr="001246BA">
        <w:rPr>
          <w:rStyle w:val="BodyTextChar1"/>
          <w:rFonts w:ascii="Arial" w:hAnsi="Arial" w:cs="Arial"/>
          <w:i/>
          <w:iCs/>
          <w:color w:val="000000"/>
          <w:sz w:val="20"/>
          <w:szCs w:val="20"/>
          <w:lang w:eastAsia="vi-VN"/>
        </w:rPr>
        <w:t xml:space="preserve">năm </w:t>
      </w:r>
      <w:r w:rsidRPr="001246BA">
        <w:rPr>
          <w:rStyle w:val="BodyTextChar1"/>
          <w:rFonts w:ascii="Arial" w:hAnsi="Arial" w:cs="Arial"/>
          <w:i/>
          <w:iCs/>
          <w:color w:val="000000"/>
          <w:sz w:val="20"/>
          <w:szCs w:val="20"/>
          <w:lang w:val="en-US"/>
        </w:rPr>
        <w:t xml:space="preserve">2017 </w:t>
      </w:r>
      <w:r w:rsidRPr="001246BA">
        <w:rPr>
          <w:rStyle w:val="BodyTextChar1"/>
          <w:rFonts w:ascii="Arial" w:hAnsi="Arial" w:cs="Arial"/>
          <w:i/>
          <w:iCs/>
          <w:color w:val="000000"/>
          <w:sz w:val="20"/>
          <w:szCs w:val="20"/>
          <w:lang w:eastAsia="vi-VN"/>
        </w:rPr>
        <w:t xml:space="preserve">của Chính phủ </w:t>
      </w:r>
      <w:r w:rsidRPr="001246BA">
        <w:rPr>
          <w:rStyle w:val="BodyTextChar1"/>
          <w:rFonts w:ascii="Arial" w:hAnsi="Arial" w:cs="Arial"/>
          <w:i/>
          <w:iCs/>
          <w:color w:val="000000"/>
          <w:sz w:val="20"/>
          <w:szCs w:val="20"/>
          <w:lang w:val="en-US"/>
        </w:rPr>
        <w:t xml:space="preserve">quy </w:t>
      </w:r>
      <w:r w:rsidRPr="001246BA">
        <w:rPr>
          <w:rStyle w:val="BodyTextChar1"/>
          <w:rFonts w:ascii="Arial" w:hAnsi="Arial" w:cs="Arial"/>
          <w:i/>
          <w:iCs/>
          <w:color w:val="000000"/>
          <w:sz w:val="20"/>
          <w:szCs w:val="20"/>
          <w:lang w:eastAsia="vi-VN"/>
        </w:rPr>
        <w:t xml:space="preserve">định chức năng, nhiệm vụ, quyền hạn và cơ cấu tổ chức của Bộ </w:t>
      </w:r>
      <w:r w:rsidRPr="001246BA">
        <w:rPr>
          <w:rStyle w:val="BodyTextChar1"/>
          <w:rFonts w:ascii="Arial" w:hAnsi="Arial" w:cs="Arial"/>
          <w:i/>
          <w:iCs/>
          <w:color w:val="000000"/>
          <w:sz w:val="20"/>
          <w:szCs w:val="20"/>
          <w:lang w:val="en-US"/>
        </w:rPr>
        <w:t xml:space="preserve">Lao </w:t>
      </w:r>
      <w:r w:rsidRPr="001246BA">
        <w:rPr>
          <w:rStyle w:val="BodyTextChar1"/>
          <w:rFonts w:ascii="Arial" w:hAnsi="Arial" w:cs="Arial"/>
          <w:i/>
          <w:iCs/>
          <w:color w:val="000000"/>
          <w:sz w:val="20"/>
          <w:szCs w:val="20"/>
          <w:lang w:eastAsia="vi-VN"/>
        </w:rPr>
        <w:t xml:space="preserve">động </w:t>
      </w:r>
      <w:r w:rsidRPr="001246BA">
        <w:rPr>
          <w:rStyle w:val="BodyTextChar1"/>
          <w:rFonts w:ascii="Arial" w:hAnsi="Arial" w:cs="Arial"/>
          <w:i/>
          <w:iCs/>
          <w:color w:val="000000"/>
          <w:sz w:val="20"/>
          <w:szCs w:val="20"/>
          <w:lang w:val="en-US"/>
        </w:rPr>
        <w:t xml:space="preserve">- </w:t>
      </w:r>
      <w:r w:rsidRPr="001246BA">
        <w:rPr>
          <w:rStyle w:val="BodyTextChar1"/>
          <w:rFonts w:ascii="Arial" w:hAnsi="Arial" w:cs="Arial"/>
          <w:i/>
          <w:iCs/>
          <w:color w:val="000000"/>
          <w:sz w:val="20"/>
          <w:szCs w:val="20"/>
          <w:lang w:eastAsia="vi-VN"/>
        </w:rPr>
        <w:t xml:space="preserve">Thương </w:t>
      </w:r>
      <w:r w:rsidRPr="001246BA">
        <w:rPr>
          <w:rStyle w:val="BodyTextChar1"/>
          <w:rFonts w:ascii="Arial" w:hAnsi="Arial" w:cs="Arial"/>
          <w:i/>
          <w:iCs/>
          <w:color w:val="000000"/>
          <w:sz w:val="20"/>
          <w:szCs w:val="20"/>
          <w:lang w:val="en-US"/>
        </w:rPr>
        <w:t xml:space="preserve">binh </w:t>
      </w:r>
      <w:r w:rsidRPr="001246BA">
        <w:rPr>
          <w:rStyle w:val="BodyTextChar1"/>
          <w:rFonts w:ascii="Arial" w:hAnsi="Arial" w:cs="Arial"/>
          <w:i/>
          <w:iCs/>
          <w:color w:val="000000"/>
          <w:sz w:val="20"/>
          <w:szCs w:val="20"/>
          <w:lang w:eastAsia="vi-VN"/>
        </w:rPr>
        <w:t>và Xã hội;</w:t>
      </w:r>
    </w:p>
    <w:p w:rsidR="00D537E6" w:rsidRPr="001246BA" w:rsidRDefault="00D537E6" w:rsidP="008F4B81">
      <w:pPr>
        <w:pStyle w:val="BodyText"/>
        <w:shd w:val="clear" w:color="auto" w:fill="auto"/>
        <w:spacing w:after="120" w:line="240" w:lineRule="auto"/>
        <w:ind w:firstLine="720"/>
        <w:jc w:val="both"/>
        <w:rPr>
          <w:rFonts w:ascii="Arial" w:hAnsi="Arial" w:cs="Arial"/>
          <w:color w:val="000000"/>
          <w:sz w:val="20"/>
          <w:szCs w:val="20"/>
        </w:rPr>
      </w:pPr>
      <w:r w:rsidRPr="001246BA">
        <w:rPr>
          <w:rStyle w:val="BodyTextChar1"/>
          <w:rFonts w:ascii="Arial" w:hAnsi="Arial" w:cs="Arial"/>
          <w:i/>
          <w:iCs/>
          <w:color w:val="000000"/>
          <w:sz w:val="20"/>
          <w:szCs w:val="20"/>
          <w:lang w:eastAsia="vi-VN"/>
        </w:rPr>
        <w:t xml:space="preserve">Căn cứ Nghị định số 27/2022/NĐ-CP ngày </w:t>
      </w:r>
      <w:r w:rsidRPr="001246BA">
        <w:rPr>
          <w:rStyle w:val="BodyTextChar1"/>
          <w:rFonts w:ascii="Arial" w:hAnsi="Arial" w:cs="Arial"/>
          <w:i/>
          <w:iCs/>
          <w:color w:val="000000"/>
          <w:sz w:val="20"/>
          <w:szCs w:val="20"/>
          <w:lang w:val="en-US"/>
        </w:rPr>
        <w:t xml:space="preserve">19 </w:t>
      </w:r>
      <w:r w:rsidRPr="001246BA">
        <w:rPr>
          <w:rStyle w:val="BodyTextChar1"/>
          <w:rFonts w:ascii="Arial" w:hAnsi="Arial" w:cs="Arial"/>
          <w:i/>
          <w:iCs/>
          <w:color w:val="000000"/>
          <w:sz w:val="20"/>
          <w:szCs w:val="20"/>
          <w:lang w:eastAsia="vi-VN"/>
        </w:rPr>
        <w:t xml:space="preserve">tháng </w:t>
      </w:r>
      <w:r w:rsidRPr="001246BA">
        <w:rPr>
          <w:rStyle w:val="BodyTextChar1"/>
          <w:rFonts w:ascii="Arial" w:hAnsi="Arial" w:cs="Arial"/>
          <w:i/>
          <w:iCs/>
          <w:color w:val="000000"/>
          <w:sz w:val="20"/>
          <w:szCs w:val="20"/>
          <w:lang w:val="en-US"/>
        </w:rPr>
        <w:t xml:space="preserve">4 </w:t>
      </w:r>
      <w:r w:rsidRPr="001246BA">
        <w:rPr>
          <w:rStyle w:val="BodyTextChar1"/>
          <w:rFonts w:ascii="Arial" w:hAnsi="Arial" w:cs="Arial"/>
          <w:i/>
          <w:iCs/>
          <w:color w:val="000000"/>
          <w:sz w:val="20"/>
          <w:szCs w:val="20"/>
          <w:lang w:eastAsia="vi-VN"/>
        </w:rPr>
        <w:t xml:space="preserve">năm </w:t>
      </w:r>
      <w:r w:rsidRPr="001246BA">
        <w:rPr>
          <w:rStyle w:val="BodyTextChar1"/>
          <w:rFonts w:ascii="Arial" w:hAnsi="Arial" w:cs="Arial"/>
          <w:i/>
          <w:iCs/>
          <w:color w:val="000000"/>
          <w:sz w:val="20"/>
          <w:szCs w:val="20"/>
          <w:lang w:val="en-US"/>
        </w:rPr>
        <w:t xml:space="preserve">2022 </w:t>
      </w:r>
      <w:r w:rsidRPr="001246BA">
        <w:rPr>
          <w:rStyle w:val="BodyTextChar1"/>
          <w:rFonts w:ascii="Arial" w:hAnsi="Arial" w:cs="Arial"/>
          <w:i/>
          <w:iCs/>
          <w:color w:val="000000"/>
          <w:sz w:val="20"/>
          <w:szCs w:val="20"/>
          <w:lang w:eastAsia="vi-VN"/>
        </w:rPr>
        <w:t xml:space="preserve">của Chính phủ </w:t>
      </w:r>
      <w:r w:rsidRPr="001246BA">
        <w:rPr>
          <w:rStyle w:val="BodyTextChar1"/>
          <w:rFonts w:ascii="Arial" w:hAnsi="Arial" w:cs="Arial"/>
          <w:i/>
          <w:iCs/>
          <w:color w:val="000000"/>
          <w:sz w:val="20"/>
          <w:szCs w:val="20"/>
          <w:lang w:val="en-US"/>
        </w:rPr>
        <w:t xml:space="preserve">quy </w:t>
      </w:r>
      <w:r w:rsidRPr="001246BA">
        <w:rPr>
          <w:rStyle w:val="BodyTextChar1"/>
          <w:rFonts w:ascii="Arial" w:hAnsi="Arial" w:cs="Arial"/>
          <w:i/>
          <w:iCs/>
          <w:color w:val="000000"/>
          <w:sz w:val="20"/>
          <w:szCs w:val="20"/>
          <w:lang w:eastAsia="vi-VN"/>
        </w:rPr>
        <w:t xml:space="preserve">định cơ chế quản lý, tổ chức thực hiện các chương trình mục tiêu quốc </w:t>
      </w:r>
      <w:r w:rsidRPr="001246BA">
        <w:rPr>
          <w:rStyle w:val="BodyTextChar1"/>
          <w:rFonts w:ascii="Arial" w:hAnsi="Arial" w:cs="Arial"/>
          <w:i/>
          <w:iCs/>
          <w:color w:val="000000"/>
          <w:sz w:val="20"/>
          <w:szCs w:val="20"/>
          <w:lang w:val="en-US"/>
        </w:rPr>
        <w:t>gia;</w:t>
      </w:r>
    </w:p>
    <w:p w:rsidR="00D537E6" w:rsidRPr="001246BA" w:rsidRDefault="00D537E6" w:rsidP="008F4B81">
      <w:pPr>
        <w:pStyle w:val="BodyText"/>
        <w:shd w:val="clear" w:color="auto" w:fill="auto"/>
        <w:spacing w:after="120" w:line="240" w:lineRule="auto"/>
        <w:ind w:firstLine="720"/>
        <w:jc w:val="both"/>
        <w:rPr>
          <w:rFonts w:ascii="Arial" w:hAnsi="Arial" w:cs="Arial"/>
          <w:color w:val="000000"/>
          <w:sz w:val="20"/>
          <w:szCs w:val="20"/>
        </w:rPr>
      </w:pPr>
      <w:r w:rsidRPr="001246BA">
        <w:rPr>
          <w:rStyle w:val="BodyTextChar1"/>
          <w:rFonts w:ascii="Arial" w:hAnsi="Arial" w:cs="Arial"/>
          <w:i/>
          <w:iCs/>
          <w:color w:val="000000"/>
          <w:sz w:val="20"/>
          <w:szCs w:val="20"/>
          <w:lang w:eastAsia="vi-VN"/>
        </w:rPr>
        <w:t xml:space="preserve">Căn cứ Quyết định số 02/2022/QĐ-TTg ngày </w:t>
      </w:r>
      <w:r w:rsidRPr="001246BA">
        <w:rPr>
          <w:rStyle w:val="BodyTextChar1"/>
          <w:rFonts w:ascii="Arial" w:hAnsi="Arial" w:cs="Arial"/>
          <w:i/>
          <w:iCs/>
          <w:color w:val="000000"/>
          <w:sz w:val="20"/>
          <w:szCs w:val="20"/>
          <w:lang w:val="en-US"/>
        </w:rPr>
        <w:t xml:space="preserve">18 </w:t>
      </w:r>
      <w:r w:rsidRPr="001246BA">
        <w:rPr>
          <w:rStyle w:val="BodyTextChar1"/>
          <w:rFonts w:ascii="Arial" w:hAnsi="Arial" w:cs="Arial"/>
          <w:i/>
          <w:iCs/>
          <w:color w:val="000000"/>
          <w:sz w:val="20"/>
          <w:szCs w:val="20"/>
          <w:lang w:eastAsia="vi-VN"/>
        </w:rPr>
        <w:t xml:space="preserve">tháng </w:t>
      </w:r>
      <w:r w:rsidRPr="001246BA">
        <w:rPr>
          <w:rStyle w:val="BodyTextChar1"/>
          <w:rFonts w:ascii="Arial" w:hAnsi="Arial" w:cs="Arial"/>
          <w:i/>
          <w:iCs/>
          <w:color w:val="000000"/>
          <w:sz w:val="20"/>
          <w:szCs w:val="20"/>
          <w:lang w:val="en-US"/>
        </w:rPr>
        <w:t xml:space="preserve">01 </w:t>
      </w:r>
      <w:r w:rsidRPr="001246BA">
        <w:rPr>
          <w:rStyle w:val="BodyTextChar1"/>
          <w:rFonts w:ascii="Arial" w:hAnsi="Arial" w:cs="Arial"/>
          <w:i/>
          <w:iCs/>
          <w:color w:val="000000"/>
          <w:sz w:val="20"/>
          <w:szCs w:val="20"/>
          <w:lang w:eastAsia="vi-VN"/>
        </w:rPr>
        <w:t xml:space="preserve">năm </w:t>
      </w:r>
      <w:r w:rsidRPr="001246BA">
        <w:rPr>
          <w:rStyle w:val="BodyTextChar1"/>
          <w:rFonts w:ascii="Arial" w:hAnsi="Arial" w:cs="Arial"/>
          <w:i/>
          <w:iCs/>
          <w:color w:val="000000"/>
          <w:sz w:val="20"/>
          <w:szCs w:val="20"/>
          <w:lang w:val="en-US"/>
        </w:rPr>
        <w:t xml:space="preserve">2022 </w:t>
      </w:r>
      <w:r w:rsidRPr="001246BA">
        <w:rPr>
          <w:rStyle w:val="BodyTextChar1"/>
          <w:rFonts w:ascii="Arial" w:hAnsi="Arial" w:cs="Arial"/>
          <w:i/>
          <w:iCs/>
          <w:color w:val="000000"/>
          <w:sz w:val="20"/>
          <w:szCs w:val="20"/>
          <w:lang w:eastAsia="vi-VN"/>
        </w:rPr>
        <w:t xml:space="preserve">của Thủ tướng Chính phủ </w:t>
      </w:r>
      <w:r w:rsidRPr="001246BA">
        <w:rPr>
          <w:rStyle w:val="BodyTextChar1"/>
          <w:rFonts w:ascii="Arial" w:hAnsi="Arial" w:cs="Arial"/>
          <w:i/>
          <w:iCs/>
          <w:color w:val="000000"/>
          <w:sz w:val="20"/>
          <w:szCs w:val="20"/>
          <w:lang w:val="en-US"/>
        </w:rPr>
        <w:t xml:space="preserve">ban </w:t>
      </w:r>
      <w:r w:rsidRPr="001246BA">
        <w:rPr>
          <w:rStyle w:val="BodyTextChar1"/>
          <w:rFonts w:ascii="Arial" w:hAnsi="Arial" w:cs="Arial"/>
          <w:i/>
          <w:iCs/>
          <w:color w:val="000000"/>
          <w:sz w:val="20"/>
          <w:szCs w:val="20"/>
          <w:lang w:eastAsia="vi-VN"/>
        </w:rPr>
        <w:t xml:space="preserve">hành </w:t>
      </w:r>
      <w:r w:rsidRPr="001246BA">
        <w:rPr>
          <w:rStyle w:val="BodyTextChar1"/>
          <w:rFonts w:ascii="Arial" w:hAnsi="Arial" w:cs="Arial"/>
          <w:i/>
          <w:iCs/>
          <w:color w:val="000000"/>
          <w:sz w:val="20"/>
          <w:szCs w:val="20"/>
          <w:lang w:val="en-US"/>
        </w:rPr>
        <w:t xml:space="preserve">quy </w:t>
      </w:r>
      <w:r w:rsidRPr="001246BA">
        <w:rPr>
          <w:rStyle w:val="BodyTextChar1"/>
          <w:rFonts w:ascii="Arial" w:hAnsi="Arial" w:cs="Arial"/>
          <w:i/>
          <w:iCs/>
          <w:color w:val="000000"/>
          <w:sz w:val="20"/>
          <w:szCs w:val="20"/>
          <w:lang w:eastAsia="vi-VN"/>
        </w:rPr>
        <w:t xml:space="preserve">định nguyên tắc, tiêu chí, định mức phân bổ vốn ngân sách </w:t>
      </w:r>
      <w:r w:rsidRPr="001246BA">
        <w:rPr>
          <w:rStyle w:val="BodyTextChar1"/>
          <w:rFonts w:ascii="Arial" w:hAnsi="Arial" w:cs="Arial"/>
          <w:i/>
          <w:iCs/>
          <w:color w:val="000000"/>
          <w:sz w:val="20"/>
          <w:szCs w:val="20"/>
          <w:lang w:val="en-US"/>
        </w:rPr>
        <w:t xml:space="preserve">trung </w:t>
      </w:r>
      <w:r w:rsidRPr="001246BA">
        <w:rPr>
          <w:rStyle w:val="BodyTextChar1"/>
          <w:rFonts w:ascii="Arial" w:hAnsi="Arial" w:cs="Arial"/>
          <w:i/>
          <w:iCs/>
          <w:color w:val="000000"/>
          <w:sz w:val="20"/>
          <w:szCs w:val="20"/>
          <w:lang w:eastAsia="vi-VN"/>
        </w:rPr>
        <w:t xml:space="preserve">ương và tỷ lệ vốn đối ứng của ngân sách địa phương thực hiện Chương trình mục tiêu quốc </w:t>
      </w:r>
      <w:r w:rsidRPr="001246BA">
        <w:rPr>
          <w:rStyle w:val="BodyTextChar1"/>
          <w:rFonts w:ascii="Arial" w:hAnsi="Arial" w:cs="Arial"/>
          <w:i/>
          <w:iCs/>
          <w:color w:val="000000"/>
          <w:sz w:val="20"/>
          <w:szCs w:val="20"/>
          <w:lang w:val="en-US"/>
        </w:rPr>
        <w:t xml:space="preserve">gia </w:t>
      </w:r>
      <w:r w:rsidRPr="001246BA">
        <w:rPr>
          <w:rStyle w:val="BodyTextChar1"/>
          <w:rFonts w:ascii="Arial" w:hAnsi="Arial" w:cs="Arial"/>
          <w:i/>
          <w:iCs/>
          <w:color w:val="000000"/>
          <w:sz w:val="20"/>
          <w:szCs w:val="20"/>
          <w:lang w:eastAsia="vi-VN"/>
        </w:rPr>
        <w:t xml:space="preserve">giảm nghèo bền vững </w:t>
      </w:r>
      <w:r w:rsidRPr="001246BA">
        <w:rPr>
          <w:rStyle w:val="BodyTextChar1"/>
          <w:rFonts w:ascii="Arial" w:hAnsi="Arial" w:cs="Arial"/>
          <w:i/>
          <w:iCs/>
          <w:color w:val="000000"/>
          <w:sz w:val="20"/>
          <w:szCs w:val="20"/>
          <w:lang w:val="en-US"/>
        </w:rPr>
        <w:t xml:space="preserve">giai </w:t>
      </w:r>
      <w:r w:rsidRPr="001246BA">
        <w:rPr>
          <w:rStyle w:val="BodyTextChar1"/>
          <w:rFonts w:ascii="Arial" w:hAnsi="Arial" w:cs="Arial"/>
          <w:i/>
          <w:iCs/>
          <w:color w:val="000000"/>
          <w:sz w:val="20"/>
          <w:szCs w:val="20"/>
          <w:lang w:eastAsia="vi-VN"/>
        </w:rPr>
        <w:t xml:space="preserve">đoạn </w:t>
      </w:r>
      <w:r w:rsidRPr="001246BA">
        <w:rPr>
          <w:rStyle w:val="BodyTextChar1"/>
          <w:rFonts w:ascii="Arial" w:hAnsi="Arial" w:cs="Arial"/>
          <w:i/>
          <w:iCs/>
          <w:color w:val="000000"/>
          <w:sz w:val="20"/>
          <w:szCs w:val="20"/>
          <w:lang w:val="en-US"/>
        </w:rPr>
        <w:t>2021</w:t>
      </w:r>
      <w:r w:rsidRPr="001246BA">
        <w:rPr>
          <w:rStyle w:val="BodyTextChar1"/>
          <w:rFonts w:ascii="Arial" w:hAnsi="Arial" w:cs="Arial"/>
          <w:i/>
          <w:iCs/>
          <w:color w:val="000000"/>
          <w:sz w:val="20"/>
          <w:szCs w:val="20"/>
          <w:lang w:val="en-US"/>
        </w:rPr>
        <w:softHyphen/>
        <w:t>-2025;</w:t>
      </w:r>
    </w:p>
    <w:p w:rsidR="00D537E6" w:rsidRPr="001246BA" w:rsidRDefault="00D537E6" w:rsidP="008F4B81">
      <w:pPr>
        <w:pStyle w:val="BodyText"/>
        <w:shd w:val="clear" w:color="auto" w:fill="auto"/>
        <w:spacing w:after="120" w:line="240" w:lineRule="auto"/>
        <w:ind w:firstLine="720"/>
        <w:jc w:val="both"/>
        <w:rPr>
          <w:rFonts w:ascii="Arial" w:hAnsi="Arial" w:cs="Arial"/>
          <w:color w:val="000000"/>
          <w:sz w:val="20"/>
          <w:szCs w:val="20"/>
        </w:rPr>
      </w:pPr>
      <w:r w:rsidRPr="001246BA">
        <w:rPr>
          <w:rStyle w:val="BodyTextChar1"/>
          <w:rFonts w:ascii="Arial" w:hAnsi="Arial" w:cs="Arial"/>
          <w:i/>
          <w:iCs/>
          <w:color w:val="000000"/>
          <w:sz w:val="20"/>
          <w:szCs w:val="20"/>
          <w:lang w:eastAsia="vi-VN"/>
        </w:rPr>
        <w:t xml:space="preserve">Thực hiện Quyết định số 90/QĐ-TTg ngày </w:t>
      </w:r>
      <w:r w:rsidRPr="001246BA">
        <w:rPr>
          <w:rStyle w:val="BodyTextChar1"/>
          <w:rFonts w:ascii="Arial" w:hAnsi="Arial" w:cs="Arial"/>
          <w:i/>
          <w:iCs/>
          <w:color w:val="000000"/>
          <w:sz w:val="20"/>
          <w:szCs w:val="20"/>
          <w:lang w:val="en-US"/>
        </w:rPr>
        <w:t xml:space="preserve">18 </w:t>
      </w:r>
      <w:r w:rsidRPr="001246BA">
        <w:rPr>
          <w:rStyle w:val="BodyTextChar1"/>
          <w:rFonts w:ascii="Arial" w:hAnsi="Arial" w:cs="Arial"/>
          <w:i/>
          <w:iCs/>
          <w:color w:val="000000"/>
          <w:sz w:val="20"/>
          <w:szCs w:val="20"/>
          <w:lang w:eastAsia="vi-VN"/>
        </w:rPr>
        <w:t xml:space="preserve">tháng </w:t>
      </w:r>
      <w:r w:rsidRPr="001246BA">
        <w:rPr>
          <w:rStyle w:val="BodyTextChar1"/>
          <w:rFonts w:ascii="Arial" w:hAnsi="Arial" w:cs="Arial"/>
          <w:i/>
          <w:iCs/>
          <w:color w:val="000000"/>
          <w:sz w:val="20"/>
          <w:szCs w:val="20"/>
          <w:lang w:val="en-US"/>
        </w:rPr>
        <w:t xml:space="preserve">01 </w:t>
      </w:r>
      <w:r w:rsidRPr="001246BA">
        <w:rPr>
          <w:rStyle w:val="BodyTextChar1"/>
          <w:rFonts w:ascii="Arial" w:hAnsi="Arial" w:cs="Arial"/>
          <w:i/>
          <w:iCs/>
          <w:color w:val="000000"/>
          <w:sz w:val="20"/>
          <w:szCs w:val="20"/>
          <w:lang w:eastAsia="vi-VN"/>
        </w:rPr>
        <w:t xml:space="preserve">năm </w:t>
      </w:r>
      <w:r w:rsidRPr="001246BA">
        <w:rPr>
          <w:rStyle w:val="BodyTextChar1"/>
          <w:rFonts w:ascii="Arial" w:hAnsi="Arial" w:cs="Arial"/>
          <w:i/>
          <w:iCs/>
          <w:color w:val="000000"/>
          <w:sz w:val="20"/>
          <w:szCs w:val="20"/>
          <w:lang w:val="en-US"/>
        </w:rPr>
        <w:t xml:space="preserve">2022 </w:t>
      </w:r>
      <w:r w:rsidRPr="001246BA">
        <w:rPr>
          <w:rStyle w:val="BodyTextChar1"/>
          <w:rFonts w:ascii="Arial" w:hAnsi="Arial" w:cs="Arial"/>
          <w:i/>
          <w:iCs/>
          <w:color w:val="000000"/>
          <w:sz w:val="20"/>
          <w:szCs w:val="20"/>
          <w:lang w:eastAsia="vi-VN"/>
        </w:rPr>
        <w:t xml:space="preserve">của Thủ tướng Chính phủ phê duyệt Chương trình mục tiêu quốc </w:t>
      </w:r>
      <w:r w:rsidRPr="001246BA">
        <w:rPr>
          <w:rStyle w:val="BodyTextChar1"/>
          <w:rFonts w:ascii="Arial" w:hAnsi="Arial" w:cs="Arial"/>
          <w:i/>
          <w:iCs/>
          <w:color w:val="000000"/>
          <w:sz w:val="20"/>
          <w:szCs w:val="20"/>
          <w:lang w:val="en-US"/>
        </w:rPr>
        <w:t xml:space="preserve">gia </w:t>
      </w:r>
      <w:r w:rsidRPr="001246BA">
        <w:rPr>
          <w:rStyle w:val="BodyTextChar1"/>
          <w:rFonts w:ascii="Arial" w:hAnsi="Arial" w:cs="Arial"/>
          <w:i/>
          <w:iCs/>
          <w:color w:val="000000"/>
          <w:sz w:val="20"/>
          <w:szCs w:val="20"/>
          <w:lang w:eastAsia="vi-VN"/>
        </w:rPr>
        <w:t xml:space="preserve">giảm nghèo bền vững </w:t>
      </w:r>
      <w:r w:rsidRPr="001246BA">
        <w:rPr>
          <w:rStyle w:val="BodyTextChar1"/>
          <w:rFonts w:ascii="Arial" w:hAnsi="Arial" w:cs="Arial"/>
          <w:i/>
          <w:iCs/>
          <w:color w:val="000000"/>
          <w:sz w:val="20"/>
          <w:szCs w:val="20"/>
          <w:lang w:val="en-US"/>
        </w:rPr>
        <w:t xml:space="preserve">giai </w:t>
      </w:r>
      <w:r w:rsidRPr="001246BA">
        <w:rPr>
          <w:rStyle w:val="BodyTextChar1"/>
          <w:rFonts w:ascii="Arial" w:hAnsi="Arial" w:cs="Arial"/>
          <w:i/>
          <w:iCs/>
          <w:color w:val="000000"/>
          <w:sz w:val="20"/>
          <w:szCs w:val="20"/>
          <w:lang w:eastAsia="vi-VN"/>
        </w:rPr>
        <w:t xml:space="preserve">đoạn </w:t>
      </w:r>
      <w:r w:rsidRPr="001246BA">
        <w:rPr>
          <w:rStyle w:val="BodyTextChar1"/>
          <w:rFonts w:ascii="Arial" w:hAnsi="Arial" w:cs="Arial"/>
          <w:i/>
          <w:iCs/>
          <w:color w:val="000000"/>
          <w:sz w:val="20"/>
          <w:szCs w:val="20"/>
          <w:lang w:val="en-US"/>
        </w:rPr>
        <w:t>2021-2025;</w:t>
      </w:r>
    </w:p>
    <w:p w:rsidR="00D537E6" w:rsidRPr="001246BA" w:rsidRDefault="00D537E6" w:rsidP="008F4B81">
      <w:pPr>
        <w:pStyle w:val="BodyText"/>
        <w:shd w:val="clear" w:color="auto" w:fill="auto"/>
        <w:spacing w:after="120" w:line="240" w:lineRule="auto"/>
        <w:ind w:firstLine="720"/>
        <w:jc w:val="both"/>
        <w:rPr>
          <w:rFonts w:ascii="Arial" w:hAnsi="Arial" w:cs="Arial"/>
          <w:color w:val="000000"/>
          <w:sz w:val="20"/>
          <w:szCs w:val="20"/>
        </w:rPr>
      </w:pPr>
      <w:r w:rsidRPr="001246BA">
        <w:rPr>
          <w:rStyle w:val="BodyTextChar1"/>
          <w:rFonts w:ascii="Arial" w:hAnsi="Arial" w:cs="Arial"/>
          <w:i/>
          <w:iCs/>
          <w:color w:val="000000"/>
          <w:sz w:val="20"/>
          <w:szCs w:val="20"/>
          <w:lang w:val="en-US"/>
        </w:rPr>
        <w:t xml:space="preserve">Theo </w:t>
      </w:r>
      <w:r w:rsidRPr="001246BA">
        <w:rPr>
          <w:rStyle w:val="BodyTextChar1"/>
          <w:rFonts w:ascii="Arial" w:hAnsi="Arial" w:cs="Arial"/>
          <w:i/>
          <w:iCs/>
          <w:color w:val="000000"/>
          <w:sz w:val="20"/>
          <w:szCs w:val="20"/>
          <w:lang w:eastAsia="vi-VN"/>
        </w:rPr>
        <w:t>đề nghị của Cục trưởng Cục Việc làm;</w:t>
      </w:r>
    </w:p>
    <w:p w:rsidR="00D537E6" w:rsidRPr="001246BA" w:rsidRDefault="00D537E6" w:rsidP="008F4B81">
      <w:pPr>
        <w:pStyle w:val="BodyText"/>
        <w:shd w:val="clear" w:color="auto" w:fill="auto"/>
        <w:spacing w:after="120" w:line="240" w:lineRule="auto"/>
        <w:ind w:firstLine="720"/>
        <w:jc w:val="both"/>
        <w:rPr>
          <w:rStyle w:val="BodyTextChar1"/>
          <w:rFonts w:ascii="Arial" w:hAnsi="Arial" w:cs="Arial"/>
          <w:i/>
          <w:iCs/>
          <w:color w:val="000000"/>
          <w:sz w:val="20"/>
          <w:szCs w:val="20"/>
          <w:lang w:val="en-US"/>
        </w:rPr>
      </w:pPr>
      <w:r w:rsidRPr="001246BA">
        <w:rPr>
          <w:rStyle w:val="BodyTextChar1"/>
          <w:rFonts w:ascii="Arial" w:hAnsi="Arial" w:cs="Arial"/>
          <w:i/>
          <w:iCs/>
          <w:color w:val="000000"/>
          <w:sz w:val="20"/>
          <w:szCs w:val="20"/>
          <w:lang w:eastAsia="vi-VN"/>
        </w:rPr>
        <w:t xml:space="preserve">Bộ trưởng Bộ </w:t>
      </w:r>
      <w:r w:rsidRPr="001246BA">
        <w:rPr>
          <w:rStyle w:val="BodyTextChar1"/>
          <w:rFonts w:ascii="Arial" w:hAnsi="Arial" w:cs="Arial"/>
          <w:i/>
          <w:iCs/>
          <w:color w:val="000000"/>
          <w:sz w:val="20"/>
          <w:szCs w:val="20"/>
          <w:lang w:val="en-US"/>
        </w:rPr>
        <w:t xml:space="preserve">Lao </w:t>
      </w:r>
      <w:r w:rsidRPr="001246BA">
        <w:rPr>
          <w:rStyle w:val="BodyTextChar1"/>
          <w:rFonts w:ascii="Arial" w:hAnsi="Arial" w:cs="Arial"/>
          <w:i/>
          <w:iCs/>
          <w:color w:val="000000"/>
          <w:sz w:val="20"/>
          <w:szCs w:val="20"/>
          <w:lang w:eastAsia="vi-VN"/>
        </w:rPr>
        <w:t xml:space="preserve">động </w:t>
      </w:r>
      <w:r w:rsidRPr="001246BA">
        <w:rPr>
          <w:rStyle w:val="BodyTextChar1"/>
          <w:rFonts w:ascii="Arial" w:hAnsi="Arial" w:cs="Arial"/>
          <w:i/>
          <w:iCs/>
          <w:color w:val="000000"/>
          <w:sz w:val="20"/>
          <w:szCs w:val="20"/>
          <w:lang w:val="en-US"/>
        </w:rPr>
        <w:t xml:space="preserve">- </w:t>
      </w:r>
      <w:r w:rsidRPr="001246BA">
        <w:rPr>
          <w:rStyle w:val="BodyTextChar1"/>
          <w:rFonts w:ascii="Arial" w:hAnsi="Arial" w:cs="Arial"/>
          <w:i/>
          <w:iCs/>
          <w:color w:val="000000"/>
          <w:sz w:val="20"/>
          <w:szCs w:val="20"/>
          <w:lang w:eastAsia="vi-VN"/>
        </w:rPr>
        <w:t xml:space="preserve">Thương </w:t>
      </w:r>
      <w:r w:rsidRPr="001246BA">
        <w:rPr>
          <w:rStyle w:val="BodyTextChar1"/>
          <w:rFonts w:ascii="Arial" w:hAnsi="Arial" w:cs="Arial"/>
          <w:i/>
          <w:iCs/>
          <w:color w:val="000000"/>
          <w:sz w:val="20"/>
          <w:szCs w:val="20"/>
          <w:lang w:val="en-US"/>
        </w:rPr>
        <w:t xml:space="preserve">binh </w:t>
      </w:r>
      <w:r w:rsidRPr="001246BA">
        <w:rPr>
          <w:rStyle w:val="BodyTextChar1"/>
          <w:rFonts w:ascii="Arial" w:hAnsi="Arial" w:cs="Arial"/>
          <w:i/>
          <w:iCs/>
          <w:color w:val="000000"/>
          <w:sz w:val="20"/>
          <w:szCs w:val="20"/>
          <w:lang w:eastAsia="vi-VN"/>
        </w:rPr>
        <w:t xml:space="preserve">và Xã hội </w:t>
      </w:r>
      <w:r w:rsidRPr="001246BA">
        <w:rPr>
          <w:rStyle w:val="BodyTextChar1"/>
          <w:rFonts w:ascii="Arial" w:hAnsi="Arial" w:cs="Arial"/>
          <w:i/>
          <w:iCs/>
          <w:color w:val="000000"/>
          <w:sz w:val="20"/>
          <w:szCs w:val="20"/>
          <w:lang w:val="en-US"/>
        </w:rPr>
        <w:t xml:space="preserve">ban </w:t>
      </w:r>
      <w:r w:rsidRPr="001246BA">
        <w:rPr>
          <w:rStyle w:val="BodyTextChar1"/>
          <w:rFonts w:ascii="Arial" w:hAnsi="Arial" w:cs="Arial"/>
          <w:i/>
          <w:iCs/>
          <w:color w:val="000000"/>
          <w:sz w:val="20"/>
          <w:szCs w:val="20"/>
          <w:lang w:eastAsia="vi-VN"/>
        </w:rPr>
        <w:t xml:space="preserve">hành Thông tư hướng dẫn một số nội </w:t>
      </w:r>
      <w:r w:rsidRPr="001246BA">
        <w:rPr>
          <w:rStyle w:val="BodyTextChar1"/>
          <w:rFonts w:ascii="Arial" w:hAnsi="Arial" w:cs="Arial"/>
          <w:i/>
          <w:iCs/>
          <w:color w:val="000000"/>
          <w:sz w:val="20"/>
          <w:szCs w:val="20"/>
          <w:lang w:val="en-US"/>
        </w:rPr>
        <w:t xml:space="preserve">dung </w:t>
      </w:r>
      <w:r w:rsidRPr="001246BA">
        <w:rPr>
          <w:rStyle w:val="BodyTextChar1"/>
          <w:rFonts w:ascii="Arial" w:hAnsi="Arial" w:cs="Arial"/>
          <w:i/>
          <w:iCs/>
          <w:color w:val="000000"/>
          <w:sz w:val="20"/>
          <w:szCs w:val="20"/>
          <w:lang w:eastAsia="vi-VN"/>
        </w:rPr>
        <w:t xml:space="preserve">thực hiện hỗ trợ việc làm bền vững thuộc Chương trình mục tiêu quốc </w:t>
      </w:r>
      <w:r w:rsidRPr="001246BA">
        <w:rPr>
          <w:rStyle w:val="BodyTextChar1"/>
          <w:rFonts w:ascii="Arial" w:hAnsi="Arial" w:cs="Arial"/>
          <w:i/>
          <w:iCs/>
          <w:color w:val="000000"/>
          <w:sz w:val="20"/>
          <w:szCs w:val="20"/>
          <w:lang w:val="en-US"/>
        </w:rPr>
        <w:t xml:space="preserve">gia </w:t>
      </w:r>
      <w:r w:rsidRPr="001246BA">
        <w:rPr>
          <w:rStyle w:val="BodyTextChar1"/>
          <w:rFonts w:ascii="Arial" w:hAnsi="Arial" w:cs="Arial"/>
          <w:i/>
          <w:iCs/>
          <w:color w:val="000000"/>
          <w:sz w:val="20"/>
          <w:szCs w:val="20"/>
          <w:lang w:eastAsia="vi-VN"/>
        </w:rPr>
        <w:t xml:space="preserve">giảm nghèo bền vững </w:t>
      </w:r>
      <w:r w:rsidRPr="001246BA">
        <w:rPr>
          <w:rStyle w:val="BodyTextChar1"/>
          <w:rFonts w:ascii="Arial" w:hAnsi="Arial" w:cs="Arial"/>
          <w:i/>
          <w:iCs/>
          <w:color w:val="000000"/>
          <w:sz w:val="20"/>
          <w:szCs w:val="20"/>
          <w:lang w:val="en-US"/>
        </w:rPr>
        <w:t xml:space="preserve">giai </w:t>
      </w:r>
      <w:r w:rsidRPr="001246BA">
        <w:rPr>
          <w:rStyle w:val="BodyTextChar1"/>
          <w:rFonts w:ascii="Arial" w:hAnsi="Arial" w:cs="Arial"/>
          <w:i/>
          <w:iCs/>
          <w:color w:val="000000"/>
          <w:sz w:val="20"/>
          <w:szCs w:val="20"/>
          <w:lang w:eastAsia="vi-VN"/>
        </w:rPr>
        <w:t xml:space="preserve">đoạn </w:t>
      </w:r>
      <w:r w:rsidRPr="001246BA">
        <w:rPr>
          <w:rStyle w:val="BodyTextChar1"/>
          <w:rFonts w:ascii="Arial" w:hAnsi="Arial" w:cs="Arial"/>
          <w:i/>
          <w:iCs/>
          <w:color w:val="000000"/>
          <w:sz w:val="20"/>
          <w:szCs w:val="20"/>
          <w:lang w:val="en-US"/>
        </w:rPr>
        <w:t>2021-2025.</w:t>
      </w:r>
    </w:p>
    <w:p w:rsidR="00D537E6" w:rsidRPr="001246BA" w:rsidRDefault="00D537E6" w:rsidP="008F4B81">
      <w:pPr>
        <w:pStyle w:val="BodyText"/>
        <w:shd w:val="clear" w:color="auto" w:fill="auto"/>
        <w:spacing w:after="0" w:line="240" w:lineRule="auto"/>
        <w:ind w:firstLine="0"/>
        <w:jc w:val="center"/>
        <w:rPr>
          <w:rFonts w:ascii="Arial" w:hAnsi="Arial" w:cs="Arial"/>
          <w:color w:val="000000"/>
          <w:sz w:val="20"/>
          <w:szCs w:val="20"/>
        </w:rPr>
      </w:pPr>
    </w:p>
    <w:p w:rsidR="00D537E6" w:rsidRPr="001246BA" w:rsidRDefault="00D537E6" w:rsidP="008F4B81">
      <w:pPr>
        <w:pStyle w:val="BodyText"/>
        <w:shd w:val="clear" w:color="auto" w:fill="auto"/>
        <w:spacing w:after="0" w:line="240" w:lineRule="auto"/>
        <w:ind w:firstLine="0"/>
        <w:jc w:val="center"/>
        <w:rPr>
          <w:rFonts w:ascii="Arial" w:hAnsi="Arial" w:cs="Arial"/>
          <w:color w:val="000000"/>
          <w:sz w:val="20"/>
          <w:szCs w:val="20"/>
        </w:rPr>
      </w:pPr>
      <w:r w:rsidRPr="001246BA">
        <w:rPr>
          <w:rStyle w:val="BodyTextChar1"/>
          <w:rFonts w:ascii="Arial" w:hAnsi="Arial" w:cs="Arial"/>
          <w:b/>
          <w:bCs/>
          <w:color w:val="000000"/>
          <w:sz w:val="20"/>
          <w:szCs w:val="20"/>
          <w:lang w:eastAsia="vi-VN"/>
        </w:rPr>
        <w:t xml:space="preserve">Chương </w:t>
      </w:r>
      <w:r w:rsidRPr="001246BA">
        <w:rPr>
          <w:rStyle w:val="BodyTextChar1"/>
          <w:rFonts w:ascii="Arial" w:hAnsi="Arial" w:cs="Arial"/>
          <w:b/>
          <w:bCs/>
          <w:color w:val="000000"/>
          <w:sz w:val="20"/>
          <w:szCs w:val="20"/>
          <w:lang w:val="en-US"/>
        </w:rPr>
        <w:t>I</w:t>
      </w:r>
    </w:p>
    <w:p w:rsidR="00D537E6" w:rsidRPr="001246BA" w:rsidRDefault="00D537E6" w:rsidP="008F4B81">
      <w:pPr>
        <w:pStyle w:val="BodyText"/>
        <w:shd w:val="clear" w:color="auto" w:fill="auto"/>
        <w:spacing w:after="0" w:line="240" w:lineRule="auto"/>
        <w:ind w:firstLine="0"/>
        <w:jc w:val="center"/>
        <w:rPr>
          <w:rStyle w:val="BodyTextChar1"/>
          <w:rFonts w:ascii="Arial" w:hAnsi="Arial" w:cs="Arial"/>
          <w:b/>
          <w:bCs/>
          <w:color w:val="000000"/>
          <w:sz w:val="20"/>
          <w:szCs w:val="20"/>
          <w:lang w:val="en-US"/>
        </w:rPr>
      </w:pPr>
      <w:r w:rsidRPr="001246BA">
        <w:rPr>
          <w:rStyle w:val="BodyTextChar1"/>
          <w:rFonts w:ascii="Arial" w:hAnsi="Arial" w:cs="Arial"/>
          <w:b/>
          <w:bCs/>
          <w:color w:val="000000"/>
          <w:sz w:val="20"/>
          <w:szCs w:val="20"/>
          <w:lang w:val="en-US"/>
        </w:rPr>
        <w:t xml:space="preserve">QUY </w:t>
      </w:r>
      <w:r w:rsidRPr="001246BA">
        <w:rPr>
          <w:rStyle w:val="BodyTextChar1"/>
          <w:rFonts w:ascii="Arial" w:hAnsi="Arial" w:cs="Arial"/>
          <w:b/>
          <w:bCs/>
          <w:color w:val="000000"/>
          <w:sz w:val="20"/>
          <w:szCs w:val="20"/>
          <w:lang w:eastAsia="vi-VN"/>
        </w:rPr>
        <w:t xml:space="preserve">ĐỊNH </w:t>
      </w:r>
      <w:r w:rsidRPr="001246BA">
        <w:rPr>
          <w:rStyle w:val="BodyTextChar1"/>
          <w:rFonts w:ascii="Arial" w:hAnsi="Arial" w:cs="Arial"/>
          <w:b/>
          <w:bCs/>
          <w:color w:val="000000"/>
          <w:sz w:val="20"/>
          <w:szCs w:val="20"/>
          <w:lang w:val="en-US"/>
        </w:rPr>
        <w:t>CHUNG</w:t>
      </w:r>
    </w:p>
    <w:p w:rsidR="00D537E6" w:rsidRPr="001246BA" w:rsidRDefault="00D537E6" w:rsidP="008F4B81">
      <w:pPr>
        <w:pStyle w:val="BodyText"/>
        <w:shd w:val="clear" w:color="auto" w:fill="auto"/>
        <w:spacing w:after="0" w:line="240" w:lineRule="auto"/>
        <w:ind w:firstLine="0"/>
        <w:jc w:val="center"/>
        <w:rPr>
          <w:rFonts w:ascii="Arial" w:hAnsi="Arial" w:cs="Arial"/>
          <w:color w:val="000000"/>
          <w:sz w:val="20"/>
          <w:szCs w:val="20"/>
        </w:rPr>
      </w:pPr>
    </w:p>
    <w:p w:rsidR="00D537E6" w:rsidRPr="001246BA" w:rsidRDefault="00D537E6" w:rsidP="008F4B81">
      <w:pPr>
        <w:pStyle w:val="BodyText"/>
        <w:shd w:val="clear" w:color="auto" w:fill="auto"/>
        <w:spacing w:after="120" w:line="240" w:lineRule="auto"/>
        <w:ind w:firstLine="720"/>
        <w:jc w:val="both"/>
        <w:rPr>
          <w:rFonts w:ascii="Arial" w:hAnsi="Arial" w:cs="Arial"/>
          <w:color w:val="000000"/>
          <w:sz w:val="20"/>
          <w:szCs w:val="20"/>
        </w:rPr>
      </w:pPr>
      <w:r w:rsidRPr="001246BA">
        <w:rPr>
          <w:rStyle w:val="BodyTextChar1"/>
          <w:rFonts w:ascii="Arial" w:hAnsi="Arial" w:cs="Arial"/>
          <w:b/>
          <w:bCs/>
          <w:color w:val="000000"/>
          <w:sz w:val="20"/>
          <w:szCs w:val="20"/>
          <w:lang w:eastAsia="vi-VN"/>
        </w:rPr>
        <w:t xml:space="preserve">Điều </w:t>
      </w:r>
      <w:r w:rsidRPr="001246BA">
        <w:rPr>
          <w:rStyle w:val="BodyTextChar1"/>
          <w:rFonts w:ascii="Arial" w:hAnsi="Arial" w:cs="Arial"/>
          <w:b/>
          <w:bCs/>
          <w:color w:val="000000"/>
          <w:sz w:val="20"/>
          <w:szCs w:val="20"/>
          <w:lang w:val="en-US"/>
        </w:rPr>
        <w:t xml:space="preserve">1. </w:t>
      </w:r>
      <w:r w:rsidRPr="001246BA">
        <w:rPr>
          <w:rStyle w:val="BodyTextChar1"/>
          <w:rFonts w:ascii="Arial" w:hAnsi="Arial" w:cs="Arial"/>
          <w:b/>
          <w:bCs/>
          <w:color w:val="000000"/>
          <w:sz w:val="20"/>
          <w:szCs w:val="20"/>
          <w:lang w:eastAsia="vi-VN"/>
        </w:rPr>
        <w:t xml:space="preserve">Phạm </w:t>
      </w:r>
      <w:r w:rsidRPr="001246BA">
        <w:rPr>
          <w:rStyle w:val="BodyTextChar1"/>
          <w:rFonts w:ascii="Arial" w:hAnsi="Arial" w:cs="Arial"/>
          <w:b/>
          <w:bCs/>
          <w:color w:val="000000"/>
          <w:sz w:val="20"/>
          <w:szCs w:val="20"/>
          <w:lang w:val="en-US"/>
        </w:rPr>
        <w:t xml:space="preserve">vi </w:t>
      </w:r>
      <w:r w:rsidRPr="001246BA">
        <w:rPr>
          <w:rStyle w:val="BodyTextChar1"/>
          <w:rFonts w:ascii="Arial" w:hAnsi="Arial" w:cs="Arial"/>
          <w:b/>
          <w:bCs/>
          <w:color w:val="000000"/>
          <w:sz w:val="20"/>
          <w:szCs w:val="20"/>
          <w:lang w:eastAsia="vi-VN"/>
        </w:rPr>
        <w:t>điều chỉnh</w:t>
      </w:r>
    </w:p>
    <w:p w:rsidR="00D537E6" w:rsidRPr="001246BA" w:rsidRDefault="00D537E6" w:rsidP="008F4B81">
      <w:pPr>
        <w:pStyle w:val="BodyText"/>
        <w:shd w:val="clear" w:color="auto" w:fill="auto"/>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eastAsia="vi-VN"/>
        </w:rPr>
        <w:t xml:space="preserve">Thông tư này hướng dẫn một số nội </w:t>
      </w:r>
      <w:r w:rsidRPr="001246BA">
        <w:rPr>
          <w:rStyle w:val="BodyTextChar1"/>
          <w:rFonts w:ascii="Arial" w:hAnsi="Arial" w:cs="Arial"/>
          <w:color w:val="000000"/>
          <w:sz w:val="20"/>
          <w:szCs w:val="20"/>
          <w:lang w:val="en-US"/>
        </w:rPr>
        <w:t xml:space="preserve">dung </w:t>
      </w:r>
      <w:r w:rsidRPr="001246BA">
        <w:rPr>
          <w:rStyle w:val="BodyTextChar1"/>
          <w:rFonts w:ascii="Arial" w:hAnsi="Arial" w:cs="Arial"/>
          <w:color w:val="000000"/>
          <w:sz w:val="20"/>
          <w:szCs w:val="20"/>
          <w:lang w:eastAsia="vi-VN"/>
        </w:rPr>
        <w:t xml:space="preserve">thực hiện hỗ trợ việc làm bền vững thuộc Chương trình mục tiêu quốc </w:t>
      </w:r>
      <w:r w:rsidRPr="001246BA">
        <w:rPr>
          <w:rStyle w:val="BodyTextChar1"/>
          <w:rFonts w:ascii="Arial" w:hAnsi="Arial" w:cs="Arial"/>
          <w:color w:val="000000"/>
          <w:sz w:val="20"/>
          <w:szCs w:val="20"/>
          <w:lang w:val="en-US"/>
        </w:rPr>
        <w:t xml:space="preserve">gia </w:t>
      </w:r>
      <w:r w:rsidRPr="001246BA">
        <w:rPr>
          <w:rStyle w:val="BodyTextChar1"/>
          <w:rFonts w:ascii="Arial" w:hAnsi="Arial" w:cs="Arial"/>
          <w:color w:val="000000"/>
          <w:sz w:val="20"/>
          <w:szCs w:val="20"/>
          <w:lang w:eastAsia="vi-VN"/>
        </w:rPr>
        <w:t xml:space="preserve">giảm nghèo bền vững </w:t>
      </w:r>
      <w:r w:rsidRPr="001246BA">
        <w:rPr>
          <w:rStyle w:val="BodyTextChar1"/>
          <w:rFonts w:ascii="Arial" w:hAnsi="Arial" w:cs="Arial"/>
          <w:color w:val="000000"/>
          <w:sz w:val="20"/>
          <w:szCs w:val="20"/>
          <w:lang w:val="en-US"/>
        </w:rPr>
        <w:t xml:space="preserve">giai </w:t>
      </w:r>
      <w:r w:rsidRPr="001246BA">
        <w:rPr>
          <w:rStyle w:val="BodyTextChar1"/>
          <w:rFonts w:ascii="Arial" w:hAnsi="Arial" w:cs="Arial"/>
          <w:color w:val="000000"/>
          <w:sz w:val="20"/>
          <w:szCs w:val="20"/>
          <w:lang w:eastAsia="vi-VN"/>
        </w:rPr>
        <w:t xml:space="preserve">đoạn </w:t>
      </w:r>
      <w:r w:rsidRPr="001246BA">
        <w:rPr>
          <w:rStyle w:val="BodyTextChar1"/>
          <w:rFonts w:ascii="Arial" w:hAnsi="Arial" w:cs="Arial"/>
          <w:color w:val="000000"/>
          <w:sz w:val="20"/>
          <w:szCs w:val="20"/>
          <w:lang w:val="en-US"/>
        </w:rPr>
        <w:t xml:space="preserve">2021 - 2025 </w:t>
      </w:r>
      <w:r w:rsidRPr="001246BA">
        <w:rPr>
          <w:rStyle w:val="BodyTextChar1"/>
          <w:rFonts w:ascii="Arial" w:hAnsi="Arial" w:cs="Arial"/>
          <w:color w:val="000000"/>
          <w:sz w:val="20"/>
          <w:szCs w:val="20"/>
          <w:lang w:eastAsia="vi-VN"/>
        </w:rPr>
        <w:t>quy định tại Quyết định số 90/QĐ-TTg ngày 18 tháng 01 năm 2022 của Thủ tướng Chính phủ phê duyệt chương trình mục tiêu quốc gia giảm nghèo bền vững giai đoạn 2021 - 2025.</w:t>
      </w:r>
    </w:p>
    <w:p w:rsidR="00D537E6" w:rsidRPr="001246BA" w:rsidRDefault="00D537E6" w:rsidP="008F4B81">
      <w:pPr>
        <w:pStyle w:val="BodyText"/>
        <w:shd w:val="clear" w:color="auto" w:fill="auto"/>
        <w:spacing w:after="120" w:line="240" w:lineRule="auto"/>
        <w:ind w:firstLine="720"/>
        <w:jc w:val="both"/>
        <w:rPr>
          <w:rFonts w:ascii="Arial" w:hAnsi="Arial" w:cs="Arial"/>
          <w:color w:val="000000"/>
          <w:sz w:val="20"/>
          <w:szCs w:val="20"/>
        </w:rPr>
      </w:pPr>
      <w:r w:rsidRPr="001246BA">
        <w:rPr>
          <w:rStyle w:val="BodyTextChar1"/>
          <w:rFonts w:ascii="Arial" w:hAnsi="Arial" w:cs="Arial"/>
          <w:b/>
          <w:bCs/>
          <w:color w:val="000000"/>
          <w:sz w:val="20"/>
          <w:szCs w:val="20"/>
          <w:lang w:eastAsia="vi-VN"/>
        </w:rPr>
        <w:t>Điều 2. Đối tượng áp dụng</w:t>
      </w:r>
    </w:p>
    <w:p w:rsidR="00D537E6" w:rsidRPr="001246BA" w:rsidRDefault="00D537E6" w:rsidP="008F4B81">
      <w:pPr>
        <w:pStyle w:val="BodyText"/>
        <w:shd w:val="clear" w:color="auto" w:fill="auto"/>
        <w:tabs>
          <w:tab w:val="left" w:pos="1275"/>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1. </w:t>
      </w:r>
      <w:r w:rsidRPr="001246BA">
        <w:rPr>
          <w:rStyle w:val="BodyTextChar1"/>
          <w:rFonts w:ascii="Arial" w:hAnsi="Arial" w:cs="Arial"/>
          <w:color w:val="000000"/>
          <w:sz w:val="20"/>
          <w:szCs w:val="20"/>
          <w:lang w:eastAsia="vi-VN"/>
        </w:rPr>
        <w:t>Người lao động, ưu tiên lao động thuộc hộ nghèo, hộ cận nghèo, hộ mới thoát nghèo.</w:t>
      </w:r>
    </w:p>
    <w:p w:rsidR="00D537E6" w:rsidRPr="001246BA" w:rsidRDefault="00D537E6" w:rsidP="008F4B81">
      <w:pPr>
        <w:pStyle w:val="BodyText"/>
        <w:shd w:val="clear" w:color="auto" w:fill="auto"/>
        <w:tabs>
          <w:tab w:val="left" w:pos="1117"/>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2. </w:t>
      </w:r>
      <w:r w:rsidRPr="001246BA">
        <w:rPr>
          <w:rStyle w:val="BodyTextChar1"/>
          <w:rFonts w:ascii="Arial" w:hAnsi="Arial" w:cs="Arial"/>
          <w:color w:val="000000"/>
          <w:sz w:val="20"/>
          <w:szCs w:val="20"/>
          <w:lang w:eastAsia="vi-VN"/>
        </w:rPr>
        <w:t xml:space="preserve">Người </w:t>
      </w:r>
      <w:r w:rsidRPr="001246BA">
        <w:rPr>
          <w:rStyle w:val="BodyTextChar1"/>
          <w:rFonts w:ascii="Arial" w:hAnsi="Arial" w:cs="Arial"/>
          <w:color w:val="000000"/>
          <w:sz w:val="20"/>
          <w:szCs w:val="20"/>
          <w:lang w:val="en-US"/>
        </w:rPr>
        <w:t xml:space="preserve">lao </w:t>
      </w:r>
      <w:r w:rsidRPr="001246BA">
        <w:rPr>
          <w:rStyle w:val="BodyTextChar1"/>
          <w:rFonts w:ascii="Arial" w:hAnsi="Arial" w:cs="Arial"/>
          <w:color w:val="000000"/>
          <w:sz w:val="20"/>
          <w:szCs w:val="20"/>
          <w:lang w:eastAsia="vi-VN"/>
        </w:rPr>
        <w:t xml:space="preserve">động </w:t>
      </w:r>
      <w:r w:rsidRPr="001246BA">
        <w:rPr>
          <w:rStyle w:val="BodyTextChar1"/>
          <w:rFonts w:ascii="Arial" w:hAnsi="Arial" w:cs="Arial"/>
          <w:color w:val="000000"/>
          <w:sz w:val="20"/>
          <w:szCs w:val="20"/>
          <w:lang w:val="en-US"/>
        </w:rPr>
        <w:t xml:space="preserve">sinh </w:t>
      </w:r>
      <w:r w:rsidRPr="001246BA">
        <w:rPr>
          <w:rStyle w:val="BodyTextChar1"/>
          <w:rFonts w:ascii="Arial" w:hAnsi="Arial" w:cs="Arial"/>
          <w:color w:val="000000"/>
          <w:sz w:val="20"/>
          <w:szCs w:val="20"/>
          <w:lang w:eastAsia="vi-VN"/>
        </w:rPr>
        <w:t xml:space="preserve">sống trên các địa bàn huyện nghèo, xã đặc biệt khó khăn vùng bãi </w:t>
      </w:r>
      <w:r w:rsidRPr="001246BA">
        <w:rPr>
          <w:rStyle w:val="BodyTextChar1"/>
          <w:rFonts w:ascii="Arial" w:hAnsi="Arial" w:cs="Arial"/>
          <w:color w:val="000000"/>
          <w:sz w:val="20"/>
          <w:szCs w:val="20"/>
          <w:lang w:val="en-US"/>
        </w:rPr>
        <w:t xml:space="preserve">ngang, ven </w:t>
      </w:r>
      <w:r w:rsidRPr="001246BA">
        <w:rPr>
          <w:rStyle w:val="BodyTextChar1"/>
          <w:rFonts w:ascii="Arial" w:hAnsi="Arial" w:cs="Arial"/>
          <w:color w:val="000000"/>
          <w:sz w:val="20"/>
          <w:szCs w:val="20"/>
          <w:lang w:eastAsia="vi-VN"/>
        </w:rPr>
        <w:t>biển và hải đảo.</w:t>
      </w:r>
    </w:p>
    <w:p w:rsidR="00D537E6" w:rsidRPr="001246BA" w:rsidRDefault="00D537E6" w:rsidP="008F4B81">
      <w:pPr>
        <w:pStyle w:val="BodyText"/>
        <w:shd w:val="clear" w:color="auto" w:fill="auto"/>
        <w:tabs>
          <w:tab w:val="left" w:pos="1151"/>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rPr>
        <w:t xml:space="preserve">3. Trung </w:t>
      </w:r>
      <w:r w:rsidRPr="001246BA">
        <w:rPr>
          <w:rStyle w:val="BodyTextChar1"/>
          <w:rFonts w:ascii="Arial" w:hAnsi="Arial" w:cs="Arial"/>
          <w:color w:val="000000"/>
          <w:sz w:val="20"/>
          <w:szCs w:val="20"/>
          <w:lang w:eastAsia="vi-VN"/>
        </w:rPr>
        <w:t>tâm dịch vụ việc làm.</w:t>
      </w:r>
    </w:p>
    <w:p w:rsidR="00D537E6" w:rsidRPr="001246BA" w:rsidRDefault="00D537E6" w:rsidP="008F4B81">
      <w:pPr>
        <w:pStyle w:val="BodyText"/>
        <w:shd w:val="clear" w:color="auto" w:fill="auto"/>
        <w:tabs>
          <w:tab w:val="left" w:pos="1117"/>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rPr>
        <w:t xml:space="preserve">4. Doanh </w:t>
      </w:r>
      <w:r w:rsidRPr="001246BA">
        <w:rPr>
          <w:rStyle w:val="BodyTextChar1"/>
          <w:rFonts w:ascii="Arial" w:hAnsi="Arial" w:cs="Arial"/>
          <w:color w:val="000000"/>
          <w:sz w:val="20"/>
          <w:szCs w:val="20"/>
          <w:lang w:eastAsia="vi-VN"/>
        </w:rPr>
        <w:t>nghiệp hoạt động dịch vụ việc làm trên địa bàn tỉnh có huyện nghèo.</w:t>
      </w:r>
    </w:p>
    <w:p w:rsidR="00D537E6" w:rsidRPr="001246BA" w:rsidRDefault="00D537E6" w:rsidP="008F4B81">
      <w:pPr>
        <w:pStyle w:val="BodyText"/>
        <w:shd w:val="clear" w:color="auto" w:fill="auto"/>
        <w:tabs>
          <w:tab w:val="left" w:pos="1131"/>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5. </w:t>
      </w:r>
      <w:r w:rsidRPr="001246BA">
        <w:rPr>
          <w:rStyle w:val="BodyTextChar1"/>
          <w:rFonts w:ascii="Arial" w:hAnsi="Arial" w:cs="Arial"/>
          <w:color w:val="000000"/>
          <w:sz w:val="20"/>
          <w:szCs w:val="20"/>
          <w:lang w:eastAsia="vi-VN"/>
        </w:rPr>
        <w:t xml:space="preserve">Cơ </w:t>
      </w:r>
      <w:r w:rsidRPr="001246BA">
        <w:rPr>
          <w:rStyle w:val="BodyTextChar1"/>
          <w:rFonts w:ascii="Arial" w:hAnsi="Arial" w:cs="Arial"/>
          <w:color w:val="000000"/>
          <w:sz w:val="20"/>
          <w:szCs w:val="20"/>
          <w:lang w:val="en-US"/>
        </w:rPr>
        <w:t xml:space="preserve">quan </w:t>
      </w:r>
      <w:r w:rsidRPr="001246BA">
        <w:rPr>
          <w:rStyle w:val="BodyTextChar1"/>
          <w:rFonts w:ascii="Arial" w:hAnsi="Arial" w:cs="Arial"/>
          <w:color w:val="000000"/>
          <w:sz w:val="20"/>
          <w:szCs w:val="20"/>
          <w:lang w:eastAsia="vi-VN"/>
        </w:rPr>
        <w:t>quản lý nhà nước các cấp.</w:t>
      </w:r>
    </w:p>
    <w:p w:rsidR="00D537E6" w:rsidRPr="001246BA" w:rsidRDefault="00D537E6" w:rsidP="008F4B81">
      <w:pPr>
        <w:pStyle w:val="BodyText"/>
        <w:shd w:val="clear" w:color="auto" w:fill="auto"/>
        <w:tabs>
          <w:tab w:val="left" w:pos="1131"/>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6. </w:t>
      </w:r>
      <w:r w:rsidRPr="001246BA">
        <w:rPr>
          <w:rStyle w:val="BodyTextChar1"/>
          <w:rFonts w:ascii="Arial" w:hAnsi="Arial" w:cs="Arial"/>
          <w:color w:val="000000"/>
          <w:sz w:val="20"/>
          <w:szCs w:val="20"/>
          <w:lang w:eastAsia="vi-VN"/>
        </w:rPr>
        <w:t xml:space="preserve">Cơ </w:t>
      </w:r>
      <w:r w:rsidRPr="001246BA">
        <w:rPr>
          <w:rStyle w:val="BodyTextChar1"/>
          <w:rFonts w:ascii="Arial" w:hAnsi="Arial" w:cs="Arial"/>
          <w:color w:val="000000"/>
          <w:sz w:val="20"/>
          <w:szCs w:val="20"/>
          <w:lang w:val="en-US"/>
        </w:rPr>
        <w:t xml:space="preserve">quan, </w:t>
      </w:r>
      <w:r w:rsidRPr="001246BA">
        <w:rPr>
          <w:rStyle w:val="BodyTextChar1"/>
          <w:rFonts w:ascii="Arial" w:hAnsi="Arial" w:cs="Arial"/>
          <w:color w:val="000000"/>
          <w:sz w:val="20"/>
          <w:szCs w:val="20"/>
          <w:lang w:eastAsia="vi-VN"/>
        </w:rPr>
        <w:t xml:space="preserve">tổ chức có liên </w:t>
      </w:r>
      <w:r w:rsidRPr="001246BA">
        <w:rPr>
          <w:rStyle w:val="BodyTextChar1"/>
          <w:rFonts w:ascii="Arial" w:hAnsi="Arial" w:cs="Arial"/>
          <w:color w:val="000000"/>
          <w:sz w:val="20"/>
          <w:szCs w:val="20"/>
          <w:lang w:val="en-US"/>
        </w:rPr>
        <w:t>quan.</w:t>
      </w:r>
    </w:p>
    <w:p w:rsidR="00D537E6" w:rsidRPr="001246BA" w:rsidRDefault="00D537E6" w:rsidP="008F4B81">
      <w:pPr>
        <w:pStyle w:val="BodyText"/>
        <w:shd w:val="clear" w:color="auto" w:fill="auto"/>
        <w:spacing w:after="120" w:line="240" w:lineRule="auto"/>
        <w:ind w:firstLine="720"/>
        <w:jc w:val="both"/>
        <w:rPr>
          <w:rFonts w:ascii="Arial" w:hAnsi="Arial" w:cs="Arial"/>
          <w:color w:val="000000"/>
          <w:sz w:val="20"/>
          <w:szCs w:val="20"/>
        </w:rPr>
      </w:pPr>
      <w:r w:rsidRPr="001246BA">
        <w:rPr>
          <w:rStyle w:val="BodyTextChar1"/>
          <w:rFonts w:ascii="Arial" w:hAnsi="Arial" w:cs="Arial"/>
          <w:b/>
          <w:bCs/>
          <w:color w:val="000000"/>
          <w:sz w:val="20"/>
          <w:szCs w:val="20"/>
          <w:lang w:eastAsia="vi-VN"/>
        </w:rPr>
        <w:t xml:space="preserve">Điều </w:t>
      </w:r>
      <w:r w:rsidRPr="001246BA">
        <w:rPr>
          <w:rStyle w:val="BodyTextChar1"/>
          <w:rFonts w:ascii="Arial" w:hAnsi="Arial" w:cs="Arial"/>
          <w:b/>
          <w:bCs/>
          <w:color w:val="000000"/>
          <w:sz w:val="20"/>
          <w:szCs w:val="20"/>
          <w:lang w:val="en-US"/>
        </w:rPr>
        <w:t xml:space="preserve">3. </w:t>
      </w:r>
      <w:r w:rsidRPr="001246BA">
        <w:rPr>
          <w:rStyle w:val="BodyTextChar1"/>
          <w:rFonts w:ascii="Arial" w:hAnsi="Arial" w:cs="Arial"/>
          <w:b/>
          <w:bCs/>
          <w:color w:val="000000"/>
          <w:sz w:val="20"/>
          <w:szCs w:val="20"/>
          <w:lang w:eastAsia="vi-VN"/>
        </w:rPr>
        <w:t xml:space="preserve">Nội </w:t>
      </w:r>
      <w:r w:rsidRPr="001246BA">
        <w:rPr>
          <w:rStyle w:val="BodyTextChar1"/>
          <w:rFonts w:ascii="Arial" w:hAnsi="Arial" w:cs="Arial"/>
          <w:b/>
          <w:bCs/>
          <w:color w:val="000000"/>
          <w:sz w:val="20"/>
          <w:szCs w:val="20"/>
          <w:lang w:val="en-US"/>
        </w:rPr>
        <w:t xml:space="preserve">dung </w:t>
      </w:r>
      <w:r w:rsidRPr="001246BA">
        <w:rPr>
          <w:rStyle w:val="BodyTextChar1"/>
          <w:rFonts w:ascii="Arial" w:hAnsi="Arial" w:cs="Arial"/>
          <w:b/>
          <w:bCs/>
          <w:color w:val="000000"/>
          <w:sz w:val="20"/>
          <w:szCs w:val="20"/>
          <w:lang w:eastAsia="vi-VN"/>
        </w:rPr>
        <w:t>hỗ trợ</w:t>
      </w:r>
    </w:p>
    <w:p w:rsidR="00D537E6" w:rsidRPr="001246BA" w:rsidRDefault="00D537E6" w:rsidP="008F4B81">
      <w:pPr>
        <w:pStyle w:val="BodyText"/>
        <w:shd w:val="clear" w:color="auto" w:fill="auto"/>
        <w:tabs>
          <w:tab w:val="left" w:pos="1102"/>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1. </w:t>
      </w:r>
      <w:r w:rsidRPr="001246BA">
        <w:rPr>
          <w:rStyle w:val="BodyTextChar1"/>
          <w:rFonts w:ascii="Arial" w:hAnsi="Arial" w:cs="Arial"/>
          <w:color w:val="000000"/>
          <w:sz w:val="20"/>
          <w:szCs w:val="20"/>
          <w:lang w:eastAsia="vi-VN"/>
        </w:rPr>
        <w:t>Hỗ trợ xây dựng cơ sở dữ liệu việc tìm người - người tìm việc; quản lý lao động gắn với cơ sở dữ liệu quốc gia về dân cư và các cơ sở dữ liệu khác, gồm:</w:t>
      </w:r>
    </w:p>
    <w:p w:rsidR="00D537E6" w:rsidRPr="001246BA" w:rsidRDefault="00D537E6" w:rsidP="008F4B81">
      <w:pPr>
        <w:pStyle w:val="BodyText"/>
        <w:shd w:val="clear" w:color="auto" w:fill="auto"/>
        <w:tabs>
          <w:tab w:val="left" w:pos="1156"/>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a) </w:t>
      </w:r>
      <w:r w:rsidRPr="001246BA">
        <w:rPr>
          <w:rStyle w:val="BodyTextChar1"/>
          <w:rFonts w:ascii="Arial" w:hAnsi="Arial" w:cs="Arial"/>
          <w:color w:val="000000"/>
          <w:sz w:val="20"/>
          <w:szCs w:val="20"/>
          <w:lang w:eastAsia="vi-VN"/>
        </w:rPr>
        <w:t>Đảm bảo cơ sở hạ tầng kỹ thuật, thông tin.</w:t>
      </w:r>
    </w:p>
    <w:p w:rsidR="00D537E6" w:rsidRPr="001246BA" w:rsidRDefault="00D537E6" w:rsidP="008F4B81">
      <w:pPr>
        <w:pStyle w:val="BodyText"/>
        <w:shd w:val="clear" w:color="auto" w:fill="auto"/>
        <w:tabs>
          <w:tab w:val="left" w:pos="1150"/>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b) </w:t>
      </w:r>
      <w:r w:rsidRPr="001246BA">
        <w:rPr>
          <w:rStyle w:val="BodyTextChar1"/>
          <w:rFonts w:ascii="Arial" w:hAnsi="Arial" w:cs="Arial"/>
          <w:color w:val="000000"/>
          <w:sz w:val="20"/>
          <w:szCs w:val="20"/>
          <w:lang w:eastAsia="vi-VN"/>
        </w:rPr>
        <w:t>Thiết kế, tổ chức cơ sở dữ liệu về việc tìm người - người tìm việc, cơ sở dữ liệu về người lao động (sau đây gọi là cơ sở dữ liệu), hệ thống thông tin quản lý lao động.</w:t>
      </w:r>
    </w:p>
    <w:p w:rsidR="00D537E6" w:rsidRPr="001246BA" w:rsidRDefault="00D537E6" w:rsidP="008F4B81">
      <w:pPr>
        <w:pStyle w:val="BodyText"/>
        <w:shd w:val="clear" w:color="auto" w:fill="auto"/>
        <w:tabs>
          <w:tab w:val="left" w:pos="1146"/>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c) </w:t>
      </w:r>
      <w:r w:rsidRPr="001246BA">
        <w:rPr>
          <w:rStyle w:val="BodyTextChar1"/>
          <w:rFonts w:ascii="Arial" w:hAnsi="Arial" w:cs="Arial"/>
          <w:color w:val="000000"/>
          <w:sz w:val="20"/>
          <w:szCs w:val="20"/>
          <w:lang w:eastAsia="vi-VN"/>
        </w:rPr>
        <w:t>Triển khai, xây dựng, phát triển ứng dụng điện tử đăng ký việc tìm người - người tìm việc; đăng ký việc làm.</w:t>
      </w:r>
    </w:p>
    <w:p w:rsidR="00D537E6" w:rsidRPr="001246BA" w:rsidRDefault="00D537E6" w:rsidP="008F4B81">
      <w:pPr>
        <w:pStyle w:val="BodyText"/>
        <w:shd w:val="clear" w:color="auto" w:fill="auto"/>
        <w:tabs>
          <w:tab w:val="left" w:pos="1170"/>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lastRenderedPageBreak/>
        <w:t xml:space="preserve">d) </w:t>
      </w:r>
      <w:r w:rsidRPr="001246BA">
        <w:rPr>
          <w:rStyle w:val="BodyTextChar1"/>
          <w:rFonts w:ascii="Arial" w:hAnsi="Arial" w:cs="Arial"/>
          <w:color w:val="000000"/>
          <w:sz w:val="20"/>
          <w:szCs w:val="20"/>
          <w:lang w:eastAsia="vi-VN"/>
        </w:rPr>
        <w:t>Thu thập, chuẩn hóa, nhập dữ liệu.</w:t>
      </w:r>
    </w:p>
    <w:p w:rsidR="00D537E6" w:rsidRPr="001246BA" w:rsidRDefault="00D537E6" w:rsidP="008F4B81">
      <w:pPr>
        <w:pStyle w:val="BodyText"/>
        <w:shd w:val="clear" w:color="auto" w:fill="auto"/>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eastAsia="vi-VN"/>
        </w:rPr>
        <w:t>đ) Lưu trữ, bảo mật, đảm bảo an toàn, an ninh thông tin cho cơ sở dữ liệu, hệ thống thông tin quản lý lao động.</w:t>
      </w:r>
    </w:p>
    <w:p w:rsidR="00D537E6" w:rsidRPr="001246BA" w:rsidRDefault="00D537E6" w:rsidP="008F4B81">
      <w:pPr>
        <w:pStyle w:val="BodyText"/>
        <w:shd w:val="clear" w:color="auto" w:fill="auto"/>
        <w:tabs>
          <w:tab w:val="left" w:pos="1150"/>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e) </w:t>
      </w:r>
      <w:r w:rsidRPr="001246BA">
        <w:rPr>
          <w:rStyle w:val="BodyTextChar1"/>
          <w:rFonts w:ascii="Arial" w:hAnsi="Arial" w:cs="Arial"/>
          <w:color w:val="000000"/>
          <w:sz w:val="20"/>
          <w:szCs w:val="20"/>
          <w:lang w:eastAsia="vi-VN"/>
        </w:rPr>
        <w:t>Đào tạo, tập huấn, bồi dưỡng, tổ chức bộ máy nhân sự, vận hành, quản lý, cập nhật, khai thác, sử dụng cơ sở dữ liệu, hệ thống thông tin quản lý lao động.</w:t>
      </w:r>
    </w:p>
    <w:p w:rsidR="00D537E6" w:rsidRPr="001246BA" w:rsidRDefault="00D537E6" w:rsidP="008F4B81">
      <w:pPr>
        <w:pStyle w:val="BodyText"/>
        <w:shd w:val="clear" w:color="auto" w:fill="auto"/>
        <w:tabs>
          <w:tab w:val="left" w:pos="1170"/>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g) </w:t>
      </w:r>
      <w:r w:rsidRPr="001246BA">
        <w:rPr>
          <w:rStyle w:val="BodyTextChar1"/>
          <w:rFonts w:ascii="Arial" w:hAnsi="Arial" w:cs="Arial"/>
          <w:color w:val="000000"/>
          <w:sz w:val="20"/>
          <w:szCs w:val="20"/>
          <w:lang w:eastAsia="vi-VN"/>
        </w:rPr>
        <w:t>Vận hành, hiệu chỉnh cơ sở dữ liệu, hệ thống thông tin quản lý lao động.</w:t>
      </w:r>
    </w:p>
    <w:p w:rsidR="00D537E6" w:rsidRPr="001246BA" w:rsidRDefault="00D537E6" w:rsidP="008F4B81">
      <w:pPr>
        <w:pStyle w:val="BodyText"/>
        <w:shd w:val="clear" w:color="auto" w:fill="auto"/>
        <w:tabs>
          <w:tab w:val="left" w:pos="1170"/>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h) </w:t>
      </w:r>
      <w:r w:rsidRPr="001246BA">
        <w:rPr>
          <w:rStyle w:val="BodyTextChar1"/>
          <w:rFonts w:ascii="Arial" w:hAnsi="Arial" w:cs="Arial"/>
          <w:color w:val="000000"/>
          <w:sz w:val="20"/>
          <w:szCs w:val="20"/>
          <w:lang w:eastAsia="vi-VN"/>
        </w:rPr>
        <w:t>Các hoạt động khác theo quy định pháp luật.</w:t>
      </w:r>
    </w:p>
    <w:p w:rsidR="00D537E6" w:rsidRPr="001246BA" w:rsidRDefault="00D537E6" w:rsidP="008F4B81">
      <w:pPr>
        <w:pStyle w:val="BodyText"/>
        <w:shd w:val="clear" w:color="auto" w:fill="auto"/>
        <w:tabs>
          <w:tab w:val="left" w:pos="1151"/>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2. </w:t>
      </w:r>
      <w:r w:rsidRPr="001246BA">
        <w:rPr>
          <w:rStyle w:val="BodyTextChar1"/>
          <w:rFonts w:ascii="Arial" w:hAnsi="Arial" w:cs="Arial"/>
          <w:color w:val="000000"/>
          <w:sz w:val="20"/>
          <w:szCs w:val="20"/>
          <w:lang w:eastAsia="vi-VN"/>
        </w:rPr>
        <w:t>Hỗ trợ giao dịch việc làm, gồm:</w:t>
      </w:r>
    </w:p>
    <w:p w:rsidR="00D537E6" w:rsidRPr="001246BA" w:rsidRDefault="00D537E6" w:rsidP="008F4B81">
      <w:pPr>
        <w:pStyle w:val="BodyText"/>
        <w:shd w:val="clear" w:color="auto" w:fill="auto"/>
        <w:tabs>
          <w:tab w:val="left" w:pos="1156"/>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a) </w:t>
      </w:r>
      <w:r w:rsidRPr="001246BA">
        <w:rPr>
          <w:rStyle w:val="BodyTextChar1"/>
          <w:rFonts w:ascii="Arial" w:hAnsi="Arial" w:cs="Arial"/>
          <w:color w:val="000000"/>
          <w:sz w:val="20"/>
          <w:szCs w:val="20"/>
          <w:lang w:eastAsia="vi-VN"/>
        </w:rPr>
        <w:t>Tổ chức các phiên giao dịch việc làm.</w:t>
      </w:r>
    </w:p>
    <w:p w:rsidR="00D537E6" w:rsidRPr="001246BA" w:rsidRDefault="00D537E6" w:rsidP="008F4B81">
      <w:pPr>
        <w:pStyle w:val="BodyText"/>
        <w:shd w:val="clear" w:color="auto" w:fill="auto"/>
        <w:tabs>
          <w:tab w:val="left" w:pos="1150"/>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b) </w:t>
      </w:r>
      <w:r w:rsidRPr="001246BA">
        <w:rPr>
          <w:rStyle w:val="BodyTextChar1"/>
          <w:rFonts w:ascii="Arial" w:hAnsi="Arial" w:cs="Arial"/>
          <w:color w:val="000000"/>
          <w:sz w:val="20"/>
          <w:szCs w:val="20"/>
          <w:lang w:eastAsia="vi-VN"/>
        </w:rPr>
        <w:t>Khảo sát, thu thập, thống kê thông tin thị trường lao động phục vụ tổ chức các hoạt động giao dịch việc làm.</w:t>
      </w:r>
    </w:p>
    <w:p w:rsidR="00D537E6" w:rsidRPr="001246BA" w:rsidRDefault="00D537E6" w:rsidP="008F4B81">
      <w:pPr>
        <w:pStyle w:val="BodyText"/>
        <w:shd w:val="clear" w:color="auto" w:fill="auto"/>
        <w:tabs>
          <w:tab w:val="left" w:pos="1150"/>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c) </w:t>
      </w:r>
      <w:r w:rsidRPr="001246BA">
        <w:rPr>
          <w:rStyle w:val="BodyTextChar1"/>
          <w:rFonts w:ascii="Arial" w:hAnsi="Arial" w:cs="Arial"/>
          <w:color w:val="000000"/>
          <w:sz w:val="20"/>
          <w:szCs w:val="20"/>
          <w:lang w:eastAsia="vi-VN"/>
        </w:rPr>
        <w:t>Thông tin, tuyên truyền nhằm phổ biến thông tin thị trường lao động và thu hút người lao động, người sử dụng lao động tham gia các hoạt động giao dịch việc làm.</w:t>
      </w:r>
    </w:p>
    <w:p w:rsidR="00D537E6" w:rsidRPr="001246BA" w:rsidRDefault="00D537E6" w:rsidP="008F4B81">
      <w:pPr>
        <w:pStyle w:val="BodyText"/>
        <w:shd w:val="clear" w:color="auto" w:fill="auto"/>
        <w:tabs>
          <w:tab w:val="left" w:pos="1175"/>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d) </w:t>
      </w:r>
      <w:r w:rsidRPr="001246BA">
        <w:rPr>
          <w:rStyle w:val="BodyTextChar1"/>
          <w:rFonts w:ascii="Arial" w:hAnsi="Arial" w:cs="Arial"/>
          <w:color w:val="000000"/>
          <w:sz w:val="20"/>
          <w:szCs w:val="20"/>
          <w:lang w:eastAsia="vi-VN"/>
        </w:rPr>
        <w:t>Tập huấn, hướng dẫn tổ chức các giao dịch việc làm.</w:t>
      </w:r>
    </w:p>
    <w:p w:rsidR="00D537E6" w:rsidRPr="001246BA" w:rsidRDefault="00D537E6" w:rsidP="008F4B81">
      <w:pPr>
        <w:pStyle w:val="BodyText"/>
        <w:shd w:val="clear" w:color="auto" w:fill="auto"/>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eastAsia="vi-VN"/>
        </w:rPr>
        <w:t>đ) Xây dựng cẩm nang, sổ tay hướng dẫn, sổ tay nghiệp vụ về việc làm, thị trường lao động.</w:t>
      </w:r>
    </w:p>
    <w:p w:rsidR="00D537E6" w:rsidRPr="001246BA" w:rsidRDefault="00D537E6" w:rsidP="008F4B81">
      <w:pPr>
        <w:pStyle w:val="BodyText"/>
        <w:shd w:val="clear" w:color="auto" w:fill="auto"/>
        <w:tabs>
          <w:tab w:val="left" w:pos="1151"/>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3. </w:t>
      </w:r>
      <w:r w:rsidRPr="001246BA">
        <w:rPr>
          <w:rStyle w:val="BodyTextChar1"/>
          <w:rFonts w:ascii="Arial" w:hAnsi="Arial" w:cs="Arial"/>
          <w:color w:val="000000"/>
          <w:sz w:val="20"/>
          <w:szCs w:val="20"/>
          <w:lang w:eastAsia="vi-VN"/>
        </w:rPr>
        <w:t>Thu thập, phân tích, dự báo thị trường lao động</w:t>
      </w:r>
    </w:p>
    <w:p w:rsidR="00D537E6" w:rsidRPr="001246BA" w:rsidRDefault="00D537E6" w:rsidP="008F4B81">
      <w:pPr>
        <w:pStyle w:val="BodyText"/>
        <w:shd w:val="clear" w:color="auto" w:fill="auto"/>
        <w:tabs>
          <w:tab w:val="left" w:pos="1136"/>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a) </w:t>
      </w:r>
      <w:r w:rsidRPr="001246BA">
        <w:rPr>
          <w:rStyle w:val="BodyTextChar1"/>
          <w:rFonts w:ascii="Arial" w:hAnsi="Arial" w:cs="Arial"/>
          <w:color w:val="000000"/>
          <w:sz w:val="20"/>
          <w:szCs w:val="20"/>
          <w:lang w:eastAsia="vi-VN"/>
        </w:rPr>
        <w:t>Điều tra, khảo sát, thu thập thông tin phục vụ phân tích, dự báo thị trường lao động.</w:t>
      </w:r>
    </w:p>
    <w:p w:rsidR="00D537E6" w:rsidRPr="001246BA" w:rsidRDefault="00D537E6" w:rsidP="008F4B81">
      <w:pPr>
        <w:pStyle w:val="BodyText"/>
        <w:shd w:val="clear" w:color="auto" w:fill="auto"/>
        <w:tabs>
          <w:tab w:val="left" w:pos="1095"/>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b) </w:t>
      </w:r>
      <w:r w:rsidRPr="001246BA">
        <w:rPr>
          <w:rStyle w:val="BodyTextChar1"/>
          <w:rFonts w:ascii="Arial" w:hAnsi="Arial" w:cs="Arial"/>
          <w:color w:val="000000"/>
          <w:sz w:val="20"/>
          <w:szCs w:val="20"/>
          <w:lang w:eastAsia="vi-VN"/>
        </w:rPr>
        <w:t xml:space="preserve">Xây dựng báo cáo/chuyên đề phân tích dự báo, xây dựng mô hình dự báo thị trường </w:t>
      </w:r>
      <w:r w:rsidRPr="001246BA">
        <w:rPr>
          <w:rStyle w:val="BodyTextChar1"/>
          <w:rFonts w:ascii="Arial" w:hAnsi="Arial" w:cs="Arial"/>
          <w:color w:val="000000"/>
          <w:sz w:val="20"/>
          <w:szCs w:val="20"/>
          <w:lang w:val="en-US"/>
        </w:rPr>
        <w:t xml:space="preserve">lao </w:t>
      </w:r>
      <w:r w:rsidRPr="001246BA">
        <w:rPr>
          <w:rStyle w:val="BodyTextChar1"/>
          <w:rFonts w:ascii="Arial" w:hAnsi="Arial" w:cs="Arial"/>
          <w:color w:val="000000"/>
          <w:sz w:val="20"/>
          <w:szCs w:val="20"/>
          <w:lang w:eastAsia="vi-VN"/>
        </w:rPr>
        <w:t>động.</w:t>
      </w:r>
    </w:p>
    <w:p w:rsidR="00D537E6" w:rsidRPr="001246BA" w:rsidRDefault="00D537E6" w:rsidP="008F4B81">
      <w:pPr>
        <w:pStyle w:val="BodyText"/>
        <w:shd w:val="clear" w:color="auto" w:fill="auto"/>
        <w:tabs>
          <w:tab w:val="left" w:pos="1081"/>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c) </w:t>
      </w:r>
      <w:r w:rsidRPr="001246BA">
        <w:rPr>
          <w:rStyle w:val="BodyTextChar1"/>
          <w:rFonts w:ascii="Arial" w:hAnsi="Arial" w:cs="Arial"/>
          <w:color w:val="000000"/>
          <w:sz w:val="20"/>
          <w:szCs w:val="20"/>
          <w:lang w:eastAsia="vi-VN"/>
        </w:rPr>
        <w:t xml:space="preserve">Tổ chức hội thảo phục vụ phân tích, dự báo thị trường </w:t>
      </w:r>
      <w:r w:rsidRPr="001246BA">
        <w:rPr>
          <w:rStyle w:val="BodyTextChar1"/>
          <w:rFonts w:ascii="Arial" w:hAnsi="Arial" w:cs="Arial"/>
          <w:color w:val="000000"/>
          <w:sz w:val="20"/>
          <w:szCs w:val="20"/>
          <w:lang w:val="en-US"/>
        </w:rPr>
        <w:t xml:space="preserve">lao </w:t>
      </w:r>
      <w:r w:rsidRPr="001246BA">
        <w:rPr>
          <w:rStyle w:val="BodyTextChar1"/>
          <w:rFonts w:ascii="Arial" w:hAnsi="Arial" w:cs="Arial"/>
          <w:color w:val="000000"/>
          <w:sz w:val="20"/>
          <w:szCs w:val="20"/>
          <w:lang w:eastAsia="vi-VN"/>
        </w:rPr>
        <w:t xml:space="preserve">động và công bố kết quả phân tích, dự báo thị trường </w:t>
      </w:r>
      <w:r w:rsidRPr="001246BA">
        <w:rPr>
          <w:rStyle w:val="BodyTextChar1"/>
          <w:rFonts w:ascii="Arial" w:hAnsi="Arial" w:cs="Arial"/>
          <w:color w:val="000000"/>
          <w:sz w:val="20"/>
          <w:szCs w:val="20"/>
          <w:lang w:val="en-US"/>
        </w:rPr>
        <w:t xml:space="preserve">lao </w:t>
      </w:r>
      <w:r w:rsidRPr="001246BA">
        <w:rPr>
          <w:rStyle w:val="BodyTextChar1"/>
          <w:rFonts w:ascii="Arial" w:hAnsi="Arial" w:cs="Arial"/>
          <w:color w:val="000000"/>
          <w:sz w:val="20"/>
          <w:szCs w:val="20"/>
          <w:lang w:eastAsia="vi-VN"/>
        </w:rPr>
        <w:t>động.</w:t>
      </w:r>
    </w:p>
    <w:p w:rsidR="00D537E6" w:rsidRPr="001246BA" w:rsidRDefault="00D537E6" w:rsidP="008F4B81">
      <w:pPr>
        <w:pStyle w:val="BodyText"/>
        <w:shd w:val="clear" w:color="auto" w:fill="auto"/>
        <w:tabs>
          <w:tab w:val="left" w:pos="1120"/>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d) </w:t>
      </w:r>
      <w:r w:rsidRPr="001246BA">
        <w:rPr>
          <w:rStyle w:val="BodyTextChar1"/>
          <w:rFonts w:ascii="Arial" w:hAnsi="Arial" w:cs="Arial"/>
          <w:color w:val="000000"/>
          <w:sz w:val="20"/>
          <w:szCs w:val="20"/>
          <w:lang w:eastAsia="vi-VN"/>
        </w:rPr>
        <w:t xml:space="preserve">Xuất bản các ấn phẩm phân tích, dự báo thị trường </w:t>
      </w:r>
      <w:r w:rsidRPr="001246BA">
        <w:rPr>
          <w:rStyle w:val="BodyTextChar1"/>
          <w:rFonts w:ascii="Arial" w:hAnsi="Arial" w:cs="Arial"/>
          <w:color w:val="000000"/>
          <w:sz w:val="20"/>
          <w:szCs w:val="20"/>
          <w:lang w:val="en-US"/>
        </w:rPr>
        <w:t xml:space="preserve">lao </w:t>
      </w:r>
      <w:r w:rsidRPr="001246BA">
        <w:rPr>
          <w:rStyle w:val="BodyTextChar1"/>
          <w:rFonts w:ascii="Arial" w:hAnsi="Arial" w:cs="Arial"/>
          <w:color w:val="000000"/>
          <w:sz w:val="20"/>
          <w:szCs w:val="20"/>
          <w:lang w:eastAsia="vi-VN"/>
        </w:rPr>
        <w:t>động.</w:t>
      </w:r>
    </w:p>
    <w:p w:rsidR="00D537E6" w:rsidRPr="001246BA" w:rsidRDefault="00D537E6" w:rsidP="008F4B81">
      <w:pPr>
        <w:pStyle w:val="BodyText"/>
        <w:shd w:val="clear" w:color="auto" w:fill="auto"/>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eastAsia="vi-VN"/>
        </w:rPr>
        <w:t xml:space="preserve">đ) Tập huấn, hướng dẫn </w:t>
      </w:r>
      <w:r w:rsidRPr="001246BA">
        <w:rPr>
          <w:rStyle w:val="BodyTextChar1"/>
          <w:rFonts w:ascii="Arial" w:hAnsi="Arial" w:cs="Arial"/>
          <w:color w:val="000000"/>
          <w:sz w:val="20"/>
          <w:szCs w:val="20"/>
          <w:lang w:val="en-US"/>
        </w:rPr>
        <w:t xml:space="preserve">thu </w:t>
      </w:r>
      <w:r w:rsidRPr="001246BA">
        <w:rPr>
          <w:rStyle w:val="BodyTextChar1"/>
          <w:rFonts w:ascii="Arial" w:hAnsi="Arial" w:cs="Arial"/>
          <w:color w:val="000000"/>
          <w:sz w:val="20"/>
          <w:szCs w:val="20"/>
          <w:lang w:eastAsia="vi-VN"/>
        </w:rPr>
        <w:t xml:space="preserve">thập, phân tích, dự báo thị trường </w:t>
      </w:r>
      <w:r w:rsidRPr="001246BA">
        <w:rPr>
          <w:rStyle w:val="BodyTextChar1"/>
          <w:rFonts w:ascii="Arial" w:hAnsi="Arial" w:cs="Arial"/>
          <w:color w:val="000000"/>
          <w:sz w:val="20"/>
          <w:szCs w:val="20"/>
          <w:lang w:val="en-US"/>
        </w:rPr>
        <w:t xml:space="preserve">lao </w:t>
      </w:r>
      <w:r w:rsidRPr="001246BA">
        <w:rPr>
          <w:rStyle w:val="BodyTextChar1"/>
          <w:rFonts w:ascii="Arial" w:hAnsi="Arial" w:cs="Arial"/>
          <w:color w:val="000000"/>
          <w:sz w:val="20"/>
          <w:szCs w:val="20"/>
          <w:lang w:eastAsia="vi-VN"/>
        </w:rPr>
        <w:t>động.</w:t>
      </w:r>
    </w:p>
    <w:p w:rsidR="00D537E6" w:rsidRPr="001246BA" w:rsidRDefault="00D537E6" w:rsidP="008F4B81">
      <w:pPr>
        <w:pStyle w:val="BodyText"/>
        <w:shd w:val="clear" w:color="auto" w:fill="auto"/>
        <w:tabs>
          <w:tab w:val="left" w:pos="1076"/>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4. </w:t>
      </w:r>
      <w:r w:rsidRPr="001246BA">
        <w:rPr>
          <w:rStyle w:val="BodyTextChar1"/>
          <w:rFonts w:ascii="Arial" w:hAnsi="Arial" w:cs="Arial"/>
          <w:color w:val="000000"/>
          <w:sz w:val="20"/>
          <w:szCs w:val="20"/>
          <w:lang w:eastAsia="vi-VN"/>
        </w:rPr>
        <w:t xml:space="preserve">Hỗ trợ kết nối việc làm thành công: Hỗ trợ kết nối việc làm thành công (có </w:t>
      </w:r>
      <w:r w:rsidRPr="001246BA">
        <w:rPr>
          <w:rStyle w:val="BodyTextChar1"/>
          <w:rFonts w:ascii="Arial" w:hAnsi="Arial" w:cs="Arial"/>
          <w:color w:val="000000"/>
          <w:sz w:val="20"/>
          <w:szCs w:val="20"/>
          <w:lang w:val="en-US"/>
        </w:rPr>
        <w:t xml:space="preserve">giao </w:t>
      </w:r>
      <w:r w:rsidRPr="001246BA">
        <w:rPr>
          <w:rStyle w:val="BodyTextChar1"/>
          <w:rFonts w:ascii="Arial" w:hAnsi="Arial" w:cs="Arial"/>
          <w:color w:val="000000"/>
          <w:sz w:val="20"/>
          <w:szCs w:val="20"/>
          <w:lang w:eastAsia="vi-VN"/>
        </w:rPr>
        <w:t xml:space="preserve">kết hợp đồng </w:t>
      </w:r>
      <w:r w:rsidRPr="001246BA">
        <w:rPr>
          <w:rStyle w:val="BodyTextChar1"/>
          <w:rFonts w:ascii="Arial" w:hAnsi="Arial" w:cs="Arial"/>
          <w:color w:val="000000"/>
          <w:sz w:val="20"/>
          <w:szCs w:val="20"/>
          <w:lang w:val="en-US"/>
        </w:rPr>
        <w:t xml:space="preserve">lao </w:t>
      </w:r>
      <w:r w:rsidRPr="001246BA">
        <w:rPr>
          <w:rStyle w:val="BodyTextChar1"/>
          <w:rFonts w:ascii="Arial" w:hAnsi="Arial" w:cs="Arial"/>
          <w:color w:val="000000"/>
          <w:sz w:val="20"/>
          <w:szCs w:val="20"/>
          <w:lang w:eastAsia="vi-VN"/>
        </w:rPr>
        <w:t xml:space="preserve">động) </w:t>
      </w:r>
      <w:r w:rsidRPr="001246BA">
        <w:rPr>
          <w:rStyle w:val="BodyTextChar1"/>
          <w:rFonts w:ascii="Arial" w:hAnsi="Arial" w:cs="Arial"/>
          <w:color w:val="000000"/>
          <w:sz w:val="20"/>
          <w:szCs w:val="20"/>
          <w:lang w:val="en-US"/>
        </w:rPr>
        <w:t xml:space="preserve">cho </w:t>
      </w:r>
      <w:r w:rsidRPr="001246BA">
        <w:rPr>
          <w:rStyle w:val="BodyTextChar1"/>
          <w:rFonts w:ascii="Arial" w:hAnsi="Arial" w:cs="Arial"/>
          <w:color w:val="000000"/>
          <w:sz w:val="20"/>
          <w:szCs w:val="20"/>
          <w:lang w:eastAsia="vi-VN"/>
        </w:rPr>
        <w:t xml:space="preserve">người </w:t>
      </w:r>
      <w:r w:rsidRPr="001246BA">
        <w:rPr>
          <w:rStyle w:val="BodyTextChar1"/>
          <w:rFonts w:ascii="Arial" w:hAnsi="Arial" w:cs="Arial"/>
          <w:color w:val="000000"/>
          <w:sz w:val="20"/>
          <w:szCs w:val="20"/>
          <w:lang w:val="en-US"/>
        </w:rPr>
        <w:t xml:space="preserve">lao </w:t>
      </w:r>
      <w:r w:rsidRPr="001246BA">
        <w:rPr>
          <w:rStyle w:val="BodyTextChar1"/>
          <w:rFonts w:ascii="Arial" w:hAnsi="Arial" w:cs="Arial"/>
          <w:color w:val="000000"/>
          <w:sz w:val="20"/>
          <w:szCs w:val="20"/>
          <w:lang w:eastAsia="vi-VN"/>
        </w:rPr>
        <w:t xml:space="preserve">động thuộc hộ nghèo, hộ cận nghèo, hộ mới thoát nghèo, người </w:t>
      </w:r>
      <w:r w:rsidRPr="001246BA">
        <w:rPr>
          <w:rStyle w:val="BodyTextChar1"/>
          <w:rFonts w:ascii="Arial" w:hAnsi="Arial" w:cs="Arial"/>
          <w:color w:val="000000"/>
          <w:sz w:val="20"/>
          <w:szCs w:val="20"/>
          <w:lang w:val="en-US"/>
        </w:rPr>
        <w:t xml:space="preserve">lao </w:t>
      </w:r>
      <w:r w:rsidRPr="001246BA">
        <w:rPr>
          <w:rStyle w:val="BodyTextChar1"/>
          <w:rFonts w:ascii="Arial" w:hAnsi="Arial" w:cs="Arial"/>
          <w:color w:val="000000"/>
          <w:sz w:val="20"/>
          <w:szCs w:val="20"/>
          <w:lang w:eastAsia="vi-VN"/>
        </w:rPr>
        <w:t xml:space="preserve">động </w:t>
      </w:r>
      <w:r w:rsidRPr="001246BA">
        <w:rPr>
          <w:rStyle w:val="BodyTextChar1"/>
          <w:rFonts w:ascii="Arial" w:hAnsi="Arial" w:cs="Arial"/>
          <w:color w:val="000000"/>
          <w:sz w:val="20"/>
          <w:szCs w:val="20"/>
          <w:lang w:val="en-US"/>
        </w:rPr>
        <w:t xml:space="preserve">sinh </w:t>
      </w:r>
      <w:r w:rsidRPr="001246BA">
        <w:rPr>
          <w:rStyle w:val="BodyTextChar1"/>
          <w:rFonts w:ascii="Arial" w:hAnsi="Arial" w:cs="Arial"/>
          <w:color w:val="000000"/>
          <w:sz w:val="20"/>
          <w:szCs w:val="20"/>
          <w:lang w:eastAsia="vi-VN"/>
        </w:rPr>
        <w:t xml:space="preserve">sống trên địa bàn huyện nghèo, xã đặc biệt khó khăn vùng bãi </w:t>
      </w:r>
      <w:r w:rsidRPr="001246BA">
        <w:rPr>
          <w:rStyle w:val="BodyTextChar1"/>
          <w:rFonts w:ascii="Arial" w:hAnsi="Arial" w:cs="Arial"/>
          <w:color w:val="000000"/>
          <w:sz w:val="20"/>
          <w:szCs w:val="20"/>
          <w:lang w:val="en-US"/>
        </w:rPr>
        <w:t xml:space="preserve">ngang, ven </w:t>
      </w:r>
      <w:r w:rsidRPr="001246BA">
        <w:rPr>
          <w:rStyle w:val="BodyTextChar1"/>
          <w:rFonts w:ascii="Arial" w:hAnsi="Arial" w:cs="Arial"/>
          <w:color w:val="000000"/>
          <w:sz w:val="20"/>
          <w:szCs w:val="20"/>
          <w:lang w:eastAsia="vi-VN"/>
        </w:rPr>
        <w:t>biển và hải đảo.</w:t>
      </w:r>
    </w:p>
    <w:p w:rsidR="00D537E6" w:rsidRPr="001246BA" w:rsidRDefault="00D537E6" w:rsidP="008F4B81">
      <w:pPr>
        <w:pStyle w:val="BodyText"/>
        <w:shd w:val="clear" w:color="auto" w:fill="auto"/>
        <w:spacing w:after="120" w:line="240" w:lineRule="auto"/>
        <w:ind w:firstLine="720"/>
        <w:jc w:val="both"/>
        <w:rPr>
          <w:rFonts w:ascii="Arial" w:hAnsi="Arial" w:cs="Arial"/>
          <w:color w:val="000000"/>
          <w:sz w:val="20"/>
          <w:szCs w:val="20"/>
        </w:rPr>
      </w:pPr>
      <w:r w:rsidRPr="001246BA">
        <w:rPr>
          <w:rStyle w:val="BodyTextChar1"/>
          <w:rFonts w:ascii="Arial" w:hAnsi="Arial" w:cs="Arial"/>
          <w:b/>
          <w:bCs/>
          <w:color w:val="000000"/>
          <w:sz w:val="20"/>
          <w:szCs w:val="20"/>
          <w:lang w:eastAsia="vi-VN"/>
        </w:rPr>
        <w:t xml:space="preserve">Điều </w:t>
      </w:r>
      <w:r w:rsidRPr="001246BA">
        <w:rPr>
          <w:rStyle w:val="BodyTextChar1"/>
          <w:rFonts w:ascii="Arial" w:hAnsi="Arial" w:cs="Arial"/>
          <w:b/>
          <w:bCs/>
          <w:color w:val="000000"/>
          <w:sz w:val="20"/>
          <w:szCs w:val="20"/>
          <w:lang w:val="en-US"/>
        </w:rPr>
        <w:t xml:space="preserve">4. </w:t>
      </w:r>
      <w:r w:rsidRPr="001246BA">
        <w:rPr>
          <w:rStyle w:val="BodyTextChar1"/>
          <w:rFonts w:ascii="Arial" w:hAnsi="Arial" w:cs="Arial"/>
          <w:b/>
          <w:bCs/>
          <w:color w:val="000000"/>
          <w:sz w:val="20"/>
          <w:szCs w:val="20"/>
          <w:lang w:eastAsia="vi-VN"/>
        </w:rPr>
        <w:t>Phương thức hỗ trợ</w:t>
      </w:r>
    </w:p>
    <w:p w:rsidR="00D537E6" w:rsidRPr="001246BA" w:rsidRDefault="00D537E6" w:rsidP="008F4B81">
      <w:pPr>
        <w:pStyle w:val="BodyText"/>
        <w:shd w:val="clear" w:color="auto" w:fill="auto"/>
        <w:tabs>
          <w:tab w:val="left" w:pos="1037"/>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1. </w:t>
      </w:r>
      <w:r w:rsidRPr="001246BA">
        <w:rPr>
          <w:rStyle w:val="BodyTextChar1"/>
          <w:rFonts w:ascii="Arial" w:hAnsi="Arial" w:cs="Arial"/>
          <w:color w:val="000000"/>
          <w:sz w:val="20"/>
          <w:szCs w:val="20"/>
          <w:lang w:eastAsia="vi-VN"/>
        </w:rPr>
        <w:t>Hỗ trợ xây dựng cơ sở dữ liệu việc tìm người - người tìm việc; quản lý lao động gắn với cơ sở dữ liệu quốc gia về dân cư và các cơ sở dữ liệu khác thực hiện theo quy định tại Chương II, Chương III Thông tư này và theo hướng dẫn của Bộ Tài chính về quản lý và sử dụng kinh phí sự nghiệp thực hiện Chương trình mục tiêu quốc gia giảm nghèo bền vững giai đoạn 2021 - 2025.</w:t>
      </w:r>
    </w:p>
    <w:p w:rsidR="00D537E6" w:rsidRPr="001246BA" w:rsidRDefault="00D537E6" w:rsidP="008F4B81">
      <w:pPr>
        <w:pStyle w:val="BodyText"/>
        <w:shd w:val="clear" w:color="auto" w:fill="auto"/>
        <w:tabs>
          <w:tab w:val="left" w:pos="1061"/>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2. </w:t>
      </w:r>
      <w:r w:rsidRPr="001246BA">
        <w:rPr>
          <w:rStyle w:val="BodyTextChar1"/>
          <w:rFonts w:ascii="Arial" w:hAnsi="Arial" w:cs="Arial"/>
          <w:color w:val="000000"/>
          <w:sz w:val="20"/>
          <w:szCs w:val="20"/>
          <w:lang w:eastAsia="vi-VN"/>
        </w:rPr>
        <w:t>Hỗ trợ giao dịch việc làm; thu thập, phân tích, dự báo thị trường lao động thực hiện theo hướng dẫn của Bộ Tài chính về quản lý và sử dụng kinh phí sự nghiệp thực hiện Chương trình mục tiêu quốc gia giảm nghèo bền vững giai đoạn 2021 - 2025.</w:t>
      </w:r>
    </w:p>
    <w:p w:rsidR="00D537E6" w:rsidRPr="001246BA" w:rsidRDefault="00D537E6" w:rsidP="008F4B81">
      <w:pPr>
        <w:pStyle w:val="BodyText"/>
        <w:shd w:val="clear" w:color="auto" w:fill="auto"/>
        <w:tabs>
          <w:tab w:val="left" w:pos="1076"/>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3. </w:t>
      </w:r>
      <w:r w:rsidRPr="001246BA">
        <w:rPr>
          <w:rStyle w:val="BodyTextChar1"/>
          <w:rFonts w:ascii="Arial" w:hAnsi="Arial" w:cs="Arial"/>
          <w:color w:val="000000"/>
          <w:sz w:val="20"/>
          <w:szCs w:val="20"/>
          <w:lang w:eastAsia="vi-VN"/>
        </w:rPr>
        <w:t>Hỗ trợ kết nối việc làm thành công: Thực hiện thông qua cơ chế đấu thầu, đặt hàng, giao nhiệm vụ đối với trung tâm dịch vụ việc làm, doanh nghiệp hoạt động dịch vụ việc làm theo quy định tại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sidR="00D537E6" w:rsidRPr="001246BA" w:rsidRDefault="00D537E6" w:rsidP="008F4B81">
      <w:pPr>
        <w:pStyle w:val="BodyText"/>
        <w:shd w:val="clear" w:color="auto" w:fill="auto"/>
        <w:spacing w:after="120" w:line="240" w:lineRule="auto"/>
        <w:ind w:firstLine="720"/>
        <w:jc w:val="both"/>
        <w:rPr>
          <w:rFonts w:ascii="Arial" w:hAnsi="Arial" w:cs="Arial"/>
          <w:color w:val="000000"/>
          <w:sz w:val="20"/>
          <w:szCs w:val="20"/>
        </w:rPr>
      </w:pPr>
      <w:r w:rsidRPr="001246BA">
        <w:rPr>
          <w:rStyle w:val="BodyTextChar1"/>
          <w:rFonts w:ascii="Arial" w:hAnsi="Arial" w:cs="Arial"/>
          <w:b/>
          <w:bCs/>
          <w:color w:val="000000"/>
          <w:sz w:val="20"/>
          <w:szCs w:val="20"/>
          <w:lang w:eastAsia="vi-VN"/>
        </w:rPr>
        <w:t>Điều 5. Nguyên tắc thực hiện</w:t>
      </w:r>
    </w:p>
    <w:p w:rsidR="00D537E6" w:rsidRPr="001246BA" w:rsidRDefault="00D537E6" w:rsidP="008F4B81">
      <w:pPr>
        <w:pStyle w:val="BodyText"/>
        <w:shd w:val="clear" w:color="auto" w:fill="auto"/>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eastAsia="vi-VN"/>
        </w:rPr>
        <w:t>Thực hiện xây dựng cơ sở dữ liệu việc tìm người - người tìm việc; quản lý lao động gắn với cơ sở dữ liệu quốc gia về dân cư và các cơ sở dữ liệu khác phải đảm bảo theo nguyên tắc sau:</w:t>
      </w:r>
    </w:p>
    <w:p w:rsidR="00D537E6" w:rsidRPr="001246BA" w:rsidRDefault="00D537E6" w:rsidP="008F4B81">
      <w:pPr>
        <w:pStyle w:val="BodyText"/>
        <w:shd w:val="clear" w:color="auto" w:fill="auto"/>
        <w:tabs>
          <w:tab w:val="left" w:pos="922"/>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1. </w:t>
      </w:r>
      <w:r w:rsidRPr="001246BA">
        <w:rPr>
          <w:rStyle w:val="BodyTextChar1"/>
          <w:rFonts w:ascii="Arial" w:hAnsi="Arial" w:cs="Arial"/>
          <w:color w:val="000000"/>
          <w:sz w:val="20"/>
          <w:szCs w:val="20"/>
          <w:lang w:eastAsia="vi-VN"/>
        </w:rPr>
        <w:t>Thu thập thông tin đảm bảo tính kịp thời, chính xác, trung thực, khoa học, khách quan và kế thừa.</w:t>
      </w:r>
    </w:p>
    <w:p w:rsidR="00D537E6" w:rsidRPr="001246BA" w:rsidRDefault="00D537E6" w:rsidP="008F4B81">
      <w:pPr>
        <w:pStyle w:val="BodyText"/>
        <w:shd w:val="clear" w:color="auto" w:fill="auto"/>
        <w:tabs>
          <w:tab w:val="left" w:pos="922"/>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2. </w:t>
      </w:r>
      <w:r w:rsidRPr="001246BA">
        <w:rPr>
          <w:rStyle w:val="BodyTextChar1"/>
          <w:rFonts w:ascii="Arial" w:hAnsi="Arial" w:cs="Arial"/>
          <w:color w:val="000000"/>
          <w:sz w:val="20"/>
          <w:szCs w:val="20"/>
          <w:lang w:eastAsia="vi-VN"/>
        </w:rPr>
        <w:t>Việc xây dựng cơ sở dữ liệu phải tuân thủ các quy định của pháp luật về giao dịch điện tử, lưu trữ điện tử, an ninh, an toàn, bảo vệ dữ liệu, bảo mật thông tin và các quy định khác có liên quan; thông tin, dữ liệu trao đổi được mã hoá, đảm bảo tính toàn vẹn, xác thực được với cơ sở dữ liệu dân cư và các cơ sở dữ liệu chuyên ngành khác có liên quan đến chính sách lao động, việc làm.</w:t>
      </w:r>
    </w:p>
    <w:p w:rsidR="00D537E6" w:rsidRPr="001246BA" w:rsidRDefault="00D537E6" w:rsidP="008F4B81">
      <w:pPr>
        <w:pStyle w:val="BodyText"/>
        <w:shd w:val="clear" w:color="auto" w:fill="auto"/>
        <w:tabs>
          <w:tab w:val="left" w:pos="922"/>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3. </w:t>
      </w:r>
      <w:r w:rsidRPr="001246BA">
        <w:rPr>
          <w:rStyle w:val="BodyTextChar1"/>
          <w:rFonts w:ascii="Arial" w:hAnsi="Arial" w:cs="Arial"/>
          <w:color w:val="000000"/>
          <w:sz w:val="20"/>
          <w:szCs w:val="20"/>
          <w:lang w:eastAsia="vi-VN"/>
        </w:rPr>
        <w:t xml:space="preserve">Việc chia sẻ thông tin, dữ liệu tuân thủ quy định của pháp luật trong việc tạo lập, quản lý và sử dụng dữ liệu; đảm bảo không làm ảnh hưởng tới quyền lợi và trách nhiệm của </w:t>
      </w:r>
      <w:r w:rsidRPr="001246BA">
        <w:rPr>
          <w:rStyle w:val="BodyTextChar1"/>
          <w:rFonts w:ascii="Arial" w:hAnsi="Arial" w:cs="Arial"/>
          <w:color w:val="000000"/>
          <w:sz w:val="20"/>
          <w:szCs w:val="20"/>
          <w:lang w:val="en-US"/>
        </w:rPr>
        <w:t xml:space="preserve">doanh </w:t>
      </w:r>
      <w:r w:rsidRPr="001246BA">
        <w:rPr>
          <w:rStyle w:val="BodyTextChar1"/>
          <w:rFonts w:ascii="Arial" w:hAnsi="Arial" w:cs="Arial"/>
          <w:color w:val="000000"/>
          <w:sz w:val="20"/>
          <w:szCs w:val="20"/>
          <w:lang w:eastAsia="vi-VN"/>
        </w:rPr>
        <w:t xml:space="preserve">nghiệp, tổ chức, cá nhân liên </w:t>
      </w:r>
      <w:r w:rsidRPr="001246BA">
        <w:rPr>
          <w:rStyle w:val="BodyTextChar1"/>
          <w:rFonts w:ascii="Arial" w:hAnsi="Arial" w:cs="Arial"/>
          <w:color w:val="000000"/>
          <w:sz w:val="20"/>
          <w:szCs w:val="20"/>
          <w:lang w:val="en-US"/>
        </w:rPr>
        <w:t xml:space="preserve">quan; </w:t>
      </w:r>
      <w:r w:rsidRPr="001246BA">
        <w:rPr>
          <w:rStyle w:val="BodyTextChar1"/>
          <w:rFonts w:ascii="Arial" w:hAnsi="Arial" w:cs="Arial"/>
          <w:color w:val="000000"/>
          <w:sz w:val="20"/>
          <w:szCs w:val="20"/>
          <w:lang w:eastAsia="vi-VN"/>
        </w:rPr>
        <w:t xml:space="preserve">không được xâm phạm quyền về đời sống riêng tư, bí mật cá nhân, bí mật </w:t>
      </w:r>
      <w:r w:rsidRPr="001246BA">
        <w:rPr>
          <w:rStyle w:val="BodyTextChar1"/>
          <w:rFonts w:ascii="Arial" w:hAnsi="Arial" w:cs="Arial"/>
          <w:color w:val="000000"/>
          <w:sz w:val="20"/>
          <w:szCs w:val="20"/>
          <w:lang w:val="en-US"/>
        </w:rPr>
        <w:t xml:space="preserve">gia </w:t>
      </w:r>
      <w:r w:rsidRPr="001246BA">
        <w:rPr>
          <w:rStyle w:val="BodyTextChar1"/>
          <w:rFonts w:ascii="Arial" w:hAnsi="Arial" w:cs="Arial"/>
          <w:color w:val="000000"/>
          <w:sz w:val="20"/>
          <w:szCs w:val="20"/>
          <w:lang w:eastAsia="vi-VN"/>
        </w:rPr>
        <w:t xml:space="preserve">đình, bí mật </w:t>
      </w:r>
      <w:r w:rsidRPr="001246BA">
        <w:rPr>
          <w:rStyle w:val="BodyTextChar1"/>
          <w:rFonts w:ascii="Arial" w:hAnsi="Arial" w:cs="Arial"/>
          <w:color w:val="000000"/>
          <w:sz w:val="20"/>
          <w:szCs w:val="20"/>
          <w:lang w:val="en-US"/>
        </w:rPr>
        <w:t xml:space="preserve">kinh doanh </w:t>
      </w:r>
      <w:r w:rsidRPr="001246BA">
        <w:rPr>
          <w:rStyle w:val="BodyTextChar1"/>
          <w:rFonts w:ascii="Arial" w:hAnsi="Arial" w:cs="Arial"/>
          <w:color w:val="000000"/>
          <w:sz w:val="20"/>
          <w:szCs w:val="20"/>
          <w:lang w:eastAsia="vi-VN"/>
        </w:rPr>
        <w:t xml:space="preserve">trừ trường hợp pháp luật có </w:t>
      </w:r>
      <w:r w:rsidRPr="001246BA">
        <w:rPr>
          <w:rStyle w:val="BodyTextChar1"/>
          <w:rFonts w:ascii="Arial" w:hAnsi="Arial" w:cs="Arial"/>
          <w:color w:val="000000"/>
          <w:sz w:val="20"/>
          <w:szCs w:val="20"/>
          <w:lang w:val="en-US"/>
        </w:rPr>
        <w:t xml:space="preserve">quy </w:t>
      </w:r>
      <w:r w:rsidRPr="001246BA">
        <w:rPr>
          <w:rStyle w:val="BodyTextChar1"/>
          <w:rFonts w:ascii="Arial" w:hAnsi="Arial" w:cs="Arial"/>
          <w:color w:val="000000"/>
          <w:sz w:val="20"/>
          <w:szCs w:val="20"/>
          <w:lang w:eastAsia="vi-VN"/>
        </w:rPr>
        <w:t>định khác.</w:t>
      </w:r>
    </w:p>
    <w:p w:rsidR="00D537E6" w:rsidRPr="001246BA" w:rsidRDefault="00D537E6" w:rsidP="008F4B81">
      <w:pPr>
        <w:pStyle w:val="BodyText"/>
        <w:shd w:val="clear" w:color="auto" w:fill="auto"/>
        <w:tabs>
          <w:tab w:val="left" w:pos="1015"/>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4. </w:t>
      </w:r>
      <w:r w:rsidRPr="001246BA">
        <w:rPr>
          <w:rStyle w:val="BodyTextChar1"/>
          <w:rFonts w:ascii="Arial" w:hAnsi="Arial" w:cs="Arial"/>
          <w:color w:val="000000"/>
          <w:sz w:val="20"/>
          <w:szCs w:val="20"/>
          <w:lang w:eastAsia="vi-VN"/>
        </w:rPr>
        <w:t xml:space="preserve">Việc xây dựng, kết nối, </w:t>
      </w:r>
      <w:r w:rsidRPr="001246BA">
        <w:rPr>
          <w:rStyle w:val="BodyTextChar1"/>
          <w:rFonts w:ascii="Arial" w:hAnsi="Arial" w:cs="Arial"/>
          <w:color w:val="000000"/>
          <w:sz w:val="20"/>
          <w:szCs w:val="20"/>
          <w:lang w:val="en-US"/>
        </w:rPr>
        <w:t xml:space="preserve">chia </w:t>
      </w:r>
      <w:r w:rsidRPr="001246BA">
        <w:rPr>
          <w:rStyle w:val="BodyTextChar1"/>
          <w:rFonts w:ascii="Arial" w:hAnsi="Arial" w:cs="Arial"/>
          <w:color w:val="000000"/>
          <w:sz w:val="20"/>
          <w:szCs w:val="20"/>
          <w:lang w:eastAsia="vi-VN"/>
        </w:rPr>
        <w:t xml:space="preserve">sẻ dữ liệu thông </w:t>
      </w:r>
      <w:r w:rsidRPr="001246BA">
        <w:rPr>
          <w:rStyle w:val="BodyTextChar1"/>
          <w:rFonts w:ascii="Arial" w:hAnsi="Arial" w:cs="Arial"/>
          <w:color w:val="000000"/>
          <w:sz w:val="20"/>
          <w:szCs w:val="20"/>
          <w:lang w:val="en-US"/>
        </w:rPr>
        <w:t xml:space="preserve">tin </w:t>
      </w:r>
      <w:r w:rsidRPr="001246BA">
        <w:rPr>
          <w:rStyle w:val="BodyTextChar1"/>
          <w:rFonts w:ascii="Arial" w:hAnsi="Arial" w:cs="Arial"/>
          <w:color w:val="000000"/>
          <w:sz w:val="20"/>
          <w:szCs w:val="20"/>
          <w:lang w:eastAsia="vi-VN"/>
        </w:rPr>
        <w:t xml:space="preserve">giữa cơ sở dữ liệu về việc tìm người </w:t>
      </w:r>
      <w:r w:rsidRPr="001246BA">
        <w:rPr>
          <w:rStyle w:val="BodyTextChar1"/>
          <w:rFonts w:ascii="Arial" w:hAnsi="Arial" w:cs="Arial"/>
          <w:color w:val="000000"/>
          <w:sz w:val="20"/>
          <w:szCs w:val="20"/>
          <w:lang w:val="en-US"/>
        </w:rPr>
        <w:t xml:space="preserve">- </w:t>
      </w:r>
      <w:r w:rsidRPr="001246BA">
        <w:rPr>
          <w:rStyle w:val="BodyTextChar1"/>
          <w:rFonts w:ascii="Arial" w:hAnsi="Arial" w:cs="Arial"/>
          <w:color w:val="000000"/>
          <w:sz w:val="20"/>
          <w:szCs w:val="20"/>
          <w:lang w:eastAsia="vi-VN"/>
        </w:rPr>
        <w:t xml:space="preserve">người tìm việc; cơ sở dữ liệu về người </w:t>
      </w:r>
      <w:r w:rsidRPr="001246BA">
        <w:rPr>
          <w:rStyle w:val="BodyTextChar1"/>
          <w:rFonts w:ascii="Arial" w:hAnsi="Arial" w:cs="Arial"/>
          <w:color w:val="000000"/>
          <w:sz w:val="20"/>
          <w:szCs w:val="20"/>
          <w:lang w:val="en-US"/>
        </w:rPr>
        <w:t xml:space="preserve">lao </w:t>
      </w:r>
      <w:r w:rsidRPr="001246BA">
        <w:rPr>
          <w:rStyle w:val="BodyTextChar1"/>
          <w:rFonts w:ascii="Arial" w:hAnsi="Arial" w:cs="Arial"/>
          <w:color w:val="000000"/>
          <w:sz w:val="20"/>
          <w:szCs w:val="20"/>
          <w:lang w:eastAsia="vi-VN"/>
        </w:rPr>
        <w:t xml:space="preserve">động thực hiện </w:t>
      </w:r>
      <w:r w:rsidRPr="001246BA">
        <w:rPr>
          <w:rStyle w:val="BodyTextChar1"/>
          <w:rFonts w:ascii="Arial" w:hAnsi="Arial" w:cs="Arial"/>
          <w:color w:val="000000"/>
          <w:sz w:val="20"/>
          <w:szCs w:val="20"/>
          <w:lang w:val="en-US"/>
        </w:rPr>
        <w:t xml:space="preserve">theo quy </w:t>
      </w:r>
      <w:r w:rsidRPr="001246BA">
        <w:rPr>
          <w:rStyle w:val="BodyTextChar1"/>
          <w:rFonts w:ascii="Arial" w:hAnsi="Arial" w:cs="Arial"/>
          <w:color w:val="000000"/>
          <w:sz w:val="20"/>
          <w:szCs w:val="20"/>
          <w:lang w:eastAsia="vi-VN"/>
        </w:rPr>
        <w:t xml:space="preserve">định tại Nghị định số 47/2020/NĐ-CP ngày </w:t>
      </w:r>
      <w:r w:rsidRPr="001246BA">
        <w:rPr>
          <w:rStyle w:val="BodyTextChar1"/>
          <w:rFonts w:ascii="Arial" w:hAnsi="Arial" w:cs="Arial"/>
          <w:color w:val="000000"/>
          <w:sz w:val="20"/>
          <w:szCs w:val="20"/>
          <w:lang w:val="en-US"/>
        </w:rPr>
        <w:t xml:space="preserve">09 </w:t>
      </w:r>
      <w:r w:rsidRPr="001246BA">
        <w:rPr>
          <w:rStyle w:val="BodyTextChar1"/>
          <w:rFonts w:ascii="Arial" w:hAnsi="Arial" w:cs="Arial"/>
          <w:color w:val="000000"/>
          <w:sz w:val="20"/>
          <w:szCs w:val="20"/>
          <w:lang w:eastAsia="vi-VN"/>
        </w:rPr>
        <w:t xml:space="preserve">tháng </w:t>
      </w:r>
      <w:r w:rsidRPr="001246BA">
        <w:rPr>
          <w:rStyle w:val="BodyTextChar1"/>
          <w:rFonts w:ascii="Arial" w:hAnsi="Arial" w:cs="Arial"/>
          <w:color w:val="000000"/>
          <w:sz w:val="20"/>
          <w:szCs w:val="20"/>
          <w:lang w:val="en-US"/>
        </w:rPr>
        <w:t xml:space="preserve">4 </w:t>
      </w:r>
      <w:r w:rsidRPr="001246BA">
        <w:rPr>
          <w:rStyle w:val="BodyTextChar1"/>
          <w:rFonts w:ascii="Arial" w:hAnsi="Arial" w:cs="Arial"/>
          <w:color w:val="000000"/>
          <w:sz w:val="20"/>
          <w:szCs w:val="20"/>
          <w:lang w:eastAsia="vi-VN"/>
        </w:rPr>
        <w:t xml:space="preserve">năm </w:t>
      </w:r>
      <w:r w:rsidRPr="001246BA">
        <w:rPr>
          <w:rStyle w:val="BodyTextChar1"/>
          <w:rFonts w:ascii="Arial" w:hAnsi="Arial" w:cs="Arial"/>
          <w:color w:val="000000"/>
          <w:sz w:val="20"/>
          <w:szCs w:val="20"/>
          <w:lang w:val="en-US"/>
        </w:rPr>
        <w:t xml:space="preserve">2020 </w:t>
      </w:r>
      <w:r w:rsidRPr="001246BA">
        <w:rPr>
          <w:rStyle w:val="BodyTextChar1"/>
          <w:rFonts w:ascii="Arial" w:hAnsi="Arial" w:cs="Arial"/>
          <w:color w:val="000000"/>
          <w:sz w:val="20"/>
          <w:szCs w:val="20"/>
          <w:lang w:eastAsia="vi-VN"/>
        </w:rPr>
        <w:t xml:space="preserve">của Chính phủ về quản lý, kết nối và </w:t>
      </w:r>
      <w:r w:rsidRPr="001246BA">
        <w:rPr>
          <w:rStyle w:val="BodyTextChar1"/>
          <w:rFonts w:ascii="Arial" w:hAnsi="Arial" w:cs="Arial"/>
          <w:color w:val="000000"/>
          <w:sz w:val="20"/>
          <w:szCs w:val="20"/>
          <w:lang w:val="en-US"/>
        </w:rPr>
        <w:t xml:space="preserve">chia </w:t>
      </w:r>
      <w:r w:rsidRPr="001246BA">
        <w:rPr>
          <w:rStyle w:val="BodyTextChar1"/>
          <w:rFonts w:ascii="Arial" w:hAnsi="Arial" w:cs="Arial"/>
          <w:color w:val="000000"/>
          <w:sz w:val="20"/>
          <w:szCs w:val="20"/>
          <w:lang w:eastAsia="vi-VN"/>
        </w:rPr>
        <w:t xml:space="preserve">sẻ dữ liệu số </w:t>
      </w:r>
      <w:r w:rsidRPr="001246BA">
        <w:rPr>
          <w:rStyle w:val="BodyTextChar1"/>
          <w:rFonts w:ascii="Arial" w:hAnsi="Arial" w:cs="Arial"/>
          <w:color w:val="000000"/>
          <w:sz w:val="20"/>
          <w:szCs w:val="20"/>
          <w:lang w:val="en-US"/>
        </w:rPr>
        <w:t xml:space="preserve">trong </w:t>
      </w:r>
      <w:r w:rsidRPr="001246BA">
        <w:rPr>
          <w:rStyle w:val="BodyTextChar1"/>
          <w:rFonts w:ascii="Arial" w:hAnsi="Arial" w:cs="Arial"/>
          <w:color w:val="000000"/>
          <w:sz w:val="20"/>
          <w:szCs w:val="20"/>
          <w:lang w:eastAsia="vi-VN"/>
        </w:rPr>
        <w:t xml:space="preserve">cơ </w:t>
      </w:r>
      <w:r w:rsidRPr="001246BA">
        <w:rPr>
          <w:rStyle w:val="BodyTextChar1"/>
          <w:rFonts w:ascii="Arial" w:hAnsi="Arial" w:cs="Arial"/>
          <w:color w:val="000000"/>
          <w:sz w:val="20"/>
          <w:szCs w:val="20"/>
          <w:lang w:val="en-US"/>
        </w:rPr>
        <w:t xml:space="preserve">quan </w:t>
      </w:r>
      <w:r w:rsidRPr="001246BA">
        <w:rPr>
          <w:rStyle w:val="BodyTextChar1"/>
          <w:rFonts w:ascii="Arial" w:hAnsi="Arial" w:cs="Arial"/>
          <w:color w:val="000000"/>
          <w:sz w:val="20"/>
          <w:szCs w:val="20"/>
          <w:lang w:eastAsia="vi-VN"/>
        </w:rPr>
        <w:t xml:space="preserve">nhà nước; Quyết định số 749/QĐ-TTg ngày </w:t>
      </w:r>
      <w:r w:rsidRPr="001246BA">
        <w:rPr>
          <w:rStyle w:val="BodyTextChar1"/>
          <w:rFonts w:ascii="Arial" w:hAnsi="Arial" w:cs="Arial"/>
          <w:color w:val="000000"/>
          <w:sz w:val="20"/>
          <w:szCs w:val="20"/>
          <w:lang w:val="en-US"/>
        </w:rPr>
        <w:t xml:space="preserve">3 </w:t>
      </w:r>
      <w:r w:rsidRPr="001246BA">
        <w:rPr>
          <w:rStyle w:val="BodyTextChar1"/>
          <w:rFonts w:ascii="Arial" w:hAnsi="Arial" w:cs="Arial"/>
          <w:color w:val="000000"/>
          <w:sz w:val="20"/>
          <w:szCs w:val="20"/>
          <w:lang w:eastAsia="vi-VN"/>
        </w:rPr>
        <w:t xml:space="preserve">tháng </w:t>
      </w:r>
      <w:r w:rsidRPr="001246BA">
        <w:rPr>
          <w:rStyle w:val="BodyTextChar1"/>
          <w:rFonts w:ascii="Arial" w:hAnsi="Arial" w:cs="Arial"/>
          <w:color w:val="000000"/>
          <w:sz w:val="20"/>
          <w:szCs w:val="20"/>
          <w:lang w:val="en-US"/>
        </w:rPr>
        <w:t xml:space="preserve">6 </w:t>
      </w:r>
      <w:r w:rsidRPr="001246BA">
        <w:rPr>
          <w:rStyle w:val="BodyTextChar1"/>
          <w:rFonts w:ascii="Arial" w:hAnsi="Arial" w:cs="Arial"/>
          <w:color w:val="000000"/>
          <w:sz w:val="20"/>
          <w:szCs w:val="20"/>
          <w:lang w:eastAsia="vi-VN"/>
        </w:rPr>
        <w:t xml:space="preserve">năm </w:t>
      </w:r>
      <w:r w:rsidRPr="001246BA">
        <w:rPr>
          <w:rStyle w:val="BodyTextChar1"/>
          <w:rFonts w:ascii="Arial" w:hAnsi="Arial" w:cs="Arial"/>
          <w:color w:val="000000"/>
          <w:sz w:val="20"/>
          <w:szCs w:val="20"/>
          <w:lang w:val="en-US"/>
        </w:rPr>
        <w:t xml:space="preserve">2020 </w:t>
      </w:r>
      <w:r w:rsidRPr="001246BA">
        <w:rPr>
          <w:rStyle w:val="BodyTextChar1"/>
          <w:rFonts w:ascii="Arial" w:hAnsi="Arial" w:cs="Arial"/>
          <w:color w:val="000000"/>
          <w:sz w:val="20"/>
          <w:szCs w:val="20"/>
          <w:lang w:eastAsia="vi-VN"/>
        </w:rPr>
        <w:t xml:space="preserve">của Thủ tướng Chính phủ phê duyệt Chương trình Chuyển đổi số Quốc </w:t>
      </w:r>
      <w:r w:rsidRPr="001246BA">
        <w:rPr>
          <w:rStyle w:val="BodyTextChar1"/>
          <w:rFonts w:ascii="Arial" w:hAnsi="Arial" w:cs="Arial"/>
          <w:color w:val="000000"/>
          <w:sz w:val="20"/>
          <w:szCs w:val="20"/>
          <w:lang w:val="en-US"/>
        </w:rPr>
        <w:t xml:space="preserve">gia </w:t>
      </w:r>
      <w:r w:rsidRPr="001246BA">
        <w:rPr>
          <w:rStyle w:val="BodyTextChar1"/>
          <w:rFonts w:ascii="Arial" w:hAnsi="Arial" w:cs="Arial"/>
          <w:color w:val="000000"/>
          <w:sz w:val="20"/>
          <w:szCs w:val="20"/>
          <w:lang w:eastAsia="vi-VN"/>
        </w:rPr>
        <w:t xml:space="preserve">đến năm </w:t>
      </w:r>
      <w:r w:rsidRPr="001246BA">
        <w:rPr>
          <w:rStyle w:val="BodyTextChar1"/>
          <w:rFonts w:ascii="Arial" w:hAnsi="Arial" w:cs="Arial"/>
          <w:color w:val="000000"/>
          <w:sz w:val="20"/>
          <w:szCs w:val="20"/>
          <w:lang w:val="en-US"/>
        </w:rPr>
        <w:t xml:space="preserve">2025, </w:t>
      </w:r>
      <w:r w:rsidRPr="001246BA">
        <w:rPr>
          <w:rStyle w:val="BodyTextChar1"/>
          <w:rFonts w:ascii="Arial" w:hAnsi="Arial" w:cs="Arial"/>
          <w:color w:val="000000"/>
          <w:sz w:val="20"/>
          <w:szCs w:val="20"/>
          <w:lang w:eastAsia="vi-VN"/>
        </w:rPr>
        <w:t xml:space="preserve">định hướng đến năm </w:t>
      </w:r>
      <w:r w:rsidRPr="001246BA">
        <w:rPr>
          <w:rStyle w:val="BodyTextChar1"/>
          <w:rFonts w:ascii="Arial" w:hAnsi="Arial" w:cs="Arial"/>
          <w:color w:val="000000"/>
          <w:sz w:val="20"/>
          <w:szCs w:val="20"/>
          <w:lang w:val="en-US"/>
        </w:rPr>
        <w:t xml:space="preserve">2030; </w:t>
      </w:r>
      <w:r w:rsidRPr="001246BA">
        <w:rPr>
          <w:rStyle w:val="BodyTextChar1"/>
          <w:rFonts w:ascii="Arial" w:hAnsi="Arial" w:cs="Arial"/>
          <w:color w:val="000000"/>
          <w:sz w:val="20"/>
          <w:szCs w:val="20"/>
          <w:lang w:eastAsia="vi-VN"/>
        </w:rPr>
        <w:t xml:space="preserve">Quyết định số 1371/QĐ-LĐTBXH ngày </w:t>
      </w:r>
      <w:r w:rsidRPr="001246BA">
        <w:rPr>
          <w:rStyle w:val="BodyTextChar1"/>
          <w:rFonts w:ascii="Arial" w:hAnsi="Arial" w:cs="Arial"/>
          <w:color w:val="000000"/>
          <w:sz w:val="20"/>
          <w:szCs w:val="20"/>
          <w:lang w:val="en-US"/>
        </w:rPr>
        <w:t xml:space="preserve">03 </w:t>
      </w:r>
      <w:r w:rsidRPr="001246BA">
        <w:rPr>
          <w:rStyle w:val="BodyTextChar1"/>
          <w:rFonts w:ascii="Arial" w:hAnsi="Arial" w:cs="Arial"/>
          <w:color w:val="000000"/>
          <w:sz w:val="20"/>
          <w:szCs w:val="20"/>
          <w:lang w:eastAsia="vi-VN"/>
        </w:rPr>
        <w:t xml:space="preserve">tháng </w:t>
      </w:r>
      <w:r w:rsidRPr="001246BA">
        <w:rPr>
          <w:rStyle w:val="BodyTextChar1"/>
          <w:rFonts w:ascii="Arial" w:hAnsi="Arial" w:cs="Arial"/>
          <w:color w:val="000000"/>
          <w:sz w:val="20"/>
          <w:szCs w:val="20"/>
          <w:lang w:val="en-US"/>
        </w:rPr>
        <w:t xml:space="preserve">12 </w:t>
      </w:r>
      <w:r w:rsidRPr="001246BA">
        <w:rPr>
          <w:rStyle w:val="BodyTextChar1"/>
          <w:rFonts w:ascii="Arial" w:hAnsi="Arial" w:cs="Arial"/>
          <w:color w:val="000000"/>
          <w:sz w:val="20"/>
          <w:szCs w:val="20"/>
          <w:lang w:eastAsia="vi-VN"/>
        </w:rPr>
        <w:t xml:space="preserve">năm </w:t>
      </w:r>
      <w:r w:rsidRPr="001246BA">
        <w:rPr>
          <w:rStyle w:val="BodyTextChar1"/>
          <w:rFonts w:ascii="Arial" w:hAnsi="Arial" w:cs="Arial"/>
          <w:color w:val="000000"/>
          <w:sz w:val="20"/>
          <w:szCs w:val="20"/>
          <w:lang w:val="en-US"/>
        </w:rPr>
        <w:t xml:space="preserve">2021 </w:t>
      </w:r>
      <w:r w:rsidRPr="001246BA">
        <w:rPr>
          <w:rStyle w:val="BodyTextChar1"/>
          <w:rFonts w:ascii="Arial" w:hAnsi="Arial" w:cs="Arial"/>
          <w:color w:val="000000"/>
          <w:sz w:val="20"/>
          <w:szCs w:val="20"/>
          <w:lang w:eastAsia="vi-VN"/>
        </w:rPr>
        <w:t xml:space="preserve">của Bộ trưởng Bộ </w:t>
      </w:r>
      <w:r w:rsidRPr="001246BA">
        <w:rPr>
          <w:rStyle w:val="BodyTextChar1"/>
          <w:rFonts w:ascii="Arial" w:hAnsi="Arial" w:cs="Arial"/>
          <w:color w:val="000000"/>
          <w:sz w:val="20"/>
          <w:szCs w:val="20"/>
          <w:lang w:val="en-US"/>
        </w:rPr>
        <w:t xml:space="preserve">Lao </w:t>
      </w:r>
      <w:r w:rsidRPr="001246BA">
        <w:rPr>
          <w:rStyle w:val="BodyTextChar1"/>
          <w:rFonts w:ascii="Arial" w:hAnsi="Arial" w:cs="Arial"/>
          <w:color w:val="000000"/>
          <w:sz w:val="20"/>
          <w:szCs w:val="20"/>
          <w:lang w:eastAsia="vi-VN"/>
        </w:rPr>
        <w:t xml:space="preserve">động </w:t>
      </w:r>
      <w:r w:rsidRPr="001246BA">
        <w:rPr>
          <w:rStyle w:val="BodyTextChar1"/>
          <w:rFonts w:ascii="Arial" w:hAnsi="Arial" w:cs="Arial"/>
          <w:color w:val="000000"/>
          <w:sz w:val="20"/>
          <w:szCs w:val="20"/>
          <w:lang w:val="en-US"/>
        </w:rPr>
        <w:t xml:space="preserve">- </w:t>
      </w:r>
      <w:r w:rsidRPr="001246BA">
        <w:rPr>
          <w:rStyle w:val="BodyTextChar1"/>
          <w:rFonts w:ascii="Arial" w:hAnsi="Arial" w:cs="Arial"/>
          <w:color w:val="000000"/>
          <w:sz w:val="20"/>
          <w:szCs w:val="20"/>
          <w:lang w:eastAsia="vi-VN"/>
        </w:rPr>
        <w:t xml:space="preserve">Thương </w:t>
      </w:r>
      <w:r w:rsidRPr="001246BA">
        <w:rPr>
          <w:rStyle w:val="BodyTextChar1"/>
          <w:rFonts w:ascii="Arial" w:hAnsi="Arial" w:cs="Arial"/>
          <w:color w:val="000000"/>
          <w:sz w:val="20"/>
          <w:szCs w:val="20"/>
          <w:lang w:val="en-US"/>
        </w:rPr>
        <w:t xml:space="preserve">binh </w:t>
      </w:r>
      <w:r w:rsidRPr="001246BA">
        <w:rPr>
          <w:rStyle w:val="BodyTextChar1"/>
          <w:rFonts w:ascii="Arial" w:hAnsi="Arial" w:cs="Arial"/>
          <w:color w:val="000000"/>
          <w:sz w:val="20"/>
          <w:szCs w:val="20"/>
          <w:lang w:eastAsia="vi-VN"/>
        </w:rPr>
        <w:t xml:space="preserve">và Xã hội về việc </w:t>
      </w:r>
      <w:r w:rsidRPr="001246BA">
        <w:rPr>
          <w:rStyle w:val="BodyTextChar1"/>
          <w:rFonts w:ascii="Arial" w:hAnsi="Arial" w:cs="Arial"/>
          <w:color w:val="000000"/>
          <w:sz w:val="20"/>
          <w:szCs w:val="20"/>
          <w:lang w:val="en-US"/>
        </w:rPr>
        <w:t xml:space="preserve">ban </w:t>
      </w:r>
      <w:r w:rsidRPr="001246BA">
        <w:rPr>
          <w:rStyle w:val="BodyTextChar1"/>
          <w:rFonts w:ascii="Arial" w:hAnsi="Arial" w:cs="Arial"/>
          <w:color w:val="000000"/>
          <w:sz w:val="20"/>
          <w:szCs w:val="20"/>
          <w:lang w:eastAsia="vi-VN"/>
        </w:rPr>
        <w:t xml:space="preserve">hành Bộ chuẩn </w:t>
      </w:r>
      <w:r w:rsidRPr="001246BA">
        <w:rPr>
          <w:rStyle w:val="BodyTextChar1"/>
          <w:rFonts w:ascii="Arial" w:hAnsi="Arial" w:cs="Arial"/>
          <w:color w:val="000000"/>
          <w:sz w:val="20"/>
          <w:szCs w:val="20"/>
          <w:lang w:val="en-US"/>
        </w:rPr>
        <w:t xml:space="preserve">trao </w:t>
      </w:r>
      <w:r w:rsidRPr="001246BA">
        <w:rPr>
          <w:rStyle w:val="BodyTextChar1"/>
          <w:rFonts w:ascii="Arial" w:hAnsi="Arial" w:cs="Arial"/>
          <w:color w:val="000000"/>
          <w:sz w:val="20"/>
          <w:szCs w:val="20"/>
          <w:lang w:eastAsia="vi-VN"/>
        </w:rPr>
        <w:t xml:space="preserve">đổi dữ liệu điện tử lĩnh vực </w:t>
      </w:r>
      <w:r w:rsidRPr="001246BA">
        <w:rPr>
          <w:rStyle w:val="BodyTextChar1"/>
          <w:rFonts w:ascii="Arial" w:hAnsi="Arial" w:cs="Arial"/>
          <w:color w:val="000000"/>
          <w:sz w:val="20"/>
          <w:szCs w:val="20"/>
          <w:lang w:val="en-US"/>
        </w:rPr>
        <w:t xml:space="preserve">Lao </w:t>
      </w:r>
      <w:r w:rsidRPr="001246BA">
        <w:rPr>
          <w:rStyle w:val="BodyTextChar1"/>
          <w:rFonts w:ascii="Arial" w:hAnsi="Arial" w:cs="Arial"/>
          <w:color w:val="000000"/>
          <w:sz w:val="20"/>
          <w:szCs w:val="20"/>
          <w:lang w:eastAsia="vi-VN"/>
        </w:rPr>
        <w:t>động, Người có công và Xã hội.</w:t>
      </w:r>
    </w:p>
    <w:p w:rsidR="00D537E6" w:rsidRPr="001246BA" w:rsidRDefault="00D537E6" w:rsidP="00772DD2">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rsidR="00D537E6" w:rsidRPr="001246BA" w:rsidRDefault="00D537E6" w:rsidP="00772DD2">
      <w:pPr>
        <w:pStyle w:val="BodyText"/>
        <w:shd w:val="clear" w:color="auto" w:fill="auto"/>
        <w:spacing w:after="0" w:line="240" w:lineRule="auto"/>
        <w:ind w:firstLine="0"/>
        <w:jc w:val="center"/>
        <w:rPr>
          <w:rFonts w:ascii="Arial" w:hAnsi="Arial" w:cs="Arial"/>
          <w:color w:val="000000"/>
          <w:sz w:val="20"/>
          <w:szCs w:val="20"/>
        </w:rPr>
      </w:pPr>
      <w:r w:rsidRPr="001246BA">
        <w:rPr>
          <w:rStyle w:val="BodyTextChar1"/>
          <w:rFonts w:ascii="Arial" w:hAnsi="Arial" w:cs="Arial"/>
          <w:b/>
          <w:bCs/>
          <w:color w:val="000000"/>
          <w:sz w:val="20"/>
          <w:szCs w:val="20"/>
          <w:lang w:eastAsia="vi-VN"/>
        </w:rPr>
        <w:t xml:space="preserve">Chương </w:t>
      </w:r>
      <w:r w:rsidRPr="001246BA">
        <w:rPr>
          <w:rStyle w:val="BodyTextChar1"/>
          <w:rFonts w:ascii="Arial" w:hAnsi="Arial" w:cs="Arial"/>
          <w:b/>
          <w:bCs/>
          <w:color w:val="000000"/>
          <w:sz w:val="20"/>
          <w:szCs w:val="20"/>
          <w:lang w:val="en-US"/>
        </w:rPr>
        <w:t>II</w:t>
      </w:r>
    </w:p>
    <w:p w:rsidR="00D537E6" w:rsidRPr="001246BA" w:rsidRDefault="00D537E6" w:rsidP="00772DD2">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1246BA">
        <w:rPr>
          <w:rStyle w:val="BodyTextChar1"/>
          <w:rFonts w:ascii="Arial" w:hAnsi="Arial" w:cs="Arial"/>
          <w:b/>
          <w:bCs/>
          <w:color w:val="000000"/>
          <w:sz w:val="20"/>
          <w:szCs w:val="20"/>
          <w:lang w:eastAsia="vi-VN"/>
        </w:rPr>
        <w:t>XÂY DỰNG CƠ SỞ DỮ LIỆU VỀ</w:t>
      </w:r>
      <w:r w:rsidRPr="001246BA">
        <w:rPr>
          <w:rStyle w:val="BodyTextChar1"/>
          <w:rFonts w:ascii="Arial" w:hAnsi="Arial" w:cs="Arial"/>
          <w:b/>
          <w:bCs/>
          <w:color w:val="000000"/>
          <w:sz w:val="20"/>
          <w:szCs w:val="20"/>
          <w:lang w:val="en-US" w:eastAsia="vi-VN"/>
        </w:rPr>
        <w:t xml:space="preserve"> </w:t>
      </w:r>
      <w:r w:rsidRPr="001246BA">
        <w:rPr>
          <w:rStyle w:val="BodyTextChar1"/>
          <w:rFonts w:ascii="Arial" w:hAnsi="Arial" w:cs="Arial"/>
          <w:b/>
          <w:bCs/>
          <w:color w:val="000000"/>
          <w:sz w:val="20"/>
          <w:szCs w:val="20"/>
          <w:lang w:eastAsia="vi-VN"/>
        </w:rPr>
        <w:t xml:space="preserve">VIỆC TÌM NGƯỜI </w:t>
      </w:r>
      <w:r w:rsidRPr="001246BA">
        <w:rPr>
          <w:rStyle w:val="BodyTextChar1"/>
          <w:rFonts w:ascii="Arial" w:hAnsi="Arial" w:cs="Arial"/>
          <w:b/>
          <w:bCs/>
          <w:color w:val="000000"/>
          <w:sz w:val="20"/>
          <w:szCs w:val="20"/>
          <w:lang w:val="en-US"/>
        </w:rPr>
        <w:t xml:space="preserve">- </w:t>
      </w:r>
      <w:r w:rsidRPr="001246BA">
        <w:rPr>
          <w:rStyle w:val="BodyTextChar1"/>
          <w:rFonts w:ascii="Arial" w:hAnsi="Arial" w:cs="Arial"/>
          <w:b/>
          <w:bCs/>
          <w:color w:val="000000"/>
          <w:sz w:val="20"/>
          <w:szCs w:val="20"/>
          <w:lang w:eastAsia="vi-VN"/>
        </w:rPr>
        <w:t>NGƯỜI TÌM VIỆC</w:t>
      </w:r>
    </w:p>
    <w:p w:rsidR="00D537E6" w:rsidRPr="001246BA" w:rsidRDefault="00D537E6" w:rsidP="00772DD2">
      <w:pPr>
        <w:pStyle w:val="BodyText"/>
        <w:shd w:val="clear" w:color="auto" w:fill="auto"/>
        <w:spacing w:after="0" w:line="240" w:lineRule="auto"/>
        <w:ind w:firstLine="0"/>
        <w:jc w:val="center"/>
        <w:rPr>
          <w:rFonts w:ascii="Arial" w:hAnsi="Arial" w:cs="Arial"/>
          <w:color w:val="000000"/>
          <w:sz w:val="20"/>
          <w:szCs w:val="20"/>
        </w:rPr>
      </w:pPr>
    </w:p>
    <w:p w:rsidR="00D537E6" w:rsidRPr="001246BA" w:rsidRDefault="00D537E6" w:rsidP="008F4B81">
      <w:pPr>
        <w:pStyle w:val="BodyText"/>
        <w:shd w:val="clear" w:color="auto" w:fill="auto"/>
        <w:spacing w:after="120" w:line="240" w:lineRule="auto"/>
        <w:ind w:firstLine="720"/>
        <w:jc w:val="both"/>
        <w:rPr>
          <w:rFonts w:ascii="Arial" w:hAnsi="Arial" w:cs="Arial"/>
          <w:color w:val="000000"/>
          <w:sz w:val="20"/>
          <w:szCs w:val="20"/>
        </w:rPr>
      </w:pPr>
      <w:r w:rsidRPr="001246BA">
        <w:rPr>
          <w:rStyle w:val="BodyTextChar1"/>
          <w:rFonts w:ascii="Arial" w:hAnsi="Arial" w:cs="Arial"/>
          <w:b/>
          <w:bCs/>
          <w:color w:val="000000"/>
          <w:sz w:val="20"/>
          <w:szCs w:val="20"/>
          <w:lang w:eastAsia="vi-VN"/>
        </w:rPr>
        <w:t xml:space="preserve">Điều </w:t>
      </w:r>
      <w:r w:rsidRPr="001246BA">
        <w:rPr>
          <w:rStyle w:val="BodyTextChar1"/>
          <w:rFonts w:ascii="Arial" w:hAnsi="Arial" w:cs="Arial"/>
          <w:b/>
          <w:bCs/>
          <w:color w:val="000000"/>
          <w:sz w:val="20"/>
          <w:szCs w:val="20"/>
          <w:lang w:val="en-US"/>
        </w:rPr>
        <w:t xml:space="preserve">6. </w:t>
      </w:r>
      <w:r w:rsidRPr="001246BA">
        <w:rPr>
          <w:rStyle w:val="BodyTextChar1"/>
          <w:rFonts w:ascii="Arial" w:hAnsi="Arial" w:cs="Arial"/>
          <w:b/>
          <w:bCs/>
          <w:color w:val="000000"/>
          <w:sz w:val="20"/>
          <w:szCs w:val="20"/>
          <w:lang w:eastAsia="vi-VN"/>
        </w:rPr>
        <w:t xml:space="preserve">Cơ sở dữ liệu việc tìm người </w:t>
      </w:r>
      <w:r w:rsidRPr="001246BA">
        <w:rPr>
          <w:rStyle w:val="BodyTextChar1"/>
          <w:rFonts w:ascii="Arial" w:hAnsi="Arial" w:cs="Arial"/>
          <w:b/>
          <w:bCs/>
          <w:color w:val="000000"/>
          <w:sz w:val="20"/>
          <w:szCs w:val="20"/>
          <w:lang w:val="en-US"/>
        </w:rPr>
        <w:t xml:space="preserve">- </w:t>
      </w:r>
      <w:r w:rsidRPr="001246BA">
        <w:rPr>
          <w:rStyle w:val="BodyTextChar1"/>
          <w:rFonts w:ascii="Arial" w:hAnsi="Arial" w:cs="Arial"/>
          <w:b/>
          <w:bCs/>
          <w:color w:val="000000"/>
          <w:sz w:val="20"/>
          <w:szCs w:val="20"/>
          <w:lang w:eastAsia="vi-VN"/>
        </w:rPr>
        <w:t>người tìm việc</w:t>
      </w:r>
    </w:p>
    <w:p w:rsidR="00D537E6" w:rsidRPr="001246BA" w:rsidRDefault="00D537E6" w:rsidP="008F4B81">
      <w:pPr>
        <w:pStyle w:val="BodyText"/>
        <w:shd w:val="clear" w:color="auto" w:fill="auto"/>
        <w:tabs>
          <w:tab w:val="left" w:pos="1070"/>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1. </w:t>
      </w:r>
      <w:r w:rsidRPr="001246BA">
        <w:rPr>
          <w:rStyle w:val="BodyTextChar1"/>
          <w:rFonts w:ascii="Arial" w:hAnsi="Arial" w:cs="Arial"/>
          <w:color w:val="000000"/>
          <w:sz w:val="20"/>
          <w:szCs w:val="20"/>
          <w:lang w:eastAsia="vi-VN"/>
        </w:rPr>
        <w:t>Cơ sở dữ liệu việc tìm người - người tìm việc là cơ sở dữ liệu chuyên ngành, tập hợp thông tin về người đang tìm việc làm và nhu cầu về việc làm mong muốn, thông tin về người sử dụng lao động đang có nhu cầu tuyển dụng lao động và vị trí việc làm mà người sử dụng lao động đang tuyển, được số hóa, lưu trữ, quản lý bằng cơ sở hạ tầng thông tin, được kết nối, chia sẻ với các cơ sở dữ liệu khác theo quy định của pháp luật.</w:t>
      </w:r>
    </w:p>
    <w:p w:rsidR="00D537E6" w:rsidRPr="001246BA" w:rsidRDefault="00D537E6" w:rsidP="008F4B81">
      <w:pPr>
        <w:pStyle w:val="BodyText"/>
        <w:shd w:val="clear" w:color="auto" w:fill="auto"/>
        <w:tabs>
          <w:tab w:val="left" w:pos="1061"/>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2. </w:t>
      </w:r>
      <w:r w:rsidRPr="001246BA">
        <w:rPr>
          <w:rStyle w:val="BodyTextChar1"/>
          <w:rFonts w:ascii="Arial" w:hAnsi="Arial" w:cs="Arial"/>
          <w:color w:val="000000"/>
          <w:sz w:val="20"/>
          <w:szCs w:val="20"/>
          <w:lang w:eastAsia="vi-VN"/>
        </w:rPr>
        <w:t>Cơ sở dữ liệu việc tìm người - người tìm việc do Bộ Lao động - Thương binh và Xã hội xây dựng, quản lý thống nhất bao gồm:</w:t>
      </w:r>
    </w:p>
    <w:p w:rsidR="00D537E6" w:rsidRPr="001246BA" w:rsidRDefault="00D537E6" w:rsidP="008F4B81">
      <w:pPr>
        <w:pStyle w:val="BodyText"/>
        <w:shd w:val="clear" w:color="auto" w:fill="auto"/>
        <w:tabs>
          <w:tab w:val="left" w:pos="1129"/>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a) </w:t>
      </w:r>
      <w:r w:rsidRPr="001246BA">
        <w:rPr>
          <w:rStyle w:val="BodyTextChar1"/>
          <w:rFonts w:ascii="Arial" w:hAnsi="Arial" w:cs="Arial"/>
          <w:color w:val="000000"/>
          <w:sz w:val="20"/>
          <w:szCs w:val="20"/>
          <w:lang w:eastAsia="vi-VN"/>
        </w:rPr>
        <w:t>Cơ sở dữ liệu việc tìm người.</w:t>
      </w:r>
    </w:p>
    <w:p w:rsidR="00D537E6" w:rsidRPr="001246BA" w:rsidRDefault="00D537E6" w:rsidP="008F4B81">
      <w:pPr>
        <w:pStyle w:val="BodyText"/>
        <w:shd w:val="clear" w:color="auto" w:fill="auto"/>
        <w:tabs>
          <w:tab w:val="left" w:pos="1123"/>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b) </w:t>
      </w:r>
      <w:r w:rsidRPr="001246BA">
        <w:rPr>
          <w:rStyle w:val="BodyTextChar1"/>
          <w:rFonts w:ascii="Arial" w:hAnsi="Arial" w:cs="Arial"/>
          <w:color w:val="000000"/>
          <w:sz w:val="20"/>
          <w:szCs w:val="20"/>
          <w:lang w:eastAsia="vi-VN"/>
        </w:rPr>
        <w:t>Cơ sở dữ liệu người tìm việc.</w:t>
      </w:r>
    </w:p>
    <w:p w:rsidR="00D537E6" w:rsidRPr="001246BA" w:rsidRDefault="00D537E6" w:rsidP="008F4B81">
      <w:pPr>
        <w:pStyle w:val="BodyText"/>
        <w:shd w:val="clear" w:color="auto" w:fill="auto"/>
        <w:spacing w:after="120" w:line="240" w:lineRule="auto"/>
        <w:ind w:firstLine="720"/>
        <w:jc w:val="both"/>
        <w:rPr>
          <w:rFonts w:ascii="Arial" w:hAnsi="Arial" w:cs="Arial"/>
          <w:color w:val="000000"/>
          <w:sz w:val="20"/>
          <w:szCs w:val="20"/>
          <w:lang w:val="en-US"/>
        </w:rPr>
      </w:pPr>
      <w:r w:rsidRPr="001246BA">
        <w:rPr>
          <w:rStyle w:val="BodyTextChar1"/>
          <w:rFonts w:ascii="Arial" w:hAnsi="Arial" w:cs="Arial"/>
          <w:b/>
          <w:bCs/>
          <w:color w:val="000000"/>
          <w:sz w:val="20"/>
          <w:szCs w:val="20"/>
          <w:lang w:eastAsia="vi-VN"/>
        </w:rPr>
        <w:t>Điều 7. Xây dựng cơ sở dữ liệu việc tìm người</w:t>
      </w:r>
    </w:p>
    <w:p w:rsidR="00D537E6" w:rsidRPr="001246BA" w:rsidRDefault="00D537E6" w:rsidP="008F4B81">
      <w:pPr>
        <w:pStyle w:val="BodyText"/>
        <w:shd w:val="clear" w:color="auto" w:fill="auto"/>
        <w:tabs>
          <w:tab w:val="left" w:pos="1061"/>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1. </w:t>
      </w:r>
      <w:r w:rsidRPr="001246BA">
        <w:rPr>
          <w:rStyle w:val="BodyTextChar1"/>
          <w:rFonts w:ascii="Arial" w:hAnsi="Arial" w:cs="Arial"/>
          <w:color w:val="000000"/>
          <w:sz w:val="20"/>
          <w:szCs w:val="20"/>
          <w:lang w:eastAsia="vi-VN"/>
        </w:rPr>
        <w:t>Cơ sở dữ liệu việc tìm người bao gồm các thông tin về người sử dụng lao động, vị trí việc làm mà người sử dụng lao động có nhu cầu tuyển dụng.</w:t>
      </w:r>
    </w:p>
    <w:p w:rsidR="00D537E6" w:rsidRPr="001246BA" w:rsidRDefault="00D537E6" w:rsidP="008F4B81">
      <w:pPr>
        <w:pStyle w:val="BodyText"/>
        <w:shd w:val="clear" w:color="auto" w:fill="auto"/>
        <w:tabs>
          <w:tab w:val="left" w:pos="1085"/>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2. </w:t>
      </w:r>
      <w:r w:rsidRPr="001246BA">
        <w:rPr>
          <w:rStyle w:val="BodyTextChar1"/>
          <w:rFonts w:ascii="Arial" w:hAnsi="Arial" w:cs="Arial"/>
          <w:color w:val="000000"/>
          <w:sz w:val="20"/>
          <w:szCs w:val="20"/>
          <w:lang w:eastAsia="vi-VN"/>
        </w:rPr>
        <w:t>Thông tin trong cơ sở dữ liệu việc tìm người được xác lập từ các nguồn sau:</w:t>
      </w:r>
    </w:p>
    <w:p w:rsidR="00D537E6" w:rsidRPr="001246BA" w:rsidRDefault="00D537E6" w:rsidP="008F4B81">
      <w:pPr>
        <w:pStyle w:val="BodyText"/>
        <w:shd w:val="clear" w:color="auto" w:fill="auto"/>
        <w:tabs>
          <w:tab w:val="left" w:pos="1085"/>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a) </w:t>
      </w:r>
      <w:r w:rsidRPr="001246BA">
        <w:rPr>
          <w:rStyle w:val="BodyTextChar1"/>
          <w:rFonts w:ascii="Arial" w:hAnsi="Arial" w:cs="Arial"/>
          <w:color w:val="000000"/>
          <w:sz w:val="20"/>
          <w:szCs w:val="20"/>
          <w:lang w:eastAsia="vi-VN"/>
        </w:rPr>
        <w:t>Thông tin đăng ký nhu cầu tuyển dụng lao động của người sử dụng lao động thông qua ứng dụng điện tử đăng ký việc tìm người - người tìm việc hoặc các ứng dụng khác có liên quan.</w:t>
      </w:r>
    </w:p>
    <w:p w:rsidR="00D537E6" w:rsidRPr="001246BA" w:rsidRDefault="00D537E6" w:rsidP="008F4B81">
      <w:pPr>
        <w:pStyle w:val="BodyText"/>
        <w:shd w:val="clear" w:color="auto" w:fill="auto"/>
        <w:tabs>
          <w:tab w:val="left" w:pos="1104"/>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b) </w:t>
      </w:r>
      <w:r w:rsidRPr="001246BA">
        <w:rPr>
          <w:rStyle w:val="BodyTextChar1"/>
          <w:rFonts w:ascii="Arial" w:hAnsi="Arial" w:cs="Arial"/>
          <w:color w:val="000000"/>
          <w:sz w:val="20"/>
          <w:szCs w:val="20"/>
          <w:lang w:eastAsia="vi-VN"/>
        </w:rPr>
        <w:t>Thông tin việc tìm người được số hóa, chuẩn hóa từ nghiệp vụ thu thập, cập nhật thông tin về nhu cầu tuyển dụng lao động của người sử dụng lao động, nghiệp vụ về dịch vụ việc làm.</w:t>
      </w:r>
    </w:p>
    <w:p w:rsidR="00D537E6" w:rsidRPr="001246BA" w:rsidRDefault="00D537E6" w:rsidP="008F4B81">
      <w:pPr>
        <w:pStyle w:val="BodyText"/>
        <w:shd w:val="clear" w:color="auto" w:fill="auto"/>
        <w:tabs>
          <w:tab w:val="left" w:pos="1099"/>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c) </w:t>
      </w:r>
      <w:r w:rsidRPr="001246BA">
        <w:rPr>
          <w:rStyle w:val="BodyTextChar1"/>
          <w:rFonts w:ascii="Arial" w:hAnsi="Arial" w:cs="Arial"/>
          <w:color w:val="000000"/>
          <w:sz w:val="20"/>
          <w:szCs w:val="20"/>
          <w:lang w:eastAsia="vi-VN"/>
        </w:rPr>
        <w:t xml:space="preserve">Thông </w:t>
      </w:r>
      <w:r w:rsidRPr="001246BA">
        <w:rPr>
          <w:rStyle w:val="BodyTextChar1"/>
          <w:rFonts w:ascii="Arial" w:hAnsi="Arial" w:cs="Arial"/>
          <w:color w:val="000000"/>
          <w:sz w:val="20"/>
          <w:szCs w:val="20"/>
          <w:lang w:val="en-US"/>
        </w:rPr>
        <w:t xml:space="preserve">tin </w:t>
      </w:r>
      <w:r w:rsidRPr="001246BA">
        <w:rPr>
          <w:rStyle w:val="BodyTextChar1"/>
          <w:rFonts w:ascii="Arial" w:hAnsi="Arial" w:cs="Arial"/>
          <w:color w:val="000000"/>
          <w:sz w:val="20"/>
          <w:szCs w:val="20"/>
          <w:lang w:eastAsia="vi-VN"/>
        </w:rPr>
        <w:t xml:space="preserve">được kết nối, </w:t>
      </w:r>
      <w:r w:rsidRPr="001246BA">
        <w:rPr>
          <w:rStyle w:val="BodyTextChar1"/>
          <w:rFonts w:ascii="Arial" w:hAnsi="Arial" w:cs="Arial"/>
          <w:color w:val="000000"/>
          <w:sz w:val="20"/>
          <w:szCs w:val="20"/>
          <w:lang w:val="en-US"/>
        </w:rPr>
        <w:t xml:space="preserve">chia </w:t>
      </w:r>
      <w:r w:rsidRPr="001246BA">
        <w:rPr>
          <w:rStyle w:val="BodyTextChar1"/>
          <w:rFonts w:ascii="Arial" w:hAnsi="Arial" w:cs="Arial"/>
          <w:color w:val="000000"/>
          <w:sz w:val="20"/>
          <w:szCs w:val="20"/>
          <w:lang w:eastAsia="vi-VN"/>
        </w:rPr>
        <w:t xml:space="preserve">sẻ với cơ sở dữ liệu quốc </w:t>
      </w:r>
      <w:r w:rsidRPr="001246BA">
        <w:rPr>
          <w:rStyle w:val="BodyTextChar1"/>
          <w:rFonts w:ascii="Arial" w:hAnsi="Arial" w:cs="Arial"/>
          <w:color w:val="000000"/>
          <w:sz w:val="20"/>
          <w:szCs w:val="20"/>
          <w:lang w:val="en-US"/>
        </w:rPr>
        <w:t xml:space="preserve">gia </w:t>
      </w:r>
      <w:r w:rsidRPr="001246BA">
        <w:rPr>
          <w:rStyle w:val="BodyTextChar1"/>
          <w:rFonts w:ascii="Arial" w:hAnsi="Arial" w:cs="Arial"/>
          <w:color w:val="000000"/>
          <w:sz w:val="20"/>
          <w:szCs w:val="20"/>
          <w:lang w:eastAsia="vi-VN"/>
        </w:rPr>
        <w:t xml:space="preserve">về đăng ký </w:t>
      </w:r>
      <w:r w:rsidRPr="001246BA">
        <w:rPr>
          <w:rStyle w:val="BodyTextChar1"/>
          <w:rFonts w:ascii="Arial" w:hAnsi="Arial" w:cs="Arial"/>
          <w:color w:val="000000"/>
          <w:sz w:val="20"/>
          <w:szCs w:val="20"/>
          <w:lang w:val="en-US"/>
        </w:rPr>
        <w:t xml:space="preserve">doanh </w:t>
      </w:r>
      <w:r w:rsidRPr="001246BA">
        <w:rPr>
          <w:rStyle w:val="BodyTextChar1"/>
          <w:rFonts w:ascii="Arial" w:hAnsi="Arial" w:cs="Arial"/>
          <w:color w:val="000000"/>
          <w:sz w:val="20"/>
          <w:szCs w:val="20"/>
          <w:lang w:eastAsia="vi-VN"/>
        </w:rPr>
        <w:t xml:space="preserve">nghiệp, cơ sở dữ liệu quốc </w:t>
      </w:r>
      <w:r w:rsidRPr="001246BA">
        <w:rPr>
          <w:rStyle w:val="BodyTextChar1"/>
          <w:rFonts w:ascii="Arial" w:hAnsi="Arial" w:cs="Arial"/>
          <w:color w:val="000000"/>
          <w:sz w:val="20"/>
          <w:szCs w:val="20"/>
          <w:lang w:val="en-US"/>
        </w:rPr>
        <w:t xml:space="preserve">gia </w:t>
      </w:r>
      <w:r w:rsidRPr="001246BA">
        <w:rPr>
          <w:rStyle w:val="BodyTextChar1"/>
          <w:rFonts w:ascii="Arial" w:hAnsi="Arial" w:cs="Arial"/>
          <w:color w:val="000000"/>
          <w:sz w:val="20"/>
          <w:szCs w:val="20"/>
          <w:lang w:eastAsia="vi-VN"/>
        </w:rPr>
        <w:t>về bảo hiểm xã hội.</w:t>
      </w:r>
    </w:p>
    <w:p w:rsidR="00D537E6" w:rsidRPr="001246BA" w:rsidRDefault="00D537E6" w:rsidP="008F4B81">
      <w:pPr>
        <w:pStyle w:val="BodyText"/>
        <w:shd w:val="clear" w:color="auto" w:fill="auto"/>
        <w:tabs>
          <w:tab w:val="left" w:pos="1089"/>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3. </w:t>
      </w:r>
      <w:r w:rsidRPr="001246BA">
        <w:rPr>
          <w:rStyle w:val="BodyTextChar1"/>
          <w:rFonts w:ascii="Arial" w:hAnsi="Arial" w:cs="Arial"/>
          <w:color w:val="000000"/>
          <w:sz w:val="20"/>
          <w:szCs w:val="20"/>
          <w:lang w:eastAsia="vi-VN"/>
        </w:rPr>
        <w:t xml:space="preserve">Thông </w:t>
      </w:r>
      <w:r w:rsidRPr="001246BA">
        <w:rPr>
          <w:rStyle w:val="BodyTextChar1"/>
          <w:rFonts w:ascii="Arial" w:hAnsi="Arial" w:cs="Arial"/>
          <w:color w:val="000000"/>
          <w:sz w:val="20"/>
          <w:szCs w:val="20"/>
          <w:lang w:val="en-US"/>
        </w:rPr>
        <w:t xml:space="preserve">tin trong </w:t>
      </w:r>
      <w:r w:rsidRPr="001246BA">
        <w:rPr>
          <w:rStyle w:val="BodyTextChar1"/>
          <w:rFonts w:ascii="Arial" w:hAnsi="Arial" w:cs="Arial"/>
          <w:color w:val="000000"/>
          <w:sz w:val="20"/>
          <w:szCs w:val="20"/>
          <w:lang w:eastAsia="vi-VN"/>
        </w:rPr>
        <w:t xml:space="preserve">cơ sở dữ liệu việc tìm người được điều chỉnh, cập nhật từ các nguồn </w:t>
      </w:r>
      <w:r w:rsidRPr="001246BA">
        <w:rPr>
          <w:rStyle w:val="BodyTextChar1"/>
          <w:rFonts w:ascii="Arial" w:hAnsi="Arial" w:cs="Arial"/>
          <w:color w:val="000000"/>
          <w:sz w:val="20"/>
          <w:szCs w:val="20"/>
          <w:lang w:val="en-US"/>
        </w:rPr>
        <w:t>sau:</w:t>
      </w:r>
    </w:p>
    <w:p w:rsidR="00D537E6" w:rsidRPr="001246BA" w:rsidRDefault="00D537E6" w:rsidP="008F4B81">
      <w:pPr>
        <w:pStyle w:val="BodyText"/>
        <w:shd w:val="clear" w:color="auto" w:fill="auto"/>
        <w:tabs>
          <w:tab w:val="left" w:pos="1099"/>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a) </w:t>
      </w:r>
      <w:r w:rsidRPr="001246BA">
        <w:rPr>
          <w:rStyle w:val="BodyTextChar1"/>
          <w:rFonts w:ascii="Arial" w:hAnsi="Arial" w:cs="Arial"/>
          <w:color w:val="000000"/>
          <w:sz w:val="20"/>
          <w:szCs w:val="20"/>
          <w:lang w:eastAsia="vi-VN"/>
        </w:rPr>
        <w:t xml:space="preserve">Kết quả của quá trình thực hiện các thủ tục, nghiệp vụ về thông </w:t>
      </w:r>
      <w:r w:rsidRPr="001246BA">
        <w:rPr>
          <w:rStyle w:val="BodyTextChar1"/>
          <w:rFonts w:ascii="Arial" w:hAnsi="Arial" w:cs="Arial"/>
          <w:color w:val="000000"/>
          <w:sz w:val="20"/>
          <w:szCs w:val="20"/>
          <w:lang w:val="en-US"/>
        </w:rPr>
        <w:t xml:space="preserve">tin </w:t>
      </w:r>
      <w:r w:rsidRPr="001246BA">
        <w:rPr>
          <w:rStyle w:val="BodyTextChar1"/>
          <w:rFonts w:ascii="Arial" w:hAnsi="Arial" w:cs="Arial"/>
          <w:color w:val="000000"/>
          <w:sz w:val="20"/>
          <w:szCs w:val="20"/>
          <w:lang w:eastAsia="vi-VN"/>
        </w:rPr>
        <w:t xml:space="preserve">thị trường </w:t>
      </w:r>
      <w:r w:rsidRPr="001246BA">
        <w:rPr>
          <w:rStyle w:val="BodyTextChar1"/>
          <w:rFonts w:ascii="Arial" w:hAnsi="Arial" w:cs="Arial"/>
          <w:color w:val="000000"/>
          <w:sz w:val="20"/>
          <w:szCs w:val="20"/>
          <w:lang w:val="en-US"/>
        </w:rPr>
        <w:t xml:space="preserve">lao </w:t>
      </w:r>
      <w:r w:rsidRPr="001246BA">
        <w:rPr>
          <w:rStyle w:val="BodyTextChar1"/>
          <w:rFonts w:ascii="Arial" w:hAnsi="Arial" w:cs="Arial"/>
          <w:color w:val="000000"/>
          <w:sz w:val="20"/>
          <w:szCs w:val="20"/>
          <w:lang w:eastAsia="vi-VN"/>
        </w:rPr>
        <w:t>động, dịch vụ việc làm.</w:t>
      </w:r>
    </w:p>
    <w:p w:rsidR="00D537E6" w:rsidRPr="001246BA" w:rsidRDefault="00D537E6" w:rsidP="008F4B81">
      <w:pPr>
        <w:pStyle w:val="BodyText"/>
        <w:shd w:val="clear" w:color="auto" w:fill="auto"/>
        <w:tabs>
          <w:tab w:val="left" w:pos="1113"/>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b) </w:t>
      </w:r>
      <w:r w:rsidRPr="001246BA">
        <w:rPr>
          <w:rStyle w:val="BodyTextChar1"/>
          <w:rFonts w:ascii="Arial" w:hAnsi="Arial" w:cs="Arial"/>
          <w:color w:val="000000"/>
          <w:sz w:val="20"/>
          <w:szCs w:val="20"/>
          <w:lang w:eastAsia="vi-VN"/>
        </w:rPr>
        <w:t xml:space="preserve">Đề xuất sửa đổi, bổ </w:t>
      </w:r>
      <w:r w:rsidRPr="001246BA">
        <w:rPr>
          <w:rStyle w:val="BodyTextChar1"/>
          <w:rFonts w:ascii="Arial" w:hAnsi="Arial" w:cs="Arial"/>
          <w:color w:val="000000"/>
          <w:sz w:val="20"/>
          <w:szCs w:val="20"/>
          <w:lang w:val="en-US"/>
        </w:rPr>
        <w:t xml:space="preserve">sung </w:t>
      </w:r>
      <w:r w:rsidRPr="001246BA">
        <w:rPr>
          <w:rStyle w:val="BodyTextChar1"/>
          <w:rFonts w:ascii="Arial" w:hAnsi="Arial" w:cs="Arial"/>
          <w:color w:val="000000"/>
          <w:sz w:val="20"/>
          <w:szCs w:val="20"/>
          <w:lang w:eastAsia="vi-VN"/>
        </w:rPr>
        <w:t xml:space="preserve">của các cơ </w:t>
      </w:r>
      <w:r w:rsidRPr="001246BA">
        <w:rPr>
          <w:rStyle w:val="BodyTextChar1"/>
          <w:rFonts w:ascii="Arial" w:hAnsi="Arial" w:cs="Arial"/>
          <w:color w:val="000000"/>
          <w:sz w:val="20"/>
          <w:szCs w:val="20"/>
          <w:lang w:val="en-US"/>
        </w:rPr>
        <w:t xml:space="preserve">quan, </w:t>
      </w:r>
      <w:r w:rsidRPr="001246BA">
        <w:rPr>
          <w:rStyle w:val="BodyTextChar1"/>
          <w:rFonts w:ascii="Arial" w:hAnsi="Arial" w:cs="Arial"/>
          <w:color w:val="000000"/>
          <w:sz w:val="20"/>
          <w:szCs w:val="20"/>
          <w:lang w:eastAsia="vi-VN"/>
        </w:rPr>
        <w:t xml:space="preserve">tổ chức, cá nhân </w:t>
      </w:r>
      <w:r w:rsidRPr="001246BA">
        <w:rPr>
          <w:rStyle w:val="BodyTextChar1"/>
          <w:rFonts w:ascii="Arial" w:hAnsi="Arial" w:cs="Arial"/>
          <w:color w:val="000000"/>
          <w:sz w:val="20"/>
          <w:szCs w:val="20"/>
          <w:lang w:val="en-US"/>
        </w:rPr>
        <w:t xml:space="preserve">khi </w:t>
      </w:r>
      <w:r w:rsidRPr="001246BA">
        <w:rPr>
          <w:rStyle w:val="BodyTextChar1"/>
          <w:rFonts w:ascii="Arial" w:hAnsi="Arial" w:cs="Arial"/>
          <w:color w:val="000000"/>
          <w:sz w:val="20"/>
          <w:szCs w:val="20"/>
          <w:lang w:eastAsia="vi-VN"/>
        </w:rPr>
        <w:t xml:space="preserve">có </w:t>
      </w:r>
      <w:r w:rsidRPr="001246BA">
        <w:rPr>
          <w:rStyle w:val="BodyTextChar1"/>
          <w:rFonts w:ascii="Arial" w:hAnsi="Arial" w:cs="Arial"/>
          <w:color w:val="000000"/>
          <w:sz w:val="20"/>
          <w:szCs w:val="20"/>
          <w:lang w:val="en-US"/>
        </w:rPr>
        <w:t xml:space="preserve">thay </w:t>
      </w:r>
      <w:r w:rsidRPr="001246BA">
        <w:rPr>
          <w:rStyle w:val="BodyTextChar1"/>
          <w:rFonts w:ascii="Arial" w:hAnsi="Arial" w:cs="Arial"/>
          <w:color w:val="000000"/>
          <w:sz w:val="20"/>
          <w:szCs w:val="20"/>
          <w:lang w:eastAsia="vi-VN"/>
        </w:rPr>
        <w:t xml:space="preserve">đổi hoặc phát hiện các thông </w:t>
      </w:r>
      <w:r w:rsidRPr="001246BA">
        <w:rPr>
          <w:rStyle w:val="BodyTextChar1"/>
          <w:rFonts w:ascii="Arial" w:hAnsi="Arial" w:cs="Arial"/>
          <w:color w:val="000000"/>
          <w:sz w:val="20"/>
          <w:szCs w:val="20"/>
          <w:lang w:val="en-US"/>
        </w:rPr>
        <w:t xml:space="preserve">tin trong </w:t>
      </w:r>
      <w:r w:rsidRPr="001246BA">
        <w:rPr>
          <w:rStyle w:val="BodyTextChar1"/>
          <w:rFonts w:ascii="Arial" w:hAnsi="Arial" w:cs="Arial"/>
          <w:color w:val="000000"/>
          <w:sz w:val="20"/>
          <w:szCs w:val="20"/>
          <w:lang w:eastAsia="vi-VN"/>
        </w:rPr>
        <w:t>cơ sở dữ liệu việc tìm người chưa đầy đủ, chính xác.</w:t>
      </w:r>
    </w:p>
    <w:p w:rsidR="00D537E6" w:rsidRPr="001246BA" w:rsidRDefault="00D537E6" w:rsidP="008F4B81">
      <w:pPr>
        <w:pStyle w:val="BodyText"/>
        <w:shd w:val="clear" w:color="auto" w:fill="auto"/>
        <w:tabs>
          <w:tab w:val="left" w:pos="1113"/>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c) </w:t>
      </w:r>
      <w:r w:rsidRPr="001246BA">
        <w:rPr>
          <w:rStyle w:val="BodyTextChar1"/>
          <w:rFonts w:ascii="Arial" w:hAnsi="Arial" w:cs="Arial"/>
          <w:color w:val="000000"/>
          <w:sz w:val="20"/>
          <w:szCs w:val="20"/>
          <w:lang w:eastAsia="vi-VN"/>
        </w:rPr>
        <w:t xml:space="preserve">Từ các cơ sở dữ liệu khác có liên </w:t>
      </w:r>
      <w:r w:rsidRPr="001246BA">
        <w:rPr>
          <w:rStyle w:val="BodyTextChar1"/>
          <w:rFonts w:ascii="Arial" w:hAnsi="Arial" w:cs="Arial"/>
          <w:color w:val="000000"/>
          <w:sz w:val="20"/>
          <w:szCs w:val="20"/>
          <w:lang w:val="en-US"/>
        </w:rPr>
        <w:t xml:space="preserve">quan khi </w:t>
      </w:r>
      <w:r w:rsidRPr="001246BA">
        <w:rPr>
          <w:rStyle w:val="BodyTextChar1"/>
          <w:rFonts w:ascii="Arial" w:hAnsi="Arial" w:cs="Arial"/>
          <w:color w:val="000000"/>
          <w:sz w:val="20"/>
          <w:szCs w:val="20"/>
          <w:lang w:eastAsia="vi-VN"/>
        </w:rPr>
        <w:t xml:space="preserve">có </w:t>
      </w:r>
      <w:r w:rsidRPr="001246BA">
        <w:rPr>
          <w:rStyle w:val="BodyTextChar1"/>
          <w:rFonts w:ascii="Arial" w:hAnsi="Arial" w:cs="Arial"/>
          <w:color w:val="000000"/>
          <w:sz w:val="20"/>
          <w:szCs w:val="20"/>
          <w:lang w:val="en-US"/>
        </w:rPr>
        <w:t xml:space="preserve">thay </w:t>
      </w:r>
      <w:r w:rsidRPr="001246BA">
        <w:rPr>
          <w:rStyle w:val="BodyTextChar1"/>
          <w:rFonts w:ascii="Arial" w:hAnsi="Arial" w:cs="Arial"/>
          <w:color w:val="000000"/>
          <w:sz w:val="20"/>
          <w:szCs w:val="20"/>
          <w:lang w:eastAsia="vi-VN"/>
        </w:rPr>
        <w:t>đổi.</w:t>
      </w:r>
    </w:p>
    <w:p w:rsidR="00D537E6" w:rsidRPr="001246BA" w:rsidRDefault="00D537E6" w:rsidP="008F4B81">
      <w:pPr>
        <w:pStyle w:val="BodyText"/>
        <w:shd w:val="clear" w:color="auto" w:fill="auto"/>
        <w:tabs>
          <w:tab w:val="left" w:pos="1089"/>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4. </w:t>
      </w:r>
      <w:r w:rsidRPr="001246BA">
        <w:rPr>
          <w:rStyle w:val="BodyTextChar1"/>
          <w:rFonts w:ascii="Arial" w:hAnsi="Arial" w:cs="Arial"/>
          <w:color w:val="000000"/>
          <w:sz w:val="20"/>
          <w:szCs w:val="20"/>
          <w:lang w:eastAsia="vi-VN"/>
        </w:rPr>
        <w:t xml:space="preserve">Mẫu biểu: Mẫu số </w:t>
      </w:r>
      <w:r w:rsidRPr="001246BA">
        <w:rPr>
          <w:rStyle w:val="BodyTextChar1"/>
          <w:rFonts w:ascii="Arial" w:hAnsi="Arial" w:cs="Arial"/>
          <w:color w:val="000000"/>
          <w:sz w:val="20"/>
          <w:szCs w:val="20"/>
          <w:lang w:val="en-US"/>
        </w:rPr>
        <w:t xml:space="preserve">01 </w:t>
      </w:r>
      <w:r w:rsidRPr="001246BA">
        <w:rPr>
          <w:rStyle w:val="BodyTextChar1"/>
          <w:rFonts w:ascii="Arial" w:hAnsi="Arial" w:cs="Arial"/>
          <w:color w:val="000000"/>
          <w:sz w:val="20"/>
          <w:szCs w:val="20"/>
          <w:lang w:eastAsia="vi-VN"/>
        </w:rPr>
        <w:t xml:space="preserve">Phụ lục </w:t>
      </w:r>
      <w:r w:rsidRPr="001246BA">
        <w:rPr>
          <w:rStyle w:val="BodyTextChar1"/>
          <w:rFonts w:ascii="Arial" w:hAnsi="Arial" w:cs="Arial"/>
          <w:color w:val="000000"/>
          <w:sz w:val="20"/>
          <w:szCs w:val="20"/>
          <w:lang w:val="en-US"/>
        </w:rPr>
        <w:t xml:space="preserve">ban </w:t>
      </w:r>
      <w:r w:rsidRPr="001246BA">
        <w:rPr>
          <w:rStyle w:val="BodyTextChar1"/>
          <w:rFonts w:ascii="Arial" w:hAnsi="Arial" w:cs="Arial"/>
          <w:color w:val="000000"/>
          <w:sz w:val="20"/>
          <w:szCs w:val="20"/>
          <w:lang w:eastAsia="vi-VN"/>
        </w:rPr>
        <w:t xml:space="preserve">hành kèm </w:t>
      </w:r>
      <w:r w:rsidRPr="001246BA">
        <w:rPr>
          <w:rStyle w:val="BodyTextChar1"/>
          <w:rFonts w:ascii="Arial" w:hAnsi="Arial" w:cs="Arial"/>
          <w:color w:val="000000"/>
          <w:sz w:val="20"/>
          <w:szCs w:val="20"/>
          <w:lang w:val="en-US"/>
        </w:rPr>
        <w:t xml:space="preserve">theo </w:t>
      </w:r>
      <w:r w:rsidRPr="001246BA">
        <w:rPr>
          <w:rStyle w:val="BodyTextChar1"/>
          <w:rFonts w:ascii="Arial" w:hAnsi="Arial" w:cs="Arial"/>
          <w:color w:val="000000"/>
          <w:sz w:val="20"/>
          <w:szCs w:val="20"/>
          <w:lang w:eastAsia="vi-VN"/>
        </w:rPr>
        <w:t xml:space="preserve">Thông tư này hoặc Mẫu số </w:t>
      </w:r>
      <w:r w:rsidRPr="001246BA">
        <w:rPr>
          <w:rStyle w:val="BodyTextChar1"/>
          <w:rFonts w:ascii="Arial" w:hAnsi="Arial" w:cs="Arial"/>
          <w:color w:val="000000"/>
          <w:sz w:val="20"/>
          <w:szCs w:val="20"/>
          <w:lang w:val="en-US"/>
        </w:rPr>
        <w:t xml:space="preserve">03/PLI, 03a/PLI ban </w:t>
      </w:r>
      <w:r w:rsidRPr="001246BA">
        <w:rPr>
          <w:rStyle w:val="BodyTextChar1"/>
          <w:rFonts w:ascii="Arial" w:hAnsi="Arial" w:cs="Arial"/>
          <w:color w:val="000000"/>
          <w:sz w:val="20"/>
          <w:szCs w:val="20"/>
          <w:lang w:eastAsia="vi-VN"/>
        </w:rPr>
        <w:t xml:space="preserve">hành kèm </w:t>
      </w:r>
      <w:r w:rsidRPr="001246BA">
        <w:rPr>
          <w:rStyle w:val="BodyTextChar1"/>
          <w:rFonts w:ascii="Arial" w:hAnsi="Arial" w:cs="Arial"/>
          <w:color w:val="000000"/>
          <w:sz w:val="20"/>
          <w:szCs w:val="20"/>
          <w:lang w:val="en-US"/>
        </w:rPr>
        <w:t xml:space="preserve">theo </w:t>
      </w:r>
      <w:r w:rsidRPr="001246BA">
        <w:rPr>
          <w:rStyle w:val="BodyTextChar1"/>
          <w:rFonts w:ascii="Arial" w:hAnsi="Arial" w:cs="Arial"/>
          <w:color w:val="000000"/>
          <w:sz w:val="20"/>
          <w:szCs w:val="20"/>
          <w:lang w:eastAsia="vi-VN"/>
        </w:rPr>
        <w:t xml:space="preserve">Nghị định số 23/2021/NĐ-CP ngày </w:t>
      </w:r>
      <w:r w:rsidRPr="001246BA">
        <w:rPr>
          <w:rStyle w:val="BodyTextChar1"/>
          <w:rFonts w:ascii="Arial" w:hAnsi="Arial" w:cs="Arial"/>
          <w:color w:val="000000"/>
          <w:sz w:val="20"/>
          <w:szCs w:val="20"/>
          <w:lang w:val="en-US"/>
        </w:rPr>
        <w:t xml:space="preserve">19/03/2021 </w:t>
      </w:r>
      <w:r w:rsidRPr="001246BA">
        <w:rPr>
          <w:rStyle w:val="BodyTextChar1"/>
          <w:rFonts w:ascii="Arial" w:hAnsi="Arial" w:cs="Arial"/>
          <w:color w:val="000000"/>
          <w:sz w:val="20"/>
          <w:szCs w:val="20"/>
          <w:lang w:eastAsia="vi-VN"/>
        </w:rPr>
        <w:t xml:space="preserve">của Chính phủ </w:t>
      </w:r>
      <w:r w:rsidRPr="001246BA">
        <w:rPr>
          <w:rStyle w:val="BodyTextChar1"/>
          <w:rFonts w:ascii="Arial" w:hAnsi="Arial" w:cs="Arial"/>
          <w:color w:val="000000"/>
          <w:sz w:val="20"/>
          <w:szCs w:val="20"/>
          <w:lang w:val="en-US"/>
        </w:rPr>
        <w:t xml:space="preserve">quy </w:t>
      </w:r>
      <w:r w:rsidRPr="001246BA">
        <w:rPr>
          <w:rStyle w:val="BodyTextChar1"/>
          <w:rFonts w:ascii="Arial" w:hAnsi="Arial" w:cs="Arial"/>
          <w:color w:val="000000"/>
          <w:sz w:val="20"/>
          <w:szCs w:val="20"/>
          <w:lang w:eastAsia="vi-VN"/>
        </w:rPr>
        <w:t xml:space="preserve">định </w:t>
      </w:r>
      <w:r w:rsidRPr="001246BA">
        <w:rPr>
          <w:rStyle w:val="BodyTextChar1"/>
          <w:rFonts w:ascii="Arial" w:hAnsi="Arial" w:cs="Arial"/>
          <w:color w:val="000000"/>
          <w:sz w:val="20"/>
          <w:szCs w:val="20"/>
          <w:lang w:val="en-US"/>
        </w:rPr>
        <w:t xml:space="preserve">chi </w:t>
      </w:r>
      <w:r w:rsidRPr="001246BA">
        <w:rPr>
          <w:rStyle w:val="BodyTextChar1"/>
          <w:rFonts w:ascii="Arial" w:hAnsi="Arial" w:cs="Arial"/>
          <w:color w:val="000000"/>
          <w:sz w:val="20"/>
          <w:szCs w:val="20"/>
          <w:lang w:eastAsia="vi-VN"/>
        </w:rPr>
        <w:t xml:space="preserve">tiết khoản </w:t>
      </w:r>
      <w:r w:rsidRPr="001246BA">
        <w:rPr>
          <w:rStyle w:val="BodyTextChar1"/>
          <w:rFonts w:ascii="Arial" w:hAnsi="Arial" w:cs="Arial"/>
          <w:color w:val="000000"/>
          <w:sz w:val="20"/>
          <w:szCs w:val="20"/>
          <w:lang w:val="en-US"/>
        </w:rPr>
        <w:t xml:space="preserve">3 </w:t>
      </w:r>
      <w:r w:rsidRPr="001246BA">
        <w:rPr>
          <w:rStyle w:val="BodyTextChar1"/>
          <w:rFonts w:ascii="Arial" w:hAnsi="Arial" w:cs="Arial"/>
          <w:color w:val="000000"/>
          <w:sz w:val="20"/>
          <w:szCs w:val="20"/>
          <w:lang w:eastAsia="vi-VN"/>
        </w:rPr>
        <w:t xml:space="preserve">Điều </w:t>
      </w:r>
      <w:r w:rsidRPr="001246BA">
        <w:rPr>
          <w:rStyle w:val="BodyTextChar1"/>
          <w:rFonts w:ascii="Arial" w:hAnsi="Arial" w:cs="Arial"/>
          <w:color w:val="000000"/>
          <w:sz w:val="20"/>
          <w:szCs w:val="20"/>
          <w:lang w:val="en-US"/>
        </w:rPr>
        <w:t xml:space="preserve">37 </w:t>
      </w:r>
      <w:r w:rsidRPr="001246BA">
        <w:rPr>
          <w:rStyle w:val="BodyTextChar1"/>
          <w:rFonts w:ascii="Arial" w:hAnsi="Arial" w:cs="Arial"/>
          <w:color w:val="000000"/>
          <w:sz w:val="20"/>
          <w:szCs w:val="20"/>
          <w:lang w:eastAsia="vi-VN"/>
        </w:rPr>
        <w:t xml:space="preserve">và Điều </w:t>
      </w:r>
      <w:r w:rsidRPr="001246BA">
        <w:rPr>
          <w:rStyle w:val="BodyTextChar1"/>
          <w:rFonts w:ascii="Arial" w:hAnsi="Arial" w:cs="Arial"/>
          <w:color w:val="000000"/>
          <w:sz w:val="20"/>
          <w:szCs w:val="20"/>
          <w:lang w:val="en-US"/>
        </w:rPr>
        <w:t xml:space="preserve">39 </w:t>
      </w:r>
      <w:r w:rsidRPr="001246BA">
        <w:rPr>
          <w:rStyle w:val="BodyTextChar1"/>
          <w:rFonts w:ascii="Arial" w:hAnsi="Arial" w:cs="Arial"/>
          <w:color w:val="000000"/>
          <w:sz w:val="20"/>
          <w:szCs w:val="20"/>
          <w:lang w:eastAsia="vi-VN"/>
        </w:rPr>
        <w:t xml:space="preserve">của Luật Việc làm về </w:t>
      </w:r>
      <w:r w:rsidRPr="001246BA">
        <w:rPr>
          <w:rStyle w:val="BodyTextChar1"/>
          <w:rFonts w:ascii="Arial" w:hAnsi="Arial" w:cs="Arial"/>
          <w:color w:val="000000"/>
          <w:sz w:val="20"/>
          <w:szCs w:val="20"/>
          <w:lang w:val="en-US"/>
        </w:rPr>
        <w:t xml:space="preserve">trung </w:t>
      </w:r>
      <w:r w:rsidRPr="001246BA">
        <w:rPr>
          <w:rStyle w:val="BodyTextChar1"/>
          <w:rFonts w:ascii="Arial" w:hAnsi="Arial" w:cs="Arial"/>
          <w:color w:val="000000"/>
          <w:sz w:val="20"/>
          <w:szCs w:val="20"/>
          <w:lang w:eastAsia="vi-VN"/>
        </w:rPr>
        <w:t xml:space="preserve">tâm dịch vụ việc làm, </w:t>
      </w:r>
      <w:r w:rsidRPr="001246BA">
        <w:rPr>
          <w:rStyle w:val="BodyTextChar1"/>
          <w:rFonts w:ascii="Arial" w:hAnsi="Arial" w:cs="Arial"/>
          <w:color w:val="000000"/>
          <w:sz w:val="20"/>
          <w:szCs w:val="20"/>
          <w:lang w:val="en-US"/>
        </w:rPr>
        <w:t xml:space="preserve">doanh </w:t>
      </w:r>
      <w:r w:rsidRPr="001246BA">
        <w:rPr>
          <w:rStyle w:val="BodyTextChar1"/>
          <w:rFonts w:ascii="Arial" w:hAnsi="Arial" w:cs="Arial"/>
          <w:color w:val="000000"/>
          <w:sz w:val="20"/>
          <w:szCs w:val="20"/>
          <w:lang w:eastAsia="vi-VN"/>
        </w:rPr>
        <w:t xml:space="preserve">nghiệp hoạt động dịch vụ việc làm </w:t>
      </w:r>
      <w:r w:rsidRPr="001246BA">
        <w:rPr>
          <w:rStyle w:val="BodyTextChar1"/>
          <w:rFonts w:ascii="Arial" w:hAnsi="Arial" w:cs="Arial"/>
          <w:color w:val="000000"/>
          <w:sz w:val="20"/>
          <w:szCs w:val="20"/>
          <w:lang w:val="en-US"/>
        </w:rPr>
        <w:t xml:space="preserve">(sau </w:t>
      </w:r>
      <w:r w:rsidRPr="001246BA">
        <w:rPr>
          <w:rStyle w:val="BodyTextChar1"/>
          <w:rFonts w:ascii="Arial" w:hAnsi="Arial" w:cs="Arial"/>
          <w:color w:val="000000"/>
          <w:sz w:val="20"/>
          <w:szCs w:val="20"/>
          <w:lang w:eastAsia="vi-VN"/>
        </w:rPr>
        <w:t>đây viết tắt là Nghị định số 23/2021/NĐ-CP).</w:t>
      </w:r>
    </w:p>
    <w:p w:rsidR="00D537E6" w:rsidRPr="001246BA" w:rsidRDefault="00D537E6" w:rsidP="008F4B81">
      <w:pPr>
        <w:pStyle w:val="BodyText"/>
        <w:shd w:val="clear" w:color="auto" w:fill="auto"/>
        <w:tabs>
          <w:tab w:val="left" w:pos="1104"/>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5. </w:t>
      </w:r>
      <w:r w:rsidRPr="001246BA">
        <w:rPr>
          <w:rStyle w:val="BodyTextChar1"/>
          <w:rFonts w:ascii="Arial" w:hAnsi="Arial" w:cs="Arial"/>
          <w:color w:val="000000"/>
          <w:sz w:val="20"/>
          <w:szCs w:val="20"/>
          <w:lang w:eastAsia="vi-VN"/>
        </w:rPr>
        <w:t xml:space="preserve">Tần suất </w:t>
      </w:r>
      <w:r w:rsidRPr="001246BA">
        <w:rPr>
          <w:rStyle w:val="BodyTextChar1"/>
          <w:rFonts w:ascii="Arial" w:hAnsi="Arial" w:cs="Arial"/>
          <w:color w:val="000000"/>
          <w:sz w:val="20"/>
          <w:szCs w:val="20"/>
          <w:lang w:val="en-US"/>
        </w:rPr>
        <w:t xml:space="preserve">thu </w:t>
      </w:r>
      <w:r w:rsidRPr="001246BA">
        <w:rPr>
          <w:rStyle w:val="BodyTextChar1"/>
          <w:rFonts w:ascii="Arial" w:hAnsi="Arial" w:cs="Arial"/>
          <w:color w:val="000000"/>
          <w:sz w:val="20"/>
          <w:szCs w:val="20"/>
          <w:lang w:eastAsia="vi-VN"/>
        </w:rPr>
        <w:t xml:space="preserve">thập, cập nhật thông </w:t>
      </w:r>
      <w:r w:rsidRPr="001246BA">
        <w:rPr>
          <w:rStyle w:val="BodyTextChar1"/>
          <w:rFonts w:ascii="Arial" w:hAnsi="Arial" w:cs="Arial"/>
          <w:color w:val="000000"/>
          <w:sz w:val="20"/>
          <w:szCs w:val="20"/>
          <w:lang w:val="en-US"/>
        </w:rPr>
        <w:t xml:space="preserve">tin: </w:t>
      </w:r>
      <w:r w:rsidRPr="001246BA">
        <w:rPr>
          <w:rStyle w:val="BodyTextChar1"/>
          <w:rFonts w:ascii="Arial" w:hAnsi="Arial" w:cs="Arial"/>
          <w:color w:val="000000"/>
          <w:sz w:val="20"/>
          <w:szCs w:val="20"/>
          <w:lang w:eastAsia="vi-VN"/>
        </w:rPr>
        <w:t>Thường xuyên.</w:t>
      </w:r>
    </w:p>
    <w:p w:rsidR="00D537E6" w:rsidRPr="001246BA" w:rsidRDefault="00D537E6" w:rsidP="008F4B81">
      <w:pPr>
        <w:pStyle w:val="BodyText"/>
        <w:shd w:val="clear" w:color="auto" w:fill="auto"/>
        <w:tabs>
          <w:tab w:val="left" w:pos="1089"/>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rPr>
        <w:t xml:space="preserve">6. Trung </w:t>
      </w:r>
      <w:r w:rsidRPr="001246BA">
        <w:rPr>
          <w:rStyle w:val="BodyTextChar1"/>
          <w:rFonts w:ascii="Arial" w:hAnsi="Arial" w:cs="Arial"/>
          <w:color w:val="000000"/>
          <w:sz w:val="20"/>
          <w:szCs w:val="20"/>
          <w:lang w:eastAsia="vi-VN"/>
        </w:rPr>
        <w:t xml:space="preserve">tâm dịch vụ việc làm tổ chức thực hiện </w:t>
      </w:r>
      <w:r w:rsidRPr="001246BA">
        <w:rPr>
          <w:rStyle w:val="BodyTextChar1"/>
          <w:rFonts w:ascii="Arial" w:hAnsi="Arial" w:cs="Arial"/>
          <w:color w:val="000000"/>
          <w:sz w:val="20"/>
          <w:szCs w:val="20"/>
          <w:lang w:val="en-US"/>
        </w:rPr>
        <w:t xml:space="preserve">thu </w:t>
      </w:r>
      <w:r w:rsidRPr="001246BA">
        <w:rPr>
          <w:rStyle w:val="BodyTextChar1"/>
          <w:rFonts w:ascii="Arial" w:hAnsi="Arial" w:cs="Arial"/>
          <w:color w:val="000000"/>
          <w:sz w:val="20"/>
          <w:szCs w:val="20"/>
          <w:lang w:eastAsia="vi-VN"/>
        </w:rPr>
        <w:t xml:space="preserve">thập, cập nhật, quản lý thông </w:t>
      </w:r>
      <w:r w:rsidRPr="001246BA">
        <w:rPr>
          <w:rStyle w:val="BodyTextChar1"/>
          <w:rFonts w:ascii="Arial" w:hAnsi="Arial" w:cs="Arial"/>
          <w:color w:val="000000"/>
          <w:sz w:val="20"/>
          <w:szCs w:val="20"/>
          <w:lang w:val="en-US"/>
        </w:rPr>
        <w:t xml:space="preserve">tin trong </w:t>
      </w:r>
      <w:r w:rsidRPr="001246BA">
        <w:rPr>
          <w:rStyle w:val="BodyTextChar1"/>
          <w:rFonts w:ascii="Arial" w:hAnsi="Arial" w:cs="Arial"/>
          <w:color w:val="000000"/>
          <w:sz w:val="20"/>
          <w:szCs w:val="20"/>
          <w:lang w:eastAsia="vi-VN"/>
        </w:rPr>
        <w:t xml:space="preserve">cơ sở dữ liệu việc tìm người để phục vụ kết nối </w:t>
      </w:r>
      <w:r w:rsidRPr="001246BA">
        <w:rPr>
          <w:rStyle w:val="BodyTextChar1"/>
          <w:rFonts w:ascii="Arial" w:hAnsi="Arial" w:cs="Arial"/>
          <w:color w:val="000000"/>
          <w:sz w:val="20"/>
          <w:szCs w:val="20"/>
          <w:lang w:val="en-US"/>
        </w:rPr>
        <w:t xml:space="preserve">cung - </w:t>
      </w:r>
      <w:r w:rsidRPr="001246BA">
        <w:rPr>
          <w:rStyle w:val="BodyTextChar1"/>
          <w:rFonts w:ascii="Arial" w:hAnsi="Arial" w:cs="Arial"/>
          <w:color w:val="000000"/>
          <w:sz w:val="20"/>
          <w:szCs w:val="20"/>
          <w:lang w:eastAsia="vi-VN"/>
        </w:rPr>
        <w:t xml:space="preserve">cầu </w:t>
      </w:r>
      <w:r w:rsidRPr="001246BA">
        <w:rPr>
          <w:rStyle w:val="BodyTextChar1"/>
          <w:rFonts w:ascii="Arial" w:hAnsi="Arial" w:cs="Arial"/>
          <w:color w:val="000000"/>
          <w:sz w:val="20"/>
          <w:szCs w:val="20"/>
          <w:lang w:val="en-US"/>
        </w:rPr>
        <w:t xml:space="preserve">lao </w:t>
      </w:r>
      <w:r w:rsidRPr="001246BA">
        <w:rPr>
          <w:rStyle w:val="BodyTextChar1"/>
          <w:rFonts w:ascii="Arial" w:hAnsi="Arial" w:cs="Arial"/>
          <w:color w:val="000000"/>
          <w:sz w:val="20"/>
          <w:szCs w:val="20"/>
          <w:lang w:eastAsia="vi-VN"/>
        </w:rPr>
        <w:t>động ở địa phương.</w:t>
      </w:r>
    </w:p>
    <w:p w:rsidR="00D537E6" w:rsidRPr="001246BA" w:rsidRDefault="00D537E6" w:rsidP="008F4B81">
      <w:pPr>
        <w:pStyle w:val="BodyText"/>
        <w:shd w:val="clear" w:color="auto" w:fill="auto"/>
        <w:spacing w:after="120" w:line="240" w:lineRule="auto"/>
        <w:ind w:firstLine="720"/>
        <w:jc w:val="both"/>
        <w:rPr>
          <w:rFonts w:ascii="Arial" w:hAnsi="Arial" w:cs="Arial"/>
          <w:color w:val="000000"/>
          <w:sz w:val="20"/>
          <w:szCs w:val="20"/>
        </w:rPr>
      </w:pPr>
      <w:r w:rsidRPr="001246BA">
        <w:rPr>
          <w:rStyle w:val="BodyTextChar1"/>
          <w:rFonts w:ascii="Arial" w:hAnsi="Arial" w:cs="Arial"/>
          <w:b/>
          <w:bCs/>
          <w:color w:val="000000"/>
          <w:sz w:val="20"/>
          <w:szCs w:val="20"/>
          <w:lang w:eastAsia="vi-VN"/>
        </w:rPr>
        <w:t xml:space="preserve">Điều </w:t>
      </w:r>
      <w:r w:rsidRPr="001246BA">
        <w:rPr>
          <w:rStyle w:val="BodyTextChar1"/>
          <w:rFonts w:ascii="Arial" w:hAnsi="Arial" w:cs="Arial"/>
          <w:b/>
          <w:bCs/>
          <w:color w:val="000000"/>
          <w:sz w:val="20"/>
          <w:szCs w:val="20"/>
          <w:lang w:val="en-US"/>
        </w:rPr>
        <w:t xml:space="preserve">8. </w:t>
      </w:r>
      <w:r w:rsidRPr="001246BA">
        <w:rPr>
          <w:rStyle w:val="BodyTextChar1"/>
          <w:rFonts w:ascii="Arial" w:hAnsi="Arial" w:cs="Arial"/>
          <w:b/>
          <w:bCs/>
          <w:color w:val="000000"/>
          <w:sz w:val="20"/>
          <w:szCs w:val="20"/>
          <w:lang w:eastAsia="vi-VN"/>
        </w:rPr>
        <w:t>Xây dựng cơ sở dữ liệu người tìm việc</w:t>
      </w:r>
    </w:p>
    <w:p w:rsidR="00D537E6" w:rsidRPr="001246BA" w:rsidRDefault="00D537E6" w:rsidP="008F4B81">
      <w:pPr>
        <w:pStyle w:val="BodyText"/>
        <w:shd w:val="clear" w:color="auto" w:fill="auto"/>
        <w:tabs>
          <w:tab w:val="left" w:pos="1089"/>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1. </w:t>
      </w:r>
      <w:r w:rsidRPr="001246BA">
        <w:rPr>
          <w:rStyle w:val="BodyTextChar1"/>
          <w:rFonts w:ascii="Arial" w:hAnsi="Arial" w:cs="Arial"/>
          <w:color w:val="000000"/>
          <w:sz w:val="20"/>
          <w:szCs w:val="20"/>
          <w:lang w:eastAsia="vi-VN"/>
        </w:rPr>
        <w:t xml:space="preserve">Cơ sở dữ liệu người tìm việc gồm các thông </w:t>
      </w:r>
      <w:r w:rsidRPr="001246BA">
        <w:rPr>
          <w:rStyle w:val="BodyTextChar1"/>
          <w:rFonts w:ascii="Arial" w:hAnsi="Arial" w:cs="Arial"/>
          <w:color w:val="000000"/>
          <w:sz w:val="20"/>
          <w:szCs w:val="20"/>
          <w:lang w:val="en-US"/>
        </w:rPr>
        <w:t xml:space="preserve">tin </w:t>
      </w:r>
      <w:r w:rsidRPr="001246BA">
        <w:rPr>
          <w:rStyle w:val="BodyTextChar1"/>
          <w:rFonts w:ascii="Arial" w:hAnsi="Arial" w:cs="Arial"/>
          <w:color w:val="000000"/>
          <w:sz w:val="20"/>
          <w:szCs w:val="20"/>
          <w:lang w:eastAsia="vi-VN"/>
        </w:rPr>
        <w:t xml:space="preserve">cơ bản nhân khẩu học, trình độ giáo dục phổ thông, trình độ và lĩnh vực giáo dục </w:t>
      </w:r>
      <w:r w:rsidRPr="001246BA">
        <w:rPr>
          <w:rStyle w:val="BodyTextChar1"/>
          <w:rFonts w:ascii="Arial" w:hAnsi="Arial" w:cs="Arial"/>
          <w:color w:val="000000"/>
          <w:sz w:val="20"/>
          <w:szCs w:val="20"/>
          <w:lang w:val="en-US"/>
        </w:rPr>
        <w:t xml:space="preserve">- </w:t>
      </w:r>
      <w:r w:rsidRPr="001246BA">
        <w:rPr>
          <w:rStyle w:val="BodyTextChar1"/>
          <w:rFonts w:ascii="Arial" w:hAnsi="Arial" w:cs="Arial"/>
          <w:color w:val="000000"/>
          <w:sz w:val="20"/>
          <w:szCs w:val="20"/>
          <w:lang w:eastAsia="vi-VN"/>
        </w:rPr>
        <w:t xml:space="preserve">đào tạo, kỹ năng về giáo dục nghề nghiệp, </w:t>
      </w:r>
      <w:r w:rsidRPr="001246BA">
        <w:rPr>
          <w:rStyle w:val="BodyTextChar1"/>
          <w:rFonts w:ascii="Arial" w:hAnsi="Arial" w:cs="Arial"/>
          <w:color w:val="000000"/>
          <w:sz w:val="20"/>
          <w:szCs w:val="20"/>
          <w:lang w:val="en-US"/>
        </w:rPr>
        <w:t xml:space="preserve">kinh </w:t>
      </w:r>
      <w:r w:rsidRPr="001246BA">
        <w:rPr>
          <w:rStyle w:val="BodyTextChar1"/>
          <w:rFonts w:ascii="Arial" w:hAnsi="Arial" w:cs="Arial"/>
          <w:color w:val="000000"/>
          <w:sz w:val="20"/>
          <w:szCs w:val="20"/>
          <w:lang w:eastAsia="vi-VN"/>
        </w:rPr>
        <w:t xml:space="preserve">nghiệm làm việc và </w:t>
      </w:r>
      <w:r w:rsidRPr="001246BA">
        <w:rPr>
          <w:rStyle w:val="BodyTextChar1"/>
          <w:rFonts w:ascii="Arial" w:hAnsi="Arial" w:cs="Arial"/>
          <w:color w:val="000000"/>
          <w:sz w:val="20"/>
          <w:szCs w:val="20"/>
          <w:lang w:val="en-US"/>
        </w:rPr>
        <w:t xml:space="preserve">nhu </w:t>
      </w:r>
      <w:r w:rsidRPr="001246BA">
        <w:rPr>
          <w:rStyle w:val="BodyTextChar1"/>
          <w:rFonts w:ascii="Arial" w:hAnsi="Arial" w:cs="Arial"/>
          <w:color w:val="000000"/>
          <w:sz w:val="20"/>
          <w:szCs w:val="20"/>
          <w:lang w:eastAsia="vi-VN"/>
        </w:rPr>
        <w:t xml:space="preserve">cầu về việc làm cần tìm của người </w:t>
      </w:r>
      <w:r w:rsidRPr="001246BA">
        <w:rPr>
          <w:rStyle w:val="BodyTextChar1"/>
          <w:rFonts w:ascii="Arial" w:hAnsi="Arial" w:cs="Arial"/>
          <w:color w:val="000000"/>
          <w:sz w:val="20"/>
          <w:szCs w:val="20"/>
          <w:lang w:val="en-US"/>
        </w:rPr>
        <w:t xml:space="preserve">lao </w:t>
      </w:r>
      <w:r w:rsidRPr="001246BA">
        <w:rPr>
          <w:rStyle w:val="BodyTextChar1"/>
          <w:rFonts w:ascii="Arial" w:hAnsi="Arial" w:cs="Arial"/>
          <w:color w:val="000000"/>
          <w:sz w:val="20"/>
          <w:szCs w:val="20"/>
          <w:lang w:eastAsia="vi-VN"/>
        </w:rPr>
        <w:t>động đang tìm việc làm.</w:t>
      </w:r>
    </w:p>
    <w:p w:rsidR="00D537E6" w:rsidRPr="001246BA" w:rsidRDefault="00D537E6" w:rsidP="008F4B81">
      <w:pPr>
        <w:pStyle w:val="BodyText"/>
        <w:shd w:val="clear" w:color="auto" w:fill="auto"/>
        <w:tabs>
          <w:tab w:val="left" w:pos="1089"/>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2. </w:t>
      </w:r>
      <w:r w:rsidRPr="001246BA">
        <w:rPr>
          <w:rStyle w:val="BodyTextChar1"/>
          <w:rFonts w:ascii="Arial" w:hAnsi="Arial" w:cs="Arial"/>
          <w:color w:val="000000"/>
          <w:sz w:val="20"/>
          <w:szCs w:val="20"/>
          <w:lang w:eastAsia="vi-VN"/>
        </w:rPr>
        <w:t xml:space="preserve">Thông </w:t>
      </w:r>
      <w:r w:rsidRPr="001246BA">
        <w:rPr>
          <w:rStyle w:val="BodyTextChar1"/>
          <w:rFonts w:ascii="Arial" w:hAnsi="Arial" w:cs="Arial"/>
          <w:color w:val="000000"/>
          <w:sz w:val="20"/>
          <w:szCs w:val="20"/>
          <w:lang w:val="en-US"/>
        </w:rPr>
        <w:t xml:space="preserve">tin trong </w:t>
      </w:r>
      <w:r w:rsidRPr="001246BA">
        <w:rPr>
          <w:rStyle w:val="BodyTextChar1"/>
          <w:rFonts w:ascii="Arial" w:hAnsi="Arial" w:cs="Arial"/>
          <w:color w:val="000000"/>
          <w:sz w:val="20"/>
          <w:szCs w:val="20"/>
          <w:lang w:eastAsia="vi-VN"/>
        </w:rPr>
        <w:t xml:space="preserve">cơ sở dữ liệu người tìm việc được xác lập từ các nguồn </w:t>
      </w:r>
      <w:r w:rsidRPr="001246BA">
        <w:rPr>
          <w:rStyle w:val="BodyTextChar1"/>
          <w:rFonts w:ascii="Arial" w:hAnsi="Arial" w:cs="Arial"/>
          <w:color w:val="000000"/>
          <w:sz w:val="20"/>
          <w:szCs w:val="20"/>
          <w:lang w:val="en-US"/>
        </w:rPr>
        <w:t>sau:</w:t>
      </w:r>
    </w:p>
    <w:p w:rsidR="00D537E6" w:rsidRPr="001246BA" w:rsidRDefault="00D537E6" w:rsidP="008F4B81">
      <w:pPr>
        <w:pStyle w:val="BodyText"/>
        <w:shd w:val="clear" w:color="auto" w:fill="auto"/>
        <w:tabs>
          <w:tab w:val="left" w:pos="1099"/>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a) </w:t>
      </w:r>
      <w:r w:rsidRPr="001246BA">
        <w:rPr>
          <w:rStyle w:val="BodyTextChar1"/>
          <w:rFonts w:ascii="Arial" w:hAnsi="Arial" w:cs="Arial"/>
          <w:color w:val="000000"/>
          <w:sz w:val="20"/>
          <w:szCs w:val="20"/>
          <w:lang w:eastAsia="vi-VN"/>
        </w:rPr>
        <w:t xml:space="preserve">Thông </w:t>
      </w:r>
      <w:r w:rsidRPr="001246BA">
        <w:rPr>
          <w:rStyle w:val="BodyTextChar1"/>
          <w:rFonts w:ascii="Arial" w:hAnsi="Arial" w:cs="Arial"/>
          <w:color w:val="000000"/>
          <w:sz w:val="20"/>
          <w:szCs w:val="20"/>
          <w:lang w:val="en-US"/>
        </w:rPr>
        <w:t xml:space="preserve">tin </w:t>
      </w:r>
      <w:r w:rsidRPr="001246BA">
        <w:rPr>
          <w:rStyle w:val="BodyTextChar1"/>
          <w:rFonts w:ascii="Arial" w:hAnsi="Arial" w:cs="Arial"/>
          <w:color w:val="000000"/>
          <w:sz w:val="20"/>
          <w:szCs w:val="20"/>
          <w:lang w:eastAsia="vi-VN"/>
        </w:rPr>
        <w:t xml:space="preserve">đăng ký tìm việc làm của người </w:t>
      </w:r>
      <w:r w:rsidRPr="001246BA">
        <w:rPr>
          <w:rStyle w:val="BodyTextChar1"/>
          <w:rFonts w:ascii="Arial" w:hAnsi="Arial" w:cs="Arial"/>
          <w:color w:val="000000"/>
          <w:sz w:val="20"/>
          <w:szCs w:val="20"/>
          <w:lang w:val="en-US"/>
        </w:rPr>
        <w:t xml:space="preserve">lao </w:t>
      </w:r>
      <w:r w:rsidRPr="001246BA">
        <w:rPr>
          <w:rStyle w:val="BodyTextChar1"/>
          <w:rFonts w:ascii="Arial" w:hAnsi="Arial" w:cs="Arial"/>
          <w:color w:val="000000"/>
          <w:sz w:val="20"/>
          <w:szCs w:val="20"/>
          <w:lang w:eastAsia="vi-VN"/>
        </w:rPr>
        <w:t xml:space="preserve">động thông </w:t>
      </w:r>
      <w:r w:rsidRPr="001246BA">
        <w:rPr>
          <w:rStyle w:val="BodyTextChar1"/>
          <w:rFonts w:ascii="Arial" w:hAnsi="Arial" w:cs="Arial"/>
          <w:color w:val="000000"/>
          <w:sz w:val="20"/>
          <w:szCs w:val="20"/>
          <w:lang w:val="en-US"/>
        </w:rPr>
        <w:t xml:space="preserve">qua </w:t>
      </w:r>
      <w:r w:rsidRPr="001246BA">
        <w:rPr>
          <w:rStyle w:val="BodyTextChar1"/>
          <w:rFonts w:ascii="Arial" w:hAnsi="Arial" w:cs="Arial"/>
          <w:color w:val="000000"/>
          <w:sz w:val="20"/>
          <w:szCs w:val="20"/>
          <w:lang w:eastAsia="vi-VN"/>
        </w:rPr>
        <w:t xml:space="preserve">ứng dụng điện tử đăng ký việc tìm người </w:t>
      </w:r>
      <w:r w:rsidRPr="001246BA">
        <w:rPr>
          <w:rStyle w:val="BodyTextChar1"/>
          <w:rFonts w:ascii="Arial" w:hAnsi="Arial" w:cs="Arial"/>
          <w:color w:val="000000"/>
          <w:sz w:val="20"/>
          <w:szCs w:val="20"/>
          <w:lang w:val="en-US"/>
        </w:rPr>
        <w:t xml:space="preserve">- </w:t>
      </w:r>
      <w:r w:rsidRPr="001246BA">
        <w:rPr>
          <w:rStyle w:val="BodyTextChar1"/>
          <w:rFonts w:ascii="Arial" w:hAnsi="Arial" w:cs="Arial"/>
          <w:color w:val="000000"/>
          <w:sz w:val="20"/>
          <w:szCs w:val="20"/>
          <w:lang w:eastAsia="vi-VN"/>
        </w:rPr>
        <w:t>người tìm việc.</w:t>
      </w:r>
    </w:p>
    <w:p w:rsidR="00D537E6" w:rsidRPr="001246BA" w:rsidRDefault="00D537E6" w:rsidP="008F4B81">
      <w:pPr>
        <w:pStyle w:val="BodyText"/>
        <w:shd w:val="clear" w:color="auto" w:fill="auto"/>
        <w:tabs>
          <w:tab w:val="left" w:pos="1113"/>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b) </w:t>
      </w:r>
      <w:r w:rsidRPr="001246BA">
        <w:rPr>
          <w:rStyle w:val="BodyTextChar1"/>
          <w:rFonts w:ascii="Arial" w:hAnsi="Arial" w:cs="Arial"/>
          <w:color w:val="000000"/>
          <w:sz w:val="20"/>
          <w:szCs w:val="20"/>
          <w:lang w:eastAsia="vi-VN"/>
        </w:rPr>
        <w:t xml:space="preserve">Thông </w:t>
      </w:r>
      <w:r w:rsidRPr="001246BA">
        <w:rPr>
          <w:rStyle w:val="BodyTextChar1"/>
          <w:rFonts w:ascii="Arial" w:hAnsi="Arial" w:cs="Arial"/>
          <w:color w:val="000000"/>
          <w:sz w:val="20"/>
          <w:szCs w:val="20"/>
          <w:lang w:val="en-US"/>
        </w:rPr>
        <w:t xml:space="preserve">tin </w:t>
      </w:r>
      <w:r w:rsidRPr="001246BA">
        <w:rPr>
          <w:rStyle w:val="BodyTextChar1"/>
          <w:rFonts w:ascii="Arial" w:hAnsi="Arial" w:cs="Arial"/>
          <w:color w:val="000000"/>
          <w:sz w:val="20"/>
          <w:szCs w:val="20"/>
          <w:lang w:eastAsia="vi-VN"/>
        </w:rPr>
        <w:t xml:space="preserve">người tìm việc được số hóa, chuẩn hóa từ nghiệp vụ </w:t>
      </w:r>
      <w:r w:rsidRPr="001246BA">
        <w:rPr>
          <w:rStyle w:val="BodyTextChar1"/>
          <w:rFonts w:ascii="Arial" w:hAnsi="Arial" w:cs="Arial"/>
          <w:color w:val="000000"/>
          <w:sz w:val="20"/>
          <w:szCs w:val="20"/>
          <w:lang w:val="en-US"/>
        </w:rPr>
        <w:t xml:space="preserve">thu </w:t>
      </w:r>
      <w:r w:rsidRPr="001246BA">
        <w:rPr>
          <w:rStyle w:val="BodyTextChar1"/>
          <w:rFonts w:ascii="Arial" w:hAnsi="Arial" w:cs="Arial"/>
          <w:color w:val="000000"/>
          <w:sz w:val="20"/>
          <w:szCs w:val="20"/>
          <w:lang w:eastAsia="vi-VN"/>
        </w:rPr>
        <w:t xml:space="preserve">thập, cập nhật thông </w:t>
      </w:r>
      <w:r w:rsidRPr="001246BA">
        <w:rPr>
          <w:rStyle w:val="BodyTextChar1"/>
          <w:rFonts w:ascii="Arial" w:hAnsi="Arial" w:cs="Arial"/>
          <w:color w:val="000000"/>
          <w:sz w:val="20"/>
          <w:szCs w:val="20"/>
          <w:lang w:val="en-US"/>
        </w:rPr>
        <w:t xml:space="preserve">tin </w:t>
      </w:r>
      <w:r w:rsidRPr="001246BA">
        <w:rPr>
          <w:rStyle w:val="BodyTextChar1"/>
          <w:rFonts w:ascii="Arial" w:hAnsi="Arial" w:cs="Arial"/>
          <w:color w:val="000000"/>
          <w:sz w:val="20"/>
          <w:szCs w:val="20"/>
          <w:lang w:eastAsia="vi-VN"/>
        </w:rPr>
        <w:t xml:space="preserve">việc tìm người </w:t>
      </w:r>
      <w:r w:rsidRPr="001246BA">
        <w:rPr>
          <w:rStyle w:val="BodyTextChar1"/>
          <w:rFonts w:ascii="Arial" w:hAnsi="Arial" w:cs="Arial"/>
          <w:color w:val="000000"/>
          <w:sz w:val="20"/>
          <w:szCs w:val="20"/>
          <w:lang w:val="en-US"/>
        </w:rPr>
        <w:t xml:space="preserve">- </w:t>
      </w:r>
      <w:r w:rsidRPr="001246BA">
        <w:rPr>
          <w:rStyle w:val="BodyTextChar1"/>
          <w:rFonts w:ascii="Arial" w:hAnsi="Arial" w:cs="Arial"/>
          <w:color w:val="000000"/>
          <w:sz w:val="20"/>
          <w:szCs w:val="20"/>
          <w:lang w:eastAsia="vi-VN"/>
        </w:rPr>
        <w:t>người tìm việc, nghiệp vụ về dịch vụ việc làm.</w:t>
      </w:r>
    </w:p>
    <w:p w:rsidR="00D537E6" w:rsidRPr="001246BA" w:rsidRDefault="00D537E6" w:rsidP="008F4B81">
      <w:pPr>
        <w:pStyle w:val="BodyText"/>
        <w:shd w:val="clear" w:color="auto" w:fill="auto"/>
        <w:tabs>
          <w:tab w:val="left" w:pos="1099"/>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c) </w:t>
      </w:r>
      <w:r w:rsidRPr="001246BA">
        <w:rPr>
          <w:rStyle w:val="BodyTextChar1"/>
          <w:rFonts w:ascii="Arial" w:hAnsi="Arial" w:cs="Arial"/>
          <w:color w:val="000000"/>
          <w:sz w:val="20"/>
          <w:szCs w:val="20"/>
          <w:lang w:eastAsia="vi-VN"/>
        </w:rPr>
        <w:t xml:space="preserve">Thông </w:t>
      </w:r>
      <w:r w:rsidRPr="001246BA">
        <w:rPr>
          <w:rStyle w:val="BodyTextChar1"/>
          <w:rFonts w:ascii="Arial" w:hAnsi="Arial" w:cs="Arial"/>
          <w:color w:val="000000"/>
          <w:sz w:val="20"/>
          <w:szCs w:val="20"/>
          <w:lang w:val="en-US"/>
        </w:rPr>
        <w:t xml:space="preserve">tin </w:t>
      </w:r>
      <w:r w:rsidRPr="001246BA">
        <w:rPr>
          <w:rStyle w:val="BodyTextChar1"/>
          <w:rFonts w:ascii="Arial" w:hAnsi="Arial" w:cs="Arial"/>
          <w:color w:val="000000"/>
          <w:sz w:val="20"/>
          <w:szCs w:val="20"/>
          <w:lang w:eastAsia="vi-VN"/>
        </w:rPr>
        <w:t xml:space="preserve">được kết nối, </w:t>
      </w:r>
      <w:r w:rsidRPr="001246BA">
        <w:rPr>
          <w:rStyle w:val="BodyTextChar1"/>
          <w:rFonts w:ascii="Arial" w:hAnsi="Arial" w:cs="Arial"/>
          <w:color w:val="000000"/>
          <w:sz w:val="20"/>
          <w:szCs w:val="20"/>
          <w:lang w:val="en-US"/>
        </w:rPr>
        <w:t xml:space="preserve">chia </w:t>
      </w:r>
      <w:r w:rsidRPr="001246BA">
        <w:rPr>
          <w:rStyle w:val="BodyTextChar1"/>
          <w:rFonts w:ascii="Arial" w:hAnsi="Arial" w:cs="Arial"/>
          <w:color w:val="000000"/>
          <w:sz w:val="20"/>
          <w:szCs w:val="20"/>
          <w:lang w:eastAsia="vi-VN"/>
        </w:rPr>
        <w:t xml:space="preserve">sẻ, xác thực với cơ sở dữ liệu quốc </w:t>
      </w:r>
      <w:r w:rsidRPr="001246BA">
        <w:rPr>
          <w:rStyle w:val="BodyTextChar1"/>
          <w:rFonts w:ascii="Arial" w:hAnsi="Arial" w:cs="Arial"/>
          <w:color w:val="000000"/>
          <w:sz w:val="20"/>
          <w:szCs w:val="20"/>
          <w:lang w:val="en-US"/>
        </w:rPr>
        <w:t xml:space="preserve">gia </w:t>
      </w:r>
      <w:r w:rsidRPr="001246BA">
        <w:rPr>
          <w:rStyle w:val="BodyTextChar1"/>
          <w:rFonts w:ascii="Arial" w:hAnsi="Arial" w:cs="Arial"/>
          <w:color w:val="000000"/>
          <w:sz w:val="20"/>
          <w:szCs w:val="20"/>
          <w:lang w:eastAsia="vi-VN"/>
        </w:rPr>
        <w:t>về dân cư và các cơ sở dữ liệu khác.</w:t>
      </w:r>
    </w:p>
    <w:p w:rsidR="00D537E6" w:rsidRPr="001246BA" w:rsidRDefault="00D537E6" w:rsidP="008F4B81">
      <w:pPr>
        <w:pStyle w:val="BodyText"/>
        <w:shd w:val="clear" w:color="auto" w:fill="auto"/>
        <w:tabs>
          <w:tab w:val="left" w:pos="1089"/>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3. </w:t>
      </w:r>
      <w:r w:rsidRPr="001246BA">
        <w:rPr>
          <w:rStyle w:val="BodyTextChar1"/>
          <w:rFonts w:ascii="Arial" w:hAnsi="Arial" w:cs="Arial"/>
          <w:color w:val="000000"/>
          <w:sz w:val="20"/>
          <w:szCs w:val="20"/>
          <w:lang w:eastAsia="vi-VN"/>
        </w:rPr>
        <w:t xml:space="preserve">Thông </w:t>
      </w:r>
      <w:r w:rsidRPr="001246BA">
        <w:rPr>
          <w:rStyle w:val="BodyTextChar1"/>
          <w:rFonts w:ascii="Arial" w:hAnsi="Arial" w:cs="Arial"/>
          <w:color w:val="000000"/>
          <w:sz w:val="20"/>
          <w:szCs w:val="20"/>
          <w:lang w:val="en-US"/>
        </w:rPr>
        <w:t xml:space="preserve">tin trong </w:t>
      </w:r>
      <w:r w:rsidRPr="001246BA">
        <w:rPr>
          <w:rStyle w:val="BodyTextChar1"/>
          <w:rFonts w:ascii="Arial" w:hAnsi="Arial" w:cs="Arial"/>
          <w:color w:val="000000"/>
          <w:sz w:val="20"/>
          <w:szCs w:val="20"/>
          <w:lang w:eastAsia="vi-VN"/>
        </w:rPr>
        <w:t xml:space="preserve">cơ sở dữ liệu người tìm việc được điều chỉnh, cập nhật từ các nguồn </w:t>
      </w:r>
      <w:r w:rsidRPr="001246BA">
        <w:rPr>
          <w:rStyle w:val="BodyTextChar1"/>
          <w:rFonts w:ascii="Arial" w:hAnsi="Arial" w:cs="Arial"/>
          <w:color w:val="000000"/>
          <w:sz w:val="20"/>
          <w:szCs w:val="20"/>
          <w:lang w:val="en-US"/>
        </w:rPr>
        <w:t>sau:</w:t>
      </w:r>
    </w:p>
    <w:p w:rsidR="00D537E6" w:rsidRPr="001246BA" w:rsidRDefault="00D537E6" w:rsidP="008F4B81">
      <w:pPr>
        <w:pStyle w:val="BodyText"/>
        <w:shd w:val="clear" w:color="auto" w:fill="auto"/>
        <w:tabs>
          <w:tab w:val="left" w:pos="1099"/>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a) </w:t>
      </w:r>
      <w:r w:rsidRPr="001246BA">
        <w:rPr>
          <w:rStyle w:val="BodyTextChar1"/>
          <w:rFonts w:ascii="Arial" w:hAnsi="Arial" w:cs="Arial"/>
          <w:color w:val="000000"/>
          <w:sz w:val="20"/>
          <w:szCs w:val="20"/>
          <w:lang w:eastAsia="vi-VN"/>
        </w:rPr>
        <w:t xml:space="preserve">Kết quả của quá trình thực hiện các thủ tục, nghiệp vụ về thông </w:t>
      </w:r>
      <w:r w:rsidRPr="001246BA">
        <w:rPr>
          <w:rStyle w:val="BodyTextChar1"/>
          <w:rFonts w:ascii="Arial" w:hAnsi="Arial" w:cs="Arial"/>
          <w:color w:val="000000"/>
          <w:sz w:val="20"/>
          <w:szCs w:val="20"/>
          <w:lang w:val="en-US"/>
        </w:rPr>
        <w:t xml:space="preserve">tin </w:t>
      </w:r>
      <w:r w:rsidRPr="001246BA">
        <w:rPr>
          <w:rStyle w:val="BodyTextChar1"/>
          <w:rFonts w:ascii="Arial" w:hAnsi="Arial" w:cs="Arial"/>
          <w:color w:val="000000"/>
          <w:sz w:val="20"/>
          <w:szCs w:val="20"/>
          <w:lang w:eastAsia="vi-VN"/>
        </w:rPr>
        <w:t xml:space="preserve">thị trường </w:t>
      </w:r>
      <w:r w:rsidRPr="001246BA">
        <w:rPr>
          <w:rStyle w:val="BodyTextChar1"/>
          <w:rFonts w:ascii="Arial" w:hAnsi="Arial" w:cs="Arial"/>
          <w:color w:val="000000"/>
          <w:sz w:val="20"/>
          <w:szCs w:val="20"/>
          <w:lang w:val="en-US"/>
        </w:rPr>
        <w:t xml:space="preserve">lao </w:t>
      </w:r>
      <w:r w:rsidRPr="001246BA">
        <w:rPr>
          <w:rStyle w:val="BodyTextChar1"/>
          <w:rFonts w:ascii="Arial" w:hAnsi="Arial" w:cs="Arial"/>
          <w:color w:val="000000"/>
          <w:sz w:val="20"/>
          <w:szCs w:val="20"/>
          <w:lang w:eastAsia="vi-VN"/>
        </w:rPr>
        <w:t>động, dịch vụ việc làm.</w:t>
      </w:r>
    </w:p>
    <w:p w:rsidR="00D537E6" w:rsidRPr="001246BA" w:rsidRDefault="00D537E6" w:rsidP="008F4B81">
      <w:pPr>
        <w:pStyle w:val="BodyText"/>
        <w:shd w:val="clear" w:color="auto" w:fill="auto"/>
        <w:tabs>
          <w:tab w:val="left" w:pos="1141"/>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b) </w:t>
      </w:r>
      <w:r w:rsidRPr="001246BA">
        <w:rPr>
          <w:rStyle w:val="BodyTextChar1"/>
          <w:rFonts w:ascii="Arial" w:hAnsi="Arial" w:cs="Arial"/>
          <w:color w:val="000000"/>
          <w:sz w:val="20"/>
          <w:szCs w:val="20"/>
          <w:lang w:eastAsia="vi-VN"/>
        </w:rPr>
        <w:t xml:space="preserve">Đề xuất sửa đổi, bổ </w:t>
      </w:r>
      <w:r w:rsidRPr="001246BA">
        <w:rPr>
          <w:rStyle w:val="BodyTextChar1"/>
          <w:rFonts w:ascii="Arial" w:hAnsi="Arial" w:cs="Arial"/>
          <w:color w:val="000000"/>
          <w:sz w:val="20"/>
          <w:szCs w:val="20"/>
          <w:lang w:val="en-US"/>
        </w:rPr>
        <w:t xml:space="preserve">sung </w:t>
      </w:r>
      <w:r w:rsidRPr="001246BA">
        <w:rPr>
          <w:rStyle w:val="BodyTextChar1"/>
          <w:rFonts w:ascii="Arial" w:hAnsi="Arial" w:cs="Arial"/>
          <w:color w:val="000000"/>
          <w:sz w:val="20"/>
          <w:szCs w:val="20"/>
          <w:lang w:eastAsia="vi-VN"/>
        </w:rPr>
        <w:t xml:space="preserve">của các cơ </w:t>
      </w:r>
      <w:r w:rsidRPr="001246BA">
        <w:rPr>
          <w:rStyle w:val="BodyTextChar1"/>
          <w:rFonts w:ascii="Arial" w:hAnsi="Arial" w:cs="Arial"/>
          <w:color w:val="000000"/>
          <w:sz w:val="20"/>
          <w:szCs w:val="20"/>
          <w:lang w:val="en-US"/>
        </w:rPr>
        <w:t xml:space="preserve">quan, </w:t>
      </w:r>
      <w:r w:rsidRPr="001246BA">
        <w:rPr>
          <w:rStyle w:val="BodyTextChar1"/>
          <w:rFonts w:ascii="Arial" w:hAnsi="Arial" w:cs="Arial"/>
          <w:color w:val="000000"/>
          <w:sz w:val="20"/>
          <w:szCs w:val="20"/>
          <w:lang w:eastAsia="vi-VN"/>
        </w:rPr>
        <w:t xml:space="preserve">tổ chức, người </w:t>
      </w:r>
      <w:r w:rsidRPr="001246BA">
        <w:rPr>
          <w:rStyle w:val="BodyTextChar1"/>
          <w:rFonts w:ascii="Arial" w:hAnsi="Arial" w:cs="Arial"/>
          <w:color w:val="000000"/>
          <w:sz w:val="20"/>
          <w:szCs w:val="20"/>
          <w:lang w:val="en-US"/>
        </w:rPr>
        <w:t xml:space="preserve">lao </w:t>
      </w:r>
      <w:r w:rsidRPr="001246BA">
        <w:rPr>
          <w:rStyle w:val="BodyTextChar1"/>
          <w:rFonts w:ascii="Arial" w:hAnsi="Arial" w:cs="Arial"/>
          <w:color w:val="000000"/>
          <w:sz w:val="20"/>
          <w:szCs w:val="20"/>
          <w:lang w:eastAsia="vi-VN"/>
        </w:rPr>
        <w:t xml:space="preserve">động </w:t>
      </w:r>
      <w:r w:rsidRPr="001246BA">
        <w:rPr>
          <w:rStyle w:val="BodyTextChar1"/>
          <w:rFonts w:ascii="Arial" w:hAnsi="Arial" w:cs="Arial"/>
          <w:color w:val="000000"/>
          <w:sz w:val="20"/>
          <w:szCs w:val="20"/>
          <w:lang w:val="en-US"/>
        </w:rPr>
        <w:t xml:space="preserve">khi </w:t>
      </w:r>
      <w:r w:rsidRPr="001246BA">
        <w:rPr>
          <w:rStyle w:val="BodyTextChar1"/>
          <w:rFonts w:ascii="Arial" w:hAnsi="Arial" w:cs="Arial"/>
          <w:color w:val="000000"/>
          <w:sz w:val="20"/>
          <w:szCs w:val="20"/>
          <w:lang w:eastAsia="vi-VN"/>
        </w:rPr>
        <w:t xml:space="preserve">có </w:t>
      </w:r>
      <w:r w:rsidRPr="001246BA">
        <w:rPr>
          <w:rStyle w:val="BodyTextChar1"/>
          <w:rFonts w:ascii="Arial" w:hAnsi="Arial" w:cs="Arial"/>
          <w:color w:val="000000"/>
          <w:sz w:val="20"/>
          <w:szCs w:val="20"/>
          <w:lang w:val="en-US"/>
        </w:rPr>
        <w:t xml:space="preserve">thay </w:t>
      </w:r>
      <w:r w:rsidRPr="001246BA">
        <w:rPr>
          <w:rStyle w:val="BodyTextChar1"/>
          <w:rFonts w:ascii="Arial" w:hAnsi="Arial" w:cs="Arial"/>
          <w:color w:val="000000"/>
          <w:sz w:val="20"/>
          <w:szCs w:val="20"/>
          <w:lang w:eastAsia="vi-VN"/>
        </w:rPr>
        <w:t xml:space="preserve">đổi hoặc phát hiện các thông </w:t>
      </w:r>
      <w:r w:rsidRPr="001246BA">
        <w:rPr>
          <w:rStyle w:val="BodyTextChar1"/>
          <w:rFonts w:ascii="Arial" w:hAnsi="Arial" w:cs="Arial"/>
          <w:color w:val="000000"/>
          <w:sz w:val="20"/>
          <w:szCs w:val="20"/>
          <w:lang w:val="en-US"/>
        </w:rPr>
        <w:t xml:space="preserve">tin trong </w:t>
      </w:r>
      <w:r w:rsidRPr="001246BA">
        <w:rPr>
          <w:rStyle w:val="BodyTextChar1"/>
          <w:rFonts w:ascii="Arial" w:hAnsi="Arial" w:cs="Arial"/>
          <w:color w:val="000000"/>
          <w:sz w:val="20"/>
          <w:szCs w:val="20"/>
          <w:lang w:eastAsia="vi-VN"/>
        </w:rPr>
        <w:t>cơ sở dữ liệu người tìm việc chưa đầy đủ, chính xác.</w:t>
      </w:r>
    </w:p>
    <w:p w:rsidR="00D537E6" w:rsidRPr="001246BA" w:rsidRDefault="00D537E6" w:rsidP="008F4B81">
      <w:pPr>
        <w:pStyle w:val="BodyText"/>
        <w:shd w:val="clear" w:color="auto" w:fill="auto"/>
        <w:tabs>
          <w:tab w:val="left" w:pos="1161"/>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c) </w:t>
      </w:r>
      <w:r w:rsidRPr="001246BA">
        <w:rPr>
          <w:rStyle w:val="BodyTextChar1"/>
          <w:rFonts w:ascii="Arial" w:hAnsi="Arial" w:cs="Arial"/>
          <w:color w:val="000000"/>
          <w:sz w:val="20"/>
          <w:szCs w:val="20"/>
          <w:lang w:eastAsia="vi-VN"/>
        </w:rPr>
        <w:t xml:space="preserve">Từ các cơ sở dữ liệu khác có liên </w:t>
      </w:r>
      <w:r w:rsidRPr="001246BA">
        <w:rPr>
          <w:rStyle w:val="BodyTextChar1"/>
          <w:rFonts w:ascii="Arial" w:hAnsi="Arial" w:cs="Arial"/>
          <w:color w:val="000000"/>
          <w:sz w:val="20"/>
          <w:szCs w:val="20"/>
          <w:lang w:val="en-US"/>
        </w:rPr>
        <w:t xml:space="preserve">quan khi </w:t>
      </w:r>
      <w:r w:rsidRPr="001246BA">
        <w:rPr>
          <w:rStyle w:val="BodyTextChar1"/>
          <w:rFonts w:ascii="Arial" w:hAnsi="Arial" w:cs="Arial"/>
          <w:color w:val="000000"/>
          <w:sz w:val="20"/>
          <w:szCs w:val="20"/>
          <w:lang w:eastAsia="vi-VN"/>
        </w:rPr>
        <w:t xml:space="preserve">có </w:t>
      </w:r>
      <w:r w:rsidRPr="001246BA">
        <w:rPr>
          <w:rStyle w:val="BodyTextChar1"/>
          <w:rFonts w:ascii="Arial" w:hAnsi="Arial" w:cs="Arial"/>
          <w:color w:val="000000"/>
          <w:sz w:val="20"/>
          <w:szCs w:val="20"/>
          <w:lang w:val="en-US"/>
        </w:rPr>
        <w:t xml:space="preserve">thay </w:t>
      </w:r>
      <w:r w:rsidRPr="001246BA">
        <w:rPr>
          <w:rStyle w:val="BodyTextChar1"/>
          <w:rFonts w:ascii="Arial" w:hAnsi="Arial" w:cs="Arial"/>
          <w:color w:val="000000"/>
          <w:sz w:val="20"/>
          <w:szCs w:val="20"/>
          <w:lang w:eastAsia="vi-VN"/>
        </w:rPr>
        <w:t>đổi.</w:t>
      </w:r>
    </w:p>
    <w:p w:rsidR="00D537E6" w:rsidRPr="001246BA" w:rsidRDefault="00D537E6" w:rsidP="008F4B81">
      <w:pPr>
        <w:pStyle w:val="BodyText"/>
        <w:shd w:val="clear" w:color="auto" w:fill="auto"/>
        <w:tabs>
          <w:tab w:val="left" w:pos="1117"/>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4. </w:t>
      </w:r>
      <w:r w:rsidRPr="001246BA">
        <w:rPr>
          <w:rStyle w:val="BodyTextChar1"/>
          <w:rFonts w:ascii="Arial" w:hAnsi="Arial" w:cs="Arial"/>
          <w:color w:val="000000"/>
          <w:sz w:val="20"/>
          <w:szCs w:val="20"/>
          <w:lang w:eastAsia="vi-VN"/>
        </w:rPr>
        <w:t xml:space="preserve">Mẫu biểu: Mẫu số </w:t>
      </w:r>
      <w:r w:rsidRPr="001246BA">
        <w:rPr>
          <w:rStyle w:val="BodyTextChar1"/>
          <w:rFonts w:ascii="Arial" w:hAnsi="Arial" w:cs="Arial"/>
          <w:color w:val="000000"/>
          <w:sz w:val="20"/>
          <w:szCs w:val="20"/>
          <w:lang w:val="en-US"/>
        </w:rPr>
        <w:t xml:space="preserve">02 </w:t>
      </w:r>
      <w:r w:rsidRPr="001246BA">
        <w:rPr>
          <w:rStyle w:val="BodyTextChar1"/>
          <w:rFonts w:ascii="Arial" w:hAnsi="Arial" w:cs="Arial"/>
          <w:color w:val="000000"/>
          <w:sz w:val="20"/>
          <w:szCs w:val="20"/>
          <w:lang w:eastAsia="vi-VN"/>
        </w:rPr>
        <w:t xml:space="preserve">Phụ lục </w:t>
      </w:r>
      <w:r w:rsidRPr="001246BA">
        <w:rPr>
          <w:rStyle w:val="BodyTextChar1"/>
          <w:rFonts w:ascii="Arial" w:hAnsi="Arial" w:cs="Arial"/>
          <w:color w:val="000000"/>
          <w:sz w:val="20"/>
          <w:szCs w:val="20"/>
          <w:lang w:val="en-US"/>
        </w:rPr>
        <w:t xml:space="preserve">ban </w:t>
      </w:r>
      <w:r w:rsidRPr="001246BA">
        <w:rPr>
          <w:rStyle w:val="BodyTextChar1"/>
          <w:rFonts w:ascii="Arial" w:hAnsi="Arial" w:cs="Arial"/>
          <w:color w:val="000000"/>
          <w:sz w:val="20"/>
          <w:szCs w:val="20"/>
          <w:lang w:eastAsia="vi-VN"/>
        </w:rPr>
        <w:t xml:space="preserve">hành kèm </w:t>
      </w:r>
      <w:r w:rsidRPr="001246BA">
        <w:rPr>
          <w:rStyle w:val="BodyTextChar1"/>
          <w:rFonts w:ascii="Arial" w:hAnsi="Arial" w:cs="Arial"/>
          <w:color w:val="000000"/>
          <w:sz w:val="20"/>
          <w:szCs w:val="20"/>
          <w:lang w:val="en-US"/>
        </w:rPr>
        <w:t xml:space="preserve">theo </w:t>
      </w:r>
      <w:r w:rsidRPr="001246BA">
        <w:rPr>
          <w:rStyle w:val="BodyTextChar1"/>
          <w:rFonts w:ascii="Arial" w:hAnsi="Arial" w:cs="Arial"/>
          <w:color w:val="000000"/>
          <w:sz w:val="20"/>
          <w:szCs w:val="20"/>
          <w:lang w:eastAsia="vi-VN"/>
        </w:rPr>
        <w:t xml:space="preserve">Thông tư này hoặc Mẫu số </w:t>
      </w:r>
      <w:r w:rsidRPr="001246BA">
        <w:rPr>
          <w:rStyle w:val="BodyTextChar1"/>
          <w:rFonts w:ascii="Arial" w:hAnsi="Arial" w:cs="Arial"/>
          <w:color w:val="000000"/>
          <w:sz w:val="20"/>
          <w:szCs w:val="20"/>
          <w:lang w:val="en-US"/>
        </w:rPr>
        <w:t xml:space="preserve">01/PLI, 01a/PLI ban </w:t>
      </w:r>
      <w:r w:rsidRPr="001246BA">
        <w:rPr>
          <w:rStyle w:val="BodyTextChar1"/>
          <w:rFonts w:ascii="Arial" w:hAnsi="Arial" w:cs="Arial"/>
          <w:color w:val="000000"/>
          <w:sz w:val="20"/>
          <w:szCs w:val="20"/>
          <w:lang w:eastAsia="vi-VN"/>
        </w:rPr>
        <w:t xml:space="preserve">hành kèm </w:t>
      </w:r>
      <w:r w:rsidRPr="001246BA">
        <w:rPr>
          <w:rStyle w:val="BodyTextChar1"/>
          <w:rFonts w:ascii="Arial" w:hAnsi="Arial" w:cs="Arial"/>
          <w:color w:val="000000"/>
          <w:sz w:val="20"/>
          <w:szCs w:val="20"/>
          <w:lang w:val="en-US"/>
        </w:rPr>
        <w:t xml:space="preserve">theo </w:t>
      </w:r>
      <w:r w:rsidRPr="001246BA">
        <w:rPr>
          <w:rStyle w:val="BodyTextChar1"/>
          <w:rFonts w:ascii="Arial" w:hAnsi="Arial" w:cs="Arial"/>
          <w:color w:val="000000"/>
          <w:sz w:val="20"/>
          <w:szCs w:val="20"/>
          <w:lang w:eastAsia="vi-VN"/>
        </w:rPr>
        <w:t>Nghị định số 23/2021/NĐ-CP.</w:t>
      </w:r>
    </w:p>
    <w:p w:rsidR="00D537E6" w:rsidRPr="001246BA" w:rsidRDefault="00D537E6" w:rsidP="008F4B81">
      <w:pPr>
        <w:pStyle w:val="BodyText"/>
        <w:shd w:val="clear" w:color="auto" w:fill="auto"/>
        <w:tabs>
          <w:tab w:val="left" w:pos="1151"/>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5. </w:t>
      </w:r>
      <w:r w:rsidRPr="001246BA">
        <w:rPr>
          <w:rStyle w:val="BodyTextChar1"/>
          <w:rFonts w:ascii="Arial" w:hAnsi="Arial" w:cs="Arial"/>
          <w:color w:val="000000"/>
          <w:sz w:val="20"/>
          <w:szCs w:val="20"/>
          <w:lang w:eastAsia="vi-VN"/>
        </w:rPr>
        <w:t xml:space="preserve">Tần suất </w:t>
      </w:r>
      <w:r w:rsidRPr="001246BA">
        <w:rPr>
          <w:rStyle w:val="BodyTextChar1"/>
          <w:rFonts w:ascii="Arial" w:hAnsi="Arial" w:cs="Arial"/>
          <w:color w:val="000000"/>
          <w:sz w:val="20"/>
          <w:szCs w:val="20"/>
          <w:lang w:val="en-US"/>
        </w:rPr>
        <w:t xml:space="preserve">thu </w:t>
      </w:r>
      <w:r w:rsidRPr="001246BA">
        <w:rPr>
          <w:rStyle w:val="BodyTextChar1"/>
          <w:rFonts w:ascii="Arial" w:hAnsi="Arial" w:cs="Arial"/>
          <w:color w:val="000000"/>
          <w:sz w:val="20"/>
          <w:szCs w:val="20"/>
          <w:lang w:eastAsia="vi-VN"/>
        </w:rPr>
        <w:t>thập, cập nhật: Thường xuyên.</w:t>
      </w:r>
    </w:p>
    <w:p w:rsidR="00D537E6" w:rsidRPr="001246BA" w:rsidRDefault="00D537E6" w:rsidP="008F4B81">
      <w:pPr>
        <w:pStyle w:val="BodyText"/>
        <w:shd w:val="clear" w:color="auto" w:fill="auto"/>
        <w:tabs>
          <w:tab w:val="left" w:pos="1117"/>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rPr>
        <w:t xml:space="preserve">6. Trung </w:t>
      </w:r>
      <w:r w:rsidRPr="001246BA">
        <w:rPr>
          <w:rStyle w:val="BodyTextChar1"/>
          <w:rFonts w:ascii="Arial" w:hAnsi="Arial" w:cs="Arial"/>
          <w:color w:val="000000"/>
          <w:sz w:val="20"/>
          <w:szCs w:val="20"/>
          <w:lang w:eastAsia="vi-VN"/>
        </w:rPr>
        <w:t xml:space="preserve">tâm dịch vụ việc làm thực hiện </w:t>
      </w:r>
      <w:r w:rsidRPr="001246BA">
        <w:rPr>
          <w:rStyle w:val="BodyTextChar1"/>
          <w:rFonts w:ascii="Arial" w:hAnsi="Arial" w:cs="Arial"/>
          <w:color w:val="000000"/>
          <w:sz w:val="20"/>
          <w:szCs w:val="20"/>
          <w:lang w:val="en-US"/>
        </w:rPr>
        <w:t xml:space="preserve">thu </w:t>
      </w:r>
      <w:r w:rsidRPr="001246BA">
        <w:rPr>
          <w:rStyle w:val="BodyTextChar1"/>
          <w:rFonts w:ascii="Arial" w:hAnsi="Arial" w:cs="Arial"/>
          <w:color w:val="000000"/>
          <w:sz w:val="20"/>
          <w:szCs w:val="20"/>
          <w:lang w:eastAsia="vi-VN"/>
        </w:rPr>
        <w:t>thập, cập nhật, quản lý thông tin trong cơ sở dữ liệu người tìm việc để phục vụ kết nối cung - cầu lao động ở địa phương.</w:t>
      </w:r>
    </w:p>
    <w:p w:rsidR="00D537E6" w:rsidRPr="001246BA" w:rsidRDefault="00D537E6" w:rsidP="008F4B81">
      <w:pPr>
        <w:pStyle w:val="Heading20"/>
        <w:keepNext/>
        <w:keepLines/>
        <w:shd w:val="clear" w:color="auto" w:fill="auto"/>
        <w:spacing w:after="120"/>
        <w:ind w:firstLine="720"/>
        <w:jc w:val="both"/>
        <w:rPr>
          <w:rFonts w:ascii="Arial" w:hAnsi="Arial" w:cs="Arial"/>
          <w:color w:val="000000"/>
          <w:sz w:val="20"/>
          <w:szCs w:val="20"/>
        </w:rPr>
      </w:pPr>
      <w:bookmarkStart w:id="0" w:name="bookmark0"/>
      <w:bookmarkStart w:id="1" w:name="bookmark1"/>
      <w:r w:rsidRPr="001246BA">
        <w:rPr>
          <w:rStyle w:val="Heading2"/>
          <w:rFonts w:ascii="Arial" w:hAnsi="Arial" w:cs="Arial"/>
          <w:b/>
          <w:bCs/>
          <w:color w:val="000000"/>
          <w:sz w:val="20"/>
          <w:szCs w:val="20"/>
          <w:lang w:eastAsia="vi-VN"/>
        </w:rPr>
        <w:t>Điều 9. Khai thác, sử dụng cơ sở dữ liệu việc tìm người - người tìm việc</w:t>
      </w:r>
      <w:bookmarkEnd w:id="0"/>
      <w:bookmarkEnd w:id="1"/>
    </w:p>
    <w:p w:rsidR="00D537E6" w:rsidRPr="001246BA" w:rsidRDefault="00D537E6" w:rsidP="008F4B81">
      <w:pPr>
        <w:pStyle w:val="BodyText"/>
        <w:shd w:val="clear" w:color="auto" w:fill="auto"/>
        <w:tabs>
          <w:tab w:val="left" w:pos="1131"/>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1. </w:t>
      </w:r>
      <w:r w:rsidRPr="001246BA">
        <w:rPr>
          <w:rStyle w:val="BodyTextChar1"/>
          <w:rFonts w:ascii="Arial" w:hAnsi="Arial" w:cs="Arial"/>
          <w:color w:val="000000"/>
          <w:sz w:val="20"/>
          <w:szCs w:val="20"/>
          <w:lang w:eastAsia="vi-VN"/>
        </w:rPr>
        <w:t>Trung tâm dịch vụ việc làm khai thác, sử dụng cơ sở dữ liệu việc tìm người - người tìm việc phục vụ nghiệp vụ thông tin thị trường lao động, dịch vụ việc làm, kết nối cung - cầu lao động.</w:t>
      </w:r>
    </w:p>
    <w:p w:rsidR="00D537E6" w:rsidRPr="001246BA" w:rsidRDefault="00D537E6" w:rsidP="008F4B81">
      <w:pPr>
        <w:pStyle w:val="BodyText"/>
        <w:shd w:val="clear" w:color="auto" w:fill="auto"/>
        <w:tabs>
          <w:tab w:val="left" w:pos="1117"/>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2. </w:t>
      </w:r>
      <w:r w:rsidRPr="001246BA">
        <w:rPr>
          <w:rStyle w:val="BodyTextChar1"/>
          <w:rFonts w:ascii="Arial" w:hAnsi="Arial" w:cs="Arial"/>
          <w:color w:val="000000"/>
          <w:sz w:val="20"/>
          <w:szCs w:val="20"/>
          <w:lang w:eastAsia="vi-VN"/>
        </w:rPr>
        <w:t>Trung tâm dịch vụ việc làm cập nhật, theo dõi, quản lý kết quả kết nối việc làm thành công giữa người lao động và người sử dụng lao động theo Mẫu số 04/PLI ban hành kèm theo Nghị định số 23/2021/NĐ-CP.</w:t>
      </w:r>
    </w:p>
    <w:p w:rsidR="00D537E6" w:rsidRPr="001246BA" w:rsidRDefault="00D537E6" w:rsidP="008F4B81">
      <w:pPr>
        <w:pStyle w:val="BodyText"/>
        <w:shd w:val="clear" w:color="auto" w:fill="auto"/>
        <w:tabs>
          <w:tab w:val="left" w:pos="1131"/>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3. </w:t>
      </w:r>
      <w:r w:rsidRPr="001246BA">
        <w:rPr>
          <w:rStyle w:val="BodyTextChar1"/>
          <w:rFonts w:ascii="Arial" w:hAnsi="Arial" w:cs="Arial"/>
          <w:color w:val="000000"/>
          <w:sz w:val="20"/>
          <w:szCs w:val="20"/>
          <w:lang w:eastAsia="vi-VN"/>
        </w:rPr>
        <w:t>Cơ quan quản lý nhà nước về việc làm được phép khai thác và sử dụng dữ liệu phục vụ các hoạt động quản lý nhà nước về lao động, việc làm theo thẩm quyền.</w:t>
      </w:r>
    </w:p>
    <w:p w:rsidR="00D537E6" w:rsidRPr="001246BA" w:rsidRDefault="00D537E6" w:rsidP="008F4B81">
      <w:pPr>
        <w:pStyle w:val="BodyText"/>
        <w:shd w:val="clear" w:color="auto" w:fill="auto"/>
        <w:spacing w:after="120" w:line="240" w:lineRule="auto"/>
        <w:ind w:firstLine="720"/>
        <w:jc w:val="both"/>
        <w:rPr>
          <w:rFonts w:ascii="Arial" w:hAnsi="Arial" w:cs="Arial"/>
          <w:color w:val="000000"/>
          <w:sz w:val="20"/>
          <w:szCs w:val="20"/>
        </w:rPr>
      </w:pPr>
      <w:r w:rsidRPr="001246BA">
        <w:rPr>
          <w:rStyle w:val="BodyTextChar1"/>
          <w:rFonts w:ascii="Arial" w:hAnsi="Arial" w:cs="Arial"/>
          <w:b/>
          <w:bCs/>
          <w:color w:val="000000"/>
          <w:sz w:val="20"/>
          <w:szCs w:val="20"/>
          <w:lang w:eastAsia="vi-VN"/>
        </w:rPr>
        <w:t>Điều 10. Quản lý cơ sở dữ liệu việc tìm người - người tìm việc</w:t>
      </w:r>
    </w:p>
    <w:p w:rsidR="00D537E6" w:rsidRPr="001246BA" w:rsidRDefault="00D537E6" w:rsidP="008F4B81">
      <w:pPr>
        <w:pStyle w:val="BodyText"/>
        <w:shd w:val="clear" w:color="auto" w:fill="auto"/>
        <w:tabs>
          <w:tab w:val="left" w:pos="1151"/>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1. </w:t>
      </w:r>
      <w:r w:rsidRPr="001246BA">
        <w:rPr>
          <w:rStyle w:val="BodyTextChar1"/>
          <w:rFonts w:ascii="Arial" w:hAnsi="Arial" w:cs="Arial"/>
          <w:color w:val="000000"/>
          <w:sz w:val="20"/>
          <w:szCs w:val="20"/>
          <w:lang w:eastAsia="vi-VN"/>
        </w:rPr>
        <w:t>Nội dung quản lý</w:t>
      </w:r>
    </w:p>
    <w:p w:rsidR="00D537E6" w:rsidRPr="001246BA" w:rsidRDefault="00D537E6" w:rsidP="008F4B81">
      <w:pPr>
        <w:pStyle w:val="BodyText"/>
        <w:shd w:val="clear" w:color="auto" w:fill="auto"/>
        <w:tabs>
          <w:tab w:val="left" w:pos="1136"/>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a) </w:t>
      </w:r>
      <w:r w:rsidRPr="001246BA">
        <w:rPr>
          <w:rStyle w:val="BodyTextChar1"/>
          <w:rFonts w:ascii="Arial" w:hAnsi="Arial" w:cs="Arial"/>
          <w:color w:val="000000"/>
          <w:sz w:val="20"/>
          <w:szCs w:val="20"/>
          <w:lang w:eastAsia="vi-VN"/>
        </w:rPr>
        <w:t>Xây dựng, vận hành cơ sở hạ tầng kỹ thuật, phầm mềm cơ sở dữ liệu việc tìm người - người tìm việc nhằm đảm bảo tính chính xác, sự ổn định thông suốt trên toàn hệ thống.</w:t>
      </w:r>
    </w:p>
    <w:p w:rsidR="00D537E6" w:rsidRPr="001246BA" w:rsidRDefault="00D537E6" w:rsidP="008F4B81">
      <w:pPr>
        <w:pStyle w:val="BodyText"/>
        <w:shd w:val="clear" w:color="auto" w:fill="auto"/>
        <w:tabs>
          <w:tab w:val="left" w:pos="1170"/>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b) </w:t>
      </w:r>
      <w:r w:rsidRPr="001246BA">
        <w:rPr>
          <w:rStyle w:val="BodyTextChar1"/>
          <w:rFonts w:ascii="Arial" w:hAnsi="Arial" w:cs="Arial"/>
          <w:color w:val="000000"/>
          <w:sz w:val="20"/>
          <w:szCs w:val="20"/>
          <w:lang w:eastAsia="vi-VN"/>
        </w:rPr>
        <w:t>Cập nhật, xử lý và tích hợp thông tin vào các cơ sở dữ liệu liên quan.</w:t>
      </w:r>
    </w:p>
    <w:p w:rsidR="00D537E6" w:rsidRPr="001246BA" w:rsidRDefault="00D537E6" w:rsidP="008F4B81">
      <w:pPr>
        <w:pStyle w:val="BodyText"/>
        <w:shd w:val="clear" w:color="auto" w:fill="auto"/>
        <w:tabs>
          <w:tab w:val="left" w:pos="1170"/>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c) </w:t>
      </w:r>
      <w:r w:rsidRPr="001246BA">
        <w:rPr>
          <w:rStyle w:val="BodyTextChar1"/>
          <w:rFonts w:ascii="Arial" w:hAnsi="Arial" w:cs="Arial"/>
          <w:color w:val="000000"/>
          <w:sz w:val="20"/>
          <w:szCs w:val="20"/>
          <w:lang w:eastAsia="vi-VN"/>
        </w:rPr>
        <w:t>Quản lý quyền cập nhật thông tin trong cơ sở dữ liệu.</w:t>
      </w:r>
    </w:p>
    <w:p w:rsidR="00D537E6" w:rsidRPr="001246BA" w:rsidRDefault="00D537E6" w:rsidP="008F4B81">
      <w:pPr>
        <w:pStyle w:val="BodyText"/>
        <w:shd w:val="clear" w:color="auto" w:fill="auto"/>
        <w:tabs>
          <w:tab w:val="left" w:pos="1170"/>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d) </w:t>
      </w:r>
      <w:r w:rsidRPr="001246BA">
        <w:rPr>
          <w:rStyle w:val="BodyTextChar1"/>
          <w:rFonts w:ascii="Arial" w:hAnsi="Arial" w:cs="Arial"/>
          <w:color w:val="000000"/>
          <w:sz w:val="20"/>
          <w:szCs w:val="20"/>
          <w:lang w:eastAsia="vi-VN"/>
        </w:rPr>
        <w:t>Theo dõi, giám sát tình hình sử dụng cơ sở dữ liệu.</w:t>
      </w:r>
    </w:p>
    <w:p w:rsidR="00D537E6" w:rsidRPr="001246BA" w:rsidRDefault="00D537E6" w:rsidP="008F4B81">
      <w:pPr>
        <w:pStyle w:val="BodyText"/>
        <w:shd w:val="clear" w:color="auto" w:fill="auto"/>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eastAsia="vi-VN"/>
        </w:rPr>
        <w:t>đ) Hỗ trợ vận hành, khai thác cơ sở dữ liệu.</w:t>
      </w:r>
    </w:p>
    <w:p w:rsidR="00D537E6" w:rsidRPr="001246BA" w:rsidRDefault="00D537E6" w:rsidP="008F4B81">
      <w:pPr>
        <w:pStyle w:val="BodyText"/>
        <w:shd w:val="clear" w:color="auto" w:fill="auto"/>
        <w:tabs>
          <w:tab w:val="left" w:pos="1126"/>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2. </w:t>
      </w:r>
      <w:r w:rsidRPr="001246BA">
        <w:rPr>
          <w:rStyle w:val="BodyTextChar1"/>
          <w:rFonts w:ascii="Arial" w:hAnsi="Arial" w:cs="Arial"/>
          <w:color w:val="000000"/>
          <w:sz w:val="20"/>
          <w:szCs w:val="20"/>
          <w:lang w:eastAsia="vi-VN"/>
        </w:rPr>
        <w:t>Quản lý tài khoản, cập nhật, khai thác cơ sở dữ liệu về việc tìm người - người tìm việc</w:t>
      </w:r>
    </w:p>
    <w:p w:rsidR="00D537E6" w:rsidRPr="001246BA" w:rsidRDefault="00D537E6" w:rsidP="008F4B81">
      <w:pPr>
        <w:pStyle w:val="BodyText"/>
        <w:shd w:val="clear" w:color="auto" w:fill="auto"/>
        <w:tabs>
          <w:tab w:val="left" w:pos="1136"/>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a) </w:t>
      </w:r>
      <w:r w:rsidRPr="001246BA">
        <w:rPr>
          <w:rStyle w:val="BodyTextChar1"/>
          <w:rFonts w:ascii="Arial" w:hAnsi="Arial" w:cs="Arial"/>
          <w:color w:val="000000"/>
          <w:sz w:val="20"/>
          <w:szCs w:val="20"/>
          <w:lang w:eastAsia="vi-VN"/>
        </w:rPr>
        <w:t>Tài khoản quản trị cơ sở dữ liệu về việc tìm người - người tìm việc tại trung ương do Trung tâm Quốc gia về Dịch vụ việc làm (thuộc Cục Việc làm, Bộ Lao động - Thương binh và Xã hội) quản lý.</w:t>
      </w:r>
    </w:p>
    <w:p w:rsidR="00D537E6" w:rsidRPr="001246BA" w:rsidRDefault="00D537E6" w:rsidP="008F4B81">
      <w:pPr>
        <w:pStyle w:val="BodyText"/>
        <w:shd w:val="clear" w:color="auto" w:fill="auto"/>
        <w:tabs>
          <w:tab w:val="left" w:pos="1155"/>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b) </w:t>
      </w:r>
      <w:r w:rsidRPr="001246BA">
        <w:rPr>
          <w:rStyle w:val="BodyTextChar1"/>
          <w:rFonts w:ascii="Arial" w:hAnsi="Arial" w:cs="Arial"/>
          <w:color w:val="000000"/>
          <w:sz w:val="20"/>
          <w:szCs w:val="20"/>
          <w:lang w:eastAsia="vi-VN"/>
        </w:rPr>
        <w:t>Tổ chức, cá nhân được giao tài khoản chịu trách nhiệm bảo mật tài khoản, bảo mật dữ liệu và quản lý, sử dụng tài khoản theo đúng mục đích, chức năng quy định.</w:t>
      </w:r>
    </w:p>
    <w:p w:rsidR="00D537E6" w:rsidRPr="001246BA" w:rsidRDefault="00D537E6" w:rsidP="00772DD2">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rsidR="00D537E6" w:rsidRPr="001246BA" w:rsidRDefault="00D537E6" w:rsidP="00772DD2">
      <w:pPr>
        <w:pStyle w:val="BodyText"/>
        <w:shd w:val="clear" w:color="auto" w:fill="auto"/>
        <w:spacing w:after="0" w:line="240" w:lineRule="auto"/>
        <w:ind w:firstLine="0"/>
        <w:jc w:val="center"/>
        <w:rPr>
          <w:rFonts w:ascii="Arial" w:hAnsi="Arial" w:cs="Arial"/>
          <w:color w:val="000000"/>
          <w:sz w:val="20"/>
          <w:szCs w:val="20"/>
        </w:rPr>
      </w:pPr>
      <w:r w:rsidRPr="001246BA">
        <w:rPr>
          <w:rStyle w:val="BodyTextChar1"/>
          <w:rFonts w:ascii="Arial" w:hAnsi="Arial" w:cs="Arial"/>
          <w:b/>
          <w:bCs/>
          <w:color w:val="000000"/>
          <w:sz w:val="20"/>
          <w:szCs w:val="20"/>
          <w:lang w:eastAsia="vi-VN"/>
        </w:rPr>
        <w:t xml:space="preserve">Chương </w:t>
      </w:r>
      <w:r w:rsidRPr="001246BA">
        <w:rPr>
          <w:rStyle w:val="BodyTextChar1"/>
          <w:rFonts w:ascii="Arial" w:hAnsi="Arial" w:cs="Arial"/>
          <w:b/>
          <w:bCs/>
          <w:color w:val="000000"/>
          <w:sz w:val="20"/>
          <w:szCs w:val="20"/>
          <w:lang w:val="en-US"/>
        </w:rPr>
        <w:t>III</w:t>
      </w:r>
    </w:p>
    <w:p w:rsidR="00D537E6" w:rsidRPr="001246BA" w:rsidRDefault="00D537E6" w:rsidP="00772DD2">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1246BA">
        <w:rPr>
          <w:rStyle w:val="BodyTextChar1"/>
          <w:rFonts w:ascii="Arial" w:hAnsi="Arial" w:cs="Arial"/>
          <w:b/>
          <w:bCs/>
          <w:color w:val="000000"/>
          <w:sz w:val="20"/>
          <w:szCs w:val="20"/>
          <w:lang w:eastAsia="vi-VN"/>
        </w:rPr>
        <w:t xml:space="preserve">QUẢN LÝ </w:t>
      </w:r>
      <w:r w:rsidRPr="001246BA">
        <w:rPr>
          <w:rStyle w:val="BodyTextChar1"/>
          <w:rFonts w:ascii="Arial" w:hAnsi="Arial" w:cs="Arial"/>
          <w:b/>
          <w:bCs/>
          <w:color w:val="000000"/>
          <w:sz w:val="20"/>
          <w:szCs w:val="20"/>
          <w:lang w:val="en-US"/>
        </w:rPr>
        <w:t xml:space="preserve">LAO </w:t>
      </w:r>
      <w:r w:rsidRPr="001246BA">
        <w:rPr>
          <w:rStyle w:val="BodyTextChar1"/>
          <w:rFonts w:ascii="Arial" w:hAnsi="Arial" w:cs="Arial"/>
          <w:b/>
          <w:bCs/>
          <w:color w:val="000000"/>
          <w:sz w:val="20"/>
          <w:szCs w:val="20"/>
          <w:lang w:eastAsia="vi-VN"/>
        </w:rPr>
        <w:t xml:space="preserve">ĐỘNG GẮN VỚI CƠ SỞ DỮ LIỆU QUỐC </w:t>
      </w:r>
      <w:r w:rsidRPr="001246BA">
        <w:rPr>
          <w:rStyle w:val="BodyTextChar1"/>
          <w:rFonts w:ascii="Arial" w:hAnsi="Arial" w:cs="Arial"/>
          <w:b/>
          <w:bCs/>
          <w:color w:val="000000"/>
          <w:sz w:val="20"/>
          <w:szCs w:val="20"/>
          <w:lang w:val="en-US"/>
        </w:rPr>
        <w:t xml:space="preserve">GIA </w:t>
      </w:r>
      <w:r w:rsidRPr="001246BA">
        <w:rPr>
          <w:rStyle w:val="BodyTextChar1"/>
          <w:rFonts w:ascii="Arial" w:hAnsi="Arial" w:cs="Arial"/>
          <w:b/>
          <w:bCs/>
          <w:color w:val="000000"/>
          <w:sz w:val="20"/>
          <w:szCs w:val="20"/>
          <w:lang w:eastAsia="vi-VN"/>
        </w:rPr>
        <w:t>VỀ DÂN CƯ</w:t>
      </w:r>
      <w:r w:rsidRPr="001246BA">
        <w:rPr>
          <w:rStyle w:val="BodyTextChar1"/>
          <w:rFonts w:ascii="Arial" w:hAnsi="Arial" w:cs="Arial"/>
          <w:b/>
          <w:bCs/>
          <w:color w:val="000000"/>
          <w:sz w:val="20"/>
          <w:szCs w:val="20"/>
          <w:lang w:val="en-US" w:eastAsia="vi-VN"/>
        </w:rPr>
        <w:t xml:space="preserve"> </w:t>
      </w:r>
      <w:r w:rsidRPr="001246BA">
        <w:rPr>
          <w:rStyle w:val="BodyTextChar1"/>
          <w:rFonts w:ascii="Arial" w:hAnsi="Arial" w:cs="Arial"/>
          <w:b/>
          <w:bCs/>
          <w:color w:val="000000"/>
          <w:sz w:val="20"/>
          <w:szCs w:val="20"/>
          <w:lang w:eastAsia="vi-VN"/>
        </w:rPr>
        <w:t>VÀ CÁC CƠ SỞ DỮ LIỆU KHÁC</w:t>
      </w:r>
    </w:p>
    <w:p w:rsidR="00D537E6" w:rsidRPr="001246BA" w:rsidRDefault="00D537E6" w:rsidP="00772DD2">
      <w:pPr>
        <w:pStyle w:val="BodyText"/>
        <w:shd w:val="clear" w:color="auto" w:fill="auto"/>
        <w:spacing w:after="0" w:line="240" w:lineRule="auto"/>
        <w:ind w:firstLine="0"/>
        <w:jc w:val="center"/>
        <w:rPr>
          <w:rFonts w:ascii="Arial" w:hAnsi="Arial" w:cs="Arial"/>
          <w:color w:val="000000"/>
          <w:sz w:val="20"/>
          <w:szCs w:val="20"/>
        </w:rPr>
      </w:pPr>
    </w:p>
    <w:p w:rsidR="00D537E6" w:rsidRPr="001246BA" w:rsidRDefault="00D537E6" w:rsidP="008F4B81">
      <w:pPr>
        <w:pStyle w:val="BodyText"/>
        <w:shd w:val="clear" w:color="auto" w:fill="auto"/>
        <w:spacing w:after="120" w:line="240" w:lineRule="auto"/>
        <w:ind w:firstLine="720"/>
        <w:jc w:val="both"/>
        <w:rPr>
          <w:rFonts w:ascii="Arial" w:hAnsi="Arial" w:cs="Arial"/>
          <w:color w:val="000000"/>
          <w:sz w:val="20"/>
          <w:szCs w:val="20"/>
        </w:rPr>
      </w:pPr>
      <w:r w:rsidRPr="001246BA">
        <w:rPr>
          <w:rStyle w:val="BodyTextChar1"/>
          <w:rFonts w:ascii="Arial" w:hAnsi="Arial" w:cs="Arial"/>
          <w:b/>
          <w:bCs/>
          <w:color w:val="000000"/>
          <w:sz w:val="20"/>
          <w:szCs w:val="20"/>
          <w:lang w:eastAsia="vi-VN"/>
        </w:rPr>
        <w:t>Điều 11. Đối tượng quản lý</w:t>
      </w:r>
    </w:p>
    <w:p w:rsidR="00D537E6" w:rsidRPr="001246BA" w:rsidRDefault="00D537E6" w:rsidP="008F4B81">
      <w:pPr>
        <w:pStyle w:val="BodyText"/>
        <w:shd w:val="clear" w:color="auto" w:fill="auto"/>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eastAsia="vi-VN"/>
        </w:rPr>
        <w:t>Đối tượng quản lý là người lao động từ đủ 15 tuổi trở lên đang cư trú tại địa bàn.</w:t>
      </w:r>
    </w:p>
    <w:p w:rsidR="00D537E6" w:rsidRPr="001246BA" w:rsidRDefault="00D537E6" w:rsidP="008F4B81">
      <w:pPr>
        <w:pStyle w:val="BodyText"/>
        <w:shd w:val="clear" w:color="auto" w:fill="auto"/>
        <w:spacing w:after="120" w:line="240" w:lineRule="auto"/>
        <w:ind w:firstLine="720"/>
        <w:jc w:val="both"/>
        <w:rPr>
          <w:rFonts w:ascii="Arial" w:hAnsi="Arial" w:cs="Arial"/>
          <w:color w:val="000000"/>
          <w:sz w:val="20"/>
          <w:szCs w:val="20"/>
        </w:rPr>
      </w:pPr>
      <w:r w:rsidRPr="001246BA">
        <w:rPr>
          <w:rStyle w:val="BodyTextChar1"/>
          <w:rFonts w:ascii="Arial" w:hAnsi="Arial" w:cs="Arial"/>
          <w:b/>
          <w:bCs/>
          <w:color w:val="000000"/>
          <w:sz w:val="20"/>
          <w:szCs w:val="20"/>
          <w:lang w:eastAsia="vi-VN"/>
        </w:rPr>
        <w:t>Điều 12. Xây dựng cơ sở dữ liệu về người lao động</w:t>
      </w:r>
    </w:p>
    <w:p w:rsidR="00D537E6" w:rsidRPr="001246BA" w:rsidRDefault="00D537E6" w:rsidP="008F4B81">
      <w:pPr>
        <w:pStyle w:val="BodyText"/>
        <w:shd w:val="clear" w:color="auto" w:fill="auto"/>
        <w:tabs>
          <w:tab w:val="left" w:pos="1093"/>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1. </w:t>
      </w:r>
      <w:r w:rsidRPr="001246BA">
        <w:rPr>
          <w:rStyle w:val="BodyTextChar1"/>
          <w:rFonts w:ascii="Arial" w:hAnsi="Arial" w:cs="Arial"/>
          <w:color w:val="000000"/>
          <w:sz w:val="20"/>
          <w:szCs w:val="20"/>
          <w:lang w:eastAsia="vi-VN"/>
        </w:rPr>
        <w:t>Cơ sở dữ liệu về người lao động là cơ sở dữ liệu chuyên ngành, tập hợp các thông tin cơ bản về nhân khẩu học, việc làm, quan hệ lao động của người lao động, được số hóa, lưu trữ, quản lý bằng cơ sở hạ tầng thông tin, được kết nối, chia sẻ với cơ sở dữ liệu quốc gia về dân cư và các cơ sở dữ liệu khác theo quy định của pháp luật.</w:t>
      </w:r>
    </w:p>
    <w:p w:rsidR="00D537E6" w:rsidRPr="001246BA" w:rsidRDefault="00D537E6" w:rsidP="008F4B81">
      <w:pPr>
        <w:pStyle w:val="BodyText"/>
        <w:shd w:val="clear" w:color="auto" w:fill="auto"/>
        <w:tabs>
          <w:tab w:val="left" w:pos="1098"/>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2. </w:t>
      </w:r>
      <w:r w:rsidRPr="001246BA">
        <w:rPr>
          <w:rStyle w:val="BodyTextChar1"/>
          <w:rFonts w:ascii="Arial" w:hAnsi="Arial" w:cs="Arial"/>
          <w:color w:val="000000"/>
          <w:sz w:val="20"/>
          <w:szCs w:val="20"/>
          <w:lang w:eastAsia="vi-VN"/>
        </w:rPr>
        <w:t>Cơ sở dữ liệu về người lao động bao gồm các thông tin cơ bản của người lao động, trình độ, kỹ năng lao động, tình trạng việc làm, quan hệ lao động, tham gia bảo hiểm xã hội của người lao động.</w:t>
      </w:r>
    </w:p>
    <w:p w:rsidR="00D537E6" w:rsidRPr="001246BA" w:rsidRDefault="00D537E6" w:rsidP="008F4B81">
      <w:pPr>
        <w:pStyle w:val="BodyText"/>
        <w:shd w:val="clear" w:color="auto" w:fill="auto"/>
        <w:tabs>
          <w:tab w:val="left" w:pos="1102"/>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3. </w:t>
      </w:r>
      <w:r w:rsidRPr="001246BA">
        <w:rPr>
          <w:rStyle w:val="BodyTextChar1"/>
          <w:rFonts w:ascii="Arial" w:hAnsi="Arial" w:cs="Arial"/>
          <w:color w:val="000000"/>
          <w:sz w:val="20"/>
          <w:szCs w:val="20"/>
          <w:lang w:eastAsia="vi-VN"/>
        </w:rPr>
        <w:t>Thông tin trong cơ sở dữ liệu về người lao động được xác lập từ các nguồn sau:</w:t>
      </w:r>
    </w:p>
    <w:p w:rsidR="00D537E6" w:rsidRPr="001246BA" w:rsidRDefault="00D537E6" w:rsidP="008F4B81">
      <w:pPr>
        <w:pStyle w:val="BodyText"/>
        <w:shd w:val="clear" w:color="auto" w:fill="auto"/>
        <w:tabs>
          <w:tab w:val="left" w:pos="1117"/>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a) </w:t>
      </w:r>
      <w:r w:rsidRPr="001246BA">
        <w:rPr>
          <w:rStyle w:val="BodyTextChar1"/>
          <w:rFonts w:ascii="Arial" w:hAnsi="Arial" w:cs="Arial"/>
          <w:color w:val="000000"/>
          <w:sz w:val="20"/>
          <w:szCs w:val="20"/>
          <w:lang w:eastAsia="vi-VN"/>
        </w:rPr>
        <w:t>Thông tin đăng ký lao động của người lao động thông qua ứng dụng điện tử đăng ký việc làm hoặc các ứng dụng khác có liên quan.</w:t>
      </w:r>
    </w:p>
    <w:p w:rsidR="00D537E6" w:rsidRPr="001246BA" w:rsidRDefault="00D537E6" w:rsidP="008F4B81">
      <w:pPr>
        <w:pStyle w:val="BodyText"/>
        <w:shd w:val="clear" w:color="auto" w:fill="auto"/>
        <w:tabs>
          <w:tab w:val="left" w:pos="1141"/>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b) </w:t>
      </w:r>
      <w:r w:rsidRPr="001246BA">
        <w:rPr>
          <w:rStyle w:val="BodyTextChar1"/>
          <w:rFonts w:ascii="Arial" w:hAnsi="Arial" w:cs="Arial"/>
          <w:color w:val="000000"/>
          <w:sz w:val="20"/>
          <w:szCs w:val="20"/>
          <w:lang w:eastAsia="vi-VN"/>
        </w:rPr>
        <w:t>Thông tin về người lao động được số hóa, chuẩn hóa từ nghiệp vụ thu thập, cập nhật thông tin về lao động.</w:t>
      </w:r>
    </w:p>
    <w:p w:rsidR="00D537E6" w:rsidRPr="001246BA" w:rsidRDefault="00D537E6" w:rsidP="008F4B81">
      <w:pPr>
        <w:pStyle w:val="BodyText"/>
        <w:shd w:val="clear" w:color="auto" w:fill="auto"/>
        <w:tabs>
          <w:tab w:val="left" w:pos="1141"/>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c) </w:t>
      </w:r>
      <w:r w:rsidRPr="001246BA">
        <w:rPr>
          <w:rStyle w:val="BodyTextChar1"/>
          <w:rFonts w:ascii="Arial" w:hAnsi="Arial" w:cs="Arial"/>
          <w:color w:val="000000"/>
          <w:sz w:val="20"/>
          <w:szCs w:val="20"/>
          <w:lang w:eastAsia="vi-VN"/>
        </w:rPr>
        <w:t>Thông tin được kết nối, chia sẻ, đối soát với cơ sở dữ liệu quốc gia về dân cư và các cơ sở dữ liệu khác.</w:t>
      </w:r>
    </w:p>
    <w:p w:rsidR="00D537E6" w:rsidRPr="001246BA" w:rsidRDefault="00D537E6" w:rsidP="008F4B81">
      <w:pPr>
        <w:pStyle w:val="BodyText"/>
        <w:shd w:val="clear" w:color="auto" w:fill="auto"/>
        <w:tabs>
          <w:tab w:val="left" w:pos="1093"/>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4. </w:t>
      </w:r>
      <w:r w:rsidRPr="001246BA">
        <w:rPr>
          <w:rStyle w:val="BodyTextChar1"/>
          <w:rFonts w:ascii="Arial" w:hAnsi="Arial" w:cs="Arial"/>
          <w:color w:val="000000"/>
          <w:sz w:val="20"/>
          <w:szCs w:val="20"/>
          <w:lang w:eastAsia="vi-VN"/>
        </w:rPr>
        <w:t>Thông tin trong cơ sở dữ liệu về người lao động được cập nhật, điều chỉnh từ các nguồn sau:</w:t>
      </w:r>
    </w:p>
    <w:p w:rsidR="00D537E6" w:rsidRPr="001246BA" w:rsidRDefault="00D537E6" w:rsidP="008F4B81">
      <w:pPr>
        <w:pStyle w:val="BodyText"/>
        <w:shd w:val="clear" w:color="auto" w:fill="auto"/>
        <w:tabs>
          <w:tab w:val="left" w:pos="1122"/>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a) </w:t>
      </w:r>
      <w:r w:rsidRPr="001246BA">
        <w:rPr>
          <w:rStyle w:val="BodyTextChar1"/>
          <w:rFonts w:ascii="Arial" w:hAnsi="Arial" w:cs="Arial"/>
          <w:color w:val="000000"/>
          <w:sz w:val="20"/>
          <w:szCs w:val="20"/>
          <w:lang w:eastAsia="vi-VN"/>
        </w:rPr>
        <w:t>Kết quả của quá trình thực hiện các thủ tục hành chính, nghiệp vụ liên quan đến quản lý lao động.</w:t>
      </w:r>
    </w:p>
    <w:p w:rsidR="00D537E6" w:rsidRPr="001246BA" w:rsidRDefault="00D537E6" w:rsidP="008F4B81">
      <w:pPr>
        <w:pStyle w:val="BodyText"/>
        <w:shd w:val="clear" w:color="auto" w:fill="auto"/>
        <w:tabs>
          <w:tab w:val="left" w:pos="1141"/>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b) </w:t>
      </w:r>
      <w:r w:rsidRPr="001246BA">
        <w:rPr>
          <w:rStyle w:val="BodyTextChar1"/>
          <w:rFonts w:ascii="Arial" w:hAnsi="Arial" w:cs="Arial"/>
          <w:color w:val="000000"/>
          <w:sz w:val="20"/>
          <w:szCs w:val="20"/>
          <w:lang w:eastAsia="vi-VN"/>
        </w:rPr>
        <w:t>Đề xuất sửa đổi, bổ sung của cơ quan, tổ chức, cá nhân khi thay đổi hoặc phát hiện các thông tin trong cơ sở dữ liệu về người lao động chưa đầy đủ, chính xác.</w:t>
      </w:r>
    </w:p>
    <w:p w:rsidR="00D537E6" w:rsidRPr="001246BA" w:rsidRDefault="00D537E6" w:rsidP="008F4B81">
      <w:pPr>
        <w:pStyle w:val="BodyText"/>
        <w:shd w:val="clear" w:color="auto" w:fill="auto"/>
        <w:tabs>
          <w:tab w:val="left" w:pos="1161"/>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c) </w:t>
      </w:r>
      <w:r w:rsidRPr="001246BA">
        <w:rPr>
          <w:rStyle w:val="BodyTextChar1"/>
          <w:rFonts w:ascii="Arial" w:hAnsi="Arial" w:cs="Arial"/>
          <w:color w:val="000000"/>
          <w:sz w:val="20"/>
          <w:szCs w:val="20"/>
          <w:lang w:eastAsia="vi-VN"/>
        </w:rPr>
        <w:t>Từ các cơ sở dữ liệu khác có liên quan khi có thay đổi.</w:t>
      </w:r>
    </w:p>
    <w:p w:rsidR="00D537E6" w:rsidRPr="001246BA" w:rsidRDefault="00D537E6" w:rsidP="008F4B81">
      <w:pPr>
        <w:pStyle w:val="BodyText"/>
        <w:shd w:val="clear" w:color="auto" w:fill="auto"/>
        <w:tabs>
          <w:tab w:val="left" w:pos="1098"/>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5. </w:t>
      </w:r>
      <w:r w:rsidRPr="001246BA">
        <w:rPr>
          <w:rStyle w:val="BodyTextChar1"/>
          <w:rFonts w:ascii="Arial" w:hAnsi="Arial" w:cs="Arial"/>
          <w:color w:val="000000"/>
          <w:sz w:val="20"/>
          <w:szCs w:val="20"/>
          <w:lang w:eastAsia="vi-VN"/>
        </w:rPr>
        <w:t>Mẫu biểu: Mẫu số 03 Phụ lục ban hành kèm theo Thông tư này.</w:t>
      </w:r>
    </w:p>
    <w:p w:rsidR="00D537E6" w:rsidRPr="001246BA" w:rsidRDefault="00D537E6" w:rsidP="008F4B81">
      <w:pPr>
        <w:pStyle w:val="BodyText"/>
        <w:shd w:val="clear" w:color="auto" w:fill="auto"/>
        <w:tabs>
          <w:tab w:val="left" w:pos="1118"/>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6. </w:t>
      </w:r>
      <w:r w:rsidRPr="001246BA">
        <w:rPr>
          <w:rStyle w:val="BodyTextChar1"/>
          <w:rFonts w:ascii="Arial" w:hAnsi="Arial" w:cs="Arial"/>
          <w:color w:val="000000"/>
          <w:sz w:val="20"/>
          <w:szCs w:val="20"/>
          <w:lang w:eastAsia="vi-VN"/>
        </w:rPr>
        <w:t>Phương thức thực hiện</w:t>
      </w:r>
    </w:p>
    <w:p w:rsidR="00D537E6" w:rsidRPr="001246BA" w:rsidRDefault="00D537E6" w:rsidP="008F4B81">
      <w:pPr>
        <w:pStyle w:val="BodyText"/>
        <w:shd w:val="clear" w:color="auto" w:fill="auto"/>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eastAsia="vi-VN"/>
        </w:rPr>
        <w:t>a) Sở Lao động - Thương binh và Xã hội tham mưu, giúp Ủy ban nhân dân cấp tỉnh tổ chức thực hiện những việc sau:</w:t>
      </w:r>
    </w:p>
    <w:p w:rsidR="00D537E6" w:rsidRPr="001246BA" w:rsidRDefault="00D537E6" w:rsidP="008F4B81">
      <w:pPr>
        <w:pStyle w:val="BodyText"/>
        <w:shd w:val="clear" w:color="auto" w:fill="auto"/>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eastAsia="vi-VN"/>
        </w:rPr>
        <w:t>- Xây dựng kế hoạch tổ chức thu thập, cập nhật, chỉnh sửa, tổng hợp thông tin về người lao động của địa phương.</w:t>
      </w:r>
    </w:p>
    <w:p w:rsidR="00D537E6" w:rsidRPr="001246BA" w:rsidRDefault="00D537E6" w:rsidP="008F4B81">
      <w:pPr>
        <w:pStyle w:val="BodyText"/>
        <w:shd w:val="clear" w:color="auto" w:fill="auto"/>
        <w:tabs>
          <w:tab w:val="left" w:pos="1002"/>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 </w:t>
      </w:r>
      <w:r w:rsidRPr="001246BA">
        <w:rPr>
          <w:rStyle w:val="BodyTextChar1"/>
          <w:rFonts w:ascii="Arial" w:hAnsi="Arial" w:cs="Arial"/>
          <w:color w:val="000000"/>
          <w:sz w:val="20"/>
          <w:szCs w:val="20"/>
          <w:lang w:eastAsia="vi-VN"/>
        </w:rPr>
        <w:t>Hướng dẫn Ủy ban nhân dân cấp huyện để chỉ đạo Ủy ban nhân dân cấp xã tổ chức thực hiện việc thu thập, cập nhật, chỉnh sửa thông tin về người lao động cư trú trên địa bàn quản lý.</w:t>
      </w:r>
    </w:p>
    <w:p w:rsidR="00D537E6" w:rsidRPr="001246BA" w:rsidRDefault="00D537E6" w:rsidP="008F4B81">
      <w:pPr>
        <w:pStyle w:val="BodyText"/>
        <w:shd w:val="clear" w:color="auto" w:fill="auto"/>
        <w:tabs>
          <w:tab w:val="left" w:pos="1002"/>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 </w:t>
      </w:r>
      <w:r w:rsidRPr="001246BA">
        <w:rPr>
          <w:rStyle w:val="BodyTextChar1"/>
          <w:rFonts w:ascii="Arial" w:hAnsi="Arial" w:cs="Arial"/>
          <w:color w:val="000000"/>
          <w:sz w:val="20"/>
          <w:szCs w:val="20"/>
          <w:lang w:eastAsia="vi-VN"/>
        </w:rPr>
        <w:t>Tổng hợp, đồng bộ cơ sở dữ liệu về người lao động theo hướng dẫn của Bộ Lao động - Thương binh và Xã hội để xây dựng cơ sở dữ liệu về người lao động trong phạm vi cả nước.</w:t>
      </w:r>
    </w:p>
    <w:p w:rsidR="00D537E6" w:rsidRPr="001246BA" w:rsidRDefault="00D537E6" w:rsidP="008F4B81">
      <w:pPr>
        <w:pStyle w:val="BodyText"/>
        <w:shd w:val="clear" w:color="auto" w:fill="auto"/>
        <w:tabs>
          <w:tab w:val="left" w:pos="1146"/>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b) </w:t>
      </w:r>
      <w:r w:rsidRPr="001246BA">
        <w:rPr>
          <w:rStyle w:val="BodyTextChar1"/>
          <w:rFonts w:ascii="Arial" w:hAnsi="Arial" w:cs="Arial"/>
          <w:color w:val="000000"/>
          <w:sz w:val="20"/>
          <w:szCs w:val="20"/>
          <w:lang w:eastAsia="vi-VN"/>
        </w:rPr>
        <w:t>Ủy ban nhân dân cấp huyện chỉ đạo, hướng dẫn Ủy ban nhân dân cấp xã thực hiện việc thu thập, cập nhật, chỉnh sửa thông tin về người lao động cư trú trên địa bàn quản lý.</w:t>
      </w:r>
    </w:p>
    <w:p w:rsidR="00D537E6" w:rsidRPr="001246BA" w:rsidRDefault="00D537E6" w:rsidP="008F4B81">
      <w:pPr>
        <w:pStyle w:val="BodyText"/>
        <w:shd w:val="clear" w:color="auto" w:fill="auto"/>
        <w:tabs>
          <w:tab w:val="left" w:pos="1146"/>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c) </w:t>
      </w:r>
      <w:r w:rsidRPr="001246BA">
        <w:rPr>
          <w:rStyle w:val="BodyTextChar1"/>
          <w:rFonts w:ascii="Arial" w:hAnsi="Arial" w:cs="Arial"/>
          <w:color w:val="000000"/>
          <w:sz w:val="20"/>
          <w:szCs w:val="20"/>
          <w:lang w:eastAsia="vi-VN"/>
        </w:rPr>
        <w:t>Ủy ban nhân dân cấp xã căn cứ vào nguồn lực, hướng dẫn của Ủy ban nhân dân cấp trên và Sở Lao động - Thương binh và Xã hội để thực hiện:</w:t>
      </w:r>
    </w:p>
    <w:p w:rsidR="00D537E6" w:rsidRPr="001246BA" w:rsidRDefault="00D537E6" w:rsidP="008F4B81">
      <w:pPr>
        <w:pStyle w:val="BodyText"/>
        <w:shd w:val="clear" w:color="auto" w:fill="auto"/>
        <w:tabs>
          <w:tab w:val="left" w:pos="997"/>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 </w:t>
      </w:r>
      <w:r w:rsidRPr="001246BA">
        <w:rPr>
          <w:rStyle w:val="BodyTextChar1"/>
          <w:rFonts w:ascii="Arial" w:hAnsi="Arial" w:cs="Arial"/>
          <w:color w:val="000000"/>
          <w:sz w:val="20"/>
          <w:szCs w:val="20"/>
          <w:lang w:eastAsia="vi-VN"/>
        </w:rPr>
        <w:t>Lập kế hoạch và tổ chức thu thập, cập nhật, chỉnh sửa thông tin về người lao động cư trú trên địa bàn quản lý; xử lý các vấn đề phát sinh.</w:t>
      </w:r>
    </w:p>
    <w:p w:rsidR="00D537E6" w:rsidRPr="001246BA" w:rsidRDefault="00D537E6" w:rsidP="008F4B81">
      <w:pPr>
        <w:pStyle w:val="BodyText"/>
        <w:shd w:val="clear" w:color="auto" w:fill="auto"/>
        <w:tabs>
          <w:tab w:val="left" w:pos="987"/>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 </w:t>
      </w:r>
      <w:r w:rsidRPr="001246BA">
        <w:rPr>
          <w:rStyle w:val="BodyTextChar1"/>
          <w:rFonts w:ascii="Arial" w:hAnsi="Arial" w:cs="Arial"/>
          <w:color w:val="000000"/>
          <w:sz w:val="20"/>
          <w:szCs w:val="20"/>
          <w:lang w:eastAsia="vi-VN"/>
        </w:rPr>
        <w:t>Thiết lập cơ chế đối soát, cập nhật, chia sẻ dữ liệu người lao động thu thập với dữ liệu quốc gia về dân cư và các cơ sở dữ liệu khác là cơ sở để xác thực hoàn thiện và cung cấp sổ lao động điện tử của người lao động.</w:t>
      </w:r>
    </w:p>
    <w:p w:rsidR="00D537E6" w:rsidRPr="001246BA" w:rsidRDefault="00D537E6" w:rsidP="008F4B81">
      <w:pPr>
        <w:pStyle w:val="BodyText"/>
        <w:shd w:val="clear" w:color="auto" w:fill="auto"/>
        <w:spacing w:after="120" w:line="240" w:lineRule="auto"/>
        <w:ind w:firstLine="720"/>
        <w:jc w:val="both"/>
        <w:rPr>
          <w:rFonts w:ascii="Arial" w:hAnsi="Arial" w:cs="Arial"/>
          <w:color w:val="000000"/>
          <w:sz w:val="20"/>
          <w:szCs w:val="20"/>
        </w:rPr>
      </w:pPr>
      <w:r w:rsidRPr="001246BA">
        <w:rPr>
          <w:rStyle w:val="BodyTextChar1"/>
          <w:rFonts w:ascii="Arial" w:hAnsi="Arial" w:cs="Arial"/>
          <w:b/>
          <w:bCs/>
          <w:color w:val="000000"/>
          <w:sz w:val="20"/>
          <w:szCs w:val="20"/>
          <w:lang w:eastAsia="vi-VN"/>
        </w:rPr>
        <w:t>Điều 13. Khai thác, sử dụng dữ liệu người lao động</w:t>
      </w:r>
    </w:p>
    <w:p w:rsidR="00D537E6" w:rsidRPr="001246BA" w:rsidRDefault="00D537E6" w:rsidP="008F4B81">
      <w:pPr>
        <w:pStyle w:val="BodyText"/>
        <w:shd w:val="clear" w:color="auto" w:fill="auto"/>
        <w:tabs>
          <w:tab w:val="left" w:pos="1107"/>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1. </w:t>
      </w:r>
      <w:r w:rsidRPr="001246BA">
        <w:rPr>
          <w:rStyle w:val="BodyTextChar1"/>
          <w:rFonts w:ascii="Arial" w:hAnsi="Arial" w:cs="Arial"/>
          <w:color w:val="000000"/>
          <w:sz w:val="20"/>
          <w:szCs w:val="20"/>
          <w:lang w:eastAsia="vi-VN"/>
        </w:rPr>
        <w:t>Các thông tin từ cơ sở dữ liệu về người lao động được sử dụng để làm cơ sở quản lý lao động và thiết lập sổ lao động điện tử cho người lao động.</w:t>
      </w:r>
    </w:p>
    <w:p w:rsidR="00D537E6" w:rsidRPr="001246BA" w:rsidRDefault="00D537E6" w:rsidP="008F4B81">
      <w:pPr>
        <w:pStyle w:val="BodyText"/>
        <w:shd w:val="clear" w:color="auto" w:fill="auto"/>
        <w:tabs>
          <w:tab w:val="left" w:pos="1112"/>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2. </w:t>
      </w:r>
      <w:r w:rsidRPr="001246BA">
        <w:rPr>
          <w:rStyle w:val="BodyTextChar1"/>
          <w:rFonts w:ascii="Arial" w:hAnsi="Arial" w:cs="Arial"/>
          <w:color w:val="000000"/>
          <w:sz w:val="20"/>
          <w:szCs w:val="20"/>
          <w:lang w:eastAsia="vi-VN"/>
        </w:rPr>
        <w:t>Cơ quan quản lý nhà nước về lao động, việc làm ở trung ương, địa phương khai thác, sử dụng dữ liệu phục vụ các hoạt động quản lý nhà nước về lao động theo thẩm quyền.</w:t>
      </w:r>
    </w:p>
    <w:p w:rsidR="00D537E6" w:rsidRPr="001246BA" w:rsidRDefault="00D537E6" w:rsidP="008F4B81">
      <w:pPr>
        <w:pStyle w:val="BodyText"/>
        <w:shd w:val="clear" w:color="auto" w:fill="auto"/>
        <w:tabs>
          <w:tab w:val="left" w:pos="1131"/>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3. </w:t>
      </w:r>
      <w:r w:rsidRPr="001246BA">
        <w:rPr>
          <w:rStyle w:val="BodyTextChar1"/>
          <w:rFonts w:ascii="Arial" w:hAnsi="Arial" w:cs="Arial"/>
          <w:color w:val="000000"/>
          <w:sz w:val="20"/>
          <w:szCs w:val="20"/>
          <w:lang w:eastAsia="vi-VN"/>
        </w:rPr>
        <w:t>Người lao động sử dụng sổ lao động điện tử để thực hiện các giao dịch, thủ tục hành chính liên quan đến đào tạo, tuyển dụng lao động, tham gia các chính sách hỗ trợ về lao động, việc làm và các hoạt động của cơ quan liên quan khác.</w:t>
      </w:r>
    </w:p>
    <w:p w:rsidR="00D537E6" w:rsidRPr="001246BA" w:rsidRDefault="00D537E6" w:rsidP="008F4B81">
      <w:pPr>
        <w:pStyle w:val="BodyText"/>
        <w:shd w:val="clear" w:color="auto" w:fill="auto"/>
        <w:tabs>
          <w:tab w:val="left" w:pos="1117"/>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4. </w:t>
      </w:r>
      <w:r w:rsidRPr="001246BA">
        <w:rPr>
          <w:rStyle w:val="BodyTextChar1"/>
          <w:rFonts w:ascii="Arial" w:hAnsi="Arial" w:cs="Arial"/>
          <w:color w:val="000000"/>
          <w:sz w:val="20"/>
          <w:szCs w:val="20"/>
          <w:lang w:eastAsia="vi-VN"/>
        </w:rPr>
        <w:t>Cơ quan, tổ chức, cá nhân khai thác, sử dụng dữ liệu từ cơ sở dữ liệu người lao động qua Cổng thông tin điện tử của Bộ Lao động - Thương binh và Xã hội, Cổng thông tin điện tử của địa phương và các hình thức khác do cơ quan có thẩm quyền cung cấp.</w:t>
      </w:r>
    </w:p>
    <w:p w:rsidR="00D537E6" w:rsidRPr="001246BA" w:rsidRDefault="00D537E6" w:rsidP="008F4B81">
      <w:pPr>
        <w:pStyle w:val="BodyText"/>
        <w:shd w:val="clear" w:color="auto" w:fill="auto"/>
        <w:spacing w:after="120" w:line="240" w:lineRule="auto"/>
        <w:ind w:firstLine="720"/>
        <w:jc w:val="both"/>
        <w:rPr>
          <w:rFonts w:ascii="Arial" w:hAnsi="Arial" w:cs="Arial"/>
          <w:color w:val="000000"/>
          <w:sz w:val="20"/>
          <w:szCs w:val="20"/>
        </w:rPr>
      </w:pPr>
      <w:r w:rsidRPr="001246BA">
        <w:rPr>
          <w:rStyle w:val="BodyTextChar1"/>
          <w:rFonts w:ascii="Arial" w:hAnsi="Arial" w:cs="Arial"/>
          <w:b/>
          <w:bCs/>
          <w:color w:val="000000"/>
          <w:sz w:val="20"/>
          <w:szCs w:val="20"/>
          <w:lang w:eastAsia="vi-VN"/>
        </w:rPr>
        <w:t>Điều 14. Nội dung quản lý cơ sở dữ liệu người lao động</w:t>
      </w:r>
    </w:p>
    <w:p w:rsidR="00D537E6" w:rsidRPr="001246BA" w:rsidRDefault="00D537E6" w:rsidP="008F4B81">
      <w:pPr>
        <w:pStyle w:val="BodyText"/>
        <w:shd w:val="clear" w:color="auto" w:fill="auto"/>
        <w:tabs>
          <w:tab w:val="left" w:pos="1117"/>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1. </w:t>
      </w:r>
      <w:r w:rsidRPr="001246BA">
        <w:rPr>
          <w:rStyle w:val="BodyTextChar1"/>
          <w:rFonts w:ascii="Arial" w:hAnsi="Arial" w:cs="Arial"/>
          <w:color w:val="000000"/>
          <w:sz w:val="20"/>
          <w:szCs w:val="20"/>
          <w:lang w:eastAsia="vi-VN"/>
        </w:rPr>
        <w:t>Xây dựng, vận hành cơ sở hạ tầng kỹ thuật, phầm mềm cơ sở dữ liệu người lao động nhằm đảm bảo tính chính xác, sự ổn định thông suốt trên toàn hệ thống.</w:t>
      </w:r>
    </w:p>
    <w:p w:rsidR="00D537E6" w:rsidRPr="001246BA" w:rsidRDefault="00D537E6" w:rsidP="008F4B81">
      <w:pPr>
        <w:pStyle w:val="BodyText"/>
        <w:shd w:val="clear" w:color="auto" w:fill="auto"/>
        <w:tabs>
          <w:tab w:val="left" w:pos="1131"/>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2. </w:t>
      </w:r>
      <w:r w:rsidRPr="001246BA">
        <w:rPr>
          <w:rStyle w:val="BodyTextChar1"/>
          <w:rFonts w:ascii="Arial" w:hAnsi="Arial" w:cs="Arial"/>
          <w:color w:val="000000"/>
          <w:sz w:val="20"/>
          <w:szCs w:val="20"/>
          <w:lang w:eastAsia="vi-VN"/>
        </w:rPr>
        <w:t>Cập nhật, xử lý và tích hợp thông tin vào các cơ sở dữ liệu liên quan.</w:t>
      </w:r>
    </w:p>
    <w:p w:rsidR="00D537E6" w:rsidRPr="001246BA" w:rsidRDefault="00D537E6" w:rsidP="008F4B81">
      <w:pPr>
        <w:pStyle w:val="BodyText"/>
        <w:shd w:val="clear" w:color="auto" w:fill="auto"/>
        <w:tabs>
          <w:tab w:val="left" w:pos="1131"/>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3. </w:t>
      </w:r>
      <w:r w:rsidRPr="001246BA">
        <w:rPr>
          <w:rStyle w:val="BodyTextChar1"/>
          <w:rFonts w:ascii="Arial" w:hAnsi="Arial" w:cs="Arial"/>
          <w:color w:val="000000"/>
          <w:sz w:val="20"/>
          <w:szCs w:val="20"/>
          <w:lang w:eastAsia="vi-VN"/>
        </w:rPr>
        <w:t>Quản lý quyền cập nhật thông tin trong cơ sở dữ liệu.</w:t>
      </w:r>
    </w:p>
    <w:p w:rsidR="00D537E6" w:rsidRPr="001246BA" w:rsidRDefault="00D537E6" w:rsidP="008F4B81">
      <w:pPr>
        <w:pStyle w:val="BodyText"/>
        <w:shd w:val="clear" w:color="auto" w:fill="auto"/>
        <w:tabs>
          <w:tab w:val="left" w:pos="1131"/>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4. </w:t>
      </w:r>
      <w:r w:rsidRPr="001246BA">
        <w:rPr>
          <w:rStyle w:val="BodyTextChar1"/>
          <w:rFonts w:ascii="Arial" w:hAnsi="Arial" w:cs="Arial"/>
          <w:color w:val="000000"/>
          <w:sz w:val="20"/>
          <w:szCs w:val="20"/>
          <w:lang w:eastAsia="vi-VN"/>
        </w:rPr>
        <w:t>Theo dõi, giám sát tình hình sử dụng cơ sở dữ liệu.</w:t>
      </w:r>
    </w:p>
    <w:p w:rsidR="00D537E6" w:rsidRPr="001246BA" w:rsidRDefault="00D537E6" w:rsidP="008F4B81">
      <w:pPr>
        <w:pStyle w:val="BodyText"/>
        <w:shd w:val="clear" w:color="auto" w:fill="auto"/>
        <w:tabs>
          <w:tab w:val="left" w:pos="1131"/>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5. </w:t>
      </w:r>
      <w:r w:rsidRPr="001246BA">
        <w:rPr>
          <w:rStyle w:val="BodyTextChar1"/>
          <w:rFonts w:ascii="Arial" w:hAnsi="Arial" w:cs="Arial"/>
          <w:color w:val="000000"/>
          <w:sz w:val="20"/>
          <w:szCs w:val="20"/>
          <w:lang w:eastAsia="vi-VN"/>
        </w:rPr>
        <w:t>Hỗ trợ vận hành, khai thác cơ sở dữ liệu.</w:t>
      </w:r>
    </w:p>
    <w:p w:rsidR="00D537E6" w:rsidRPr="001246BA" w:rsidRDefault="00D537E6" w:rsidP="00772DD2">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rsidR="00D537E6" w:rsidRPr="001246BA" w:rsidRDefault="00D537E6" w:rsidP="00772DD2">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1246BA">
        <w:rPr>
          <w:rStyle w:val="BodyTextChar1"/>
          <w:rFonts w:ascii="Arial" w:hAnsi="Arial" w:cs="Arial"/>
          <w:b/>
          <w:bCs/>
          <w:color w:val="000000"/>
          <w:sz w:val="20"/>
          <w:szCs w:val="20"/>
          <w:lang w:eastAsia="vi-VN"/>
        </w:rPr>
        <w:t xml:space="preserve">Chương </w:t>
      </w:r>
      <w:r w:rsidRPr="001246BA">
        <w:rPr>
          <w:rStyle w:val="BodyTextChar1"/>
          <w:rFonts w:ascii="Arial" w:hAnsi="Arial" w:cs="Arial"/>
          <w:b/>
          <w:bCs/>
          <w:color w:val="000000"/>
          <w:sz w:val="20"/>
          <w:szCs w:val="20"/>
          <w:lang w:val="en-US"/>
        </w:rPr>
        <w:t>IV</w:t>
      </w:r>
      <w:r w:rsidRPr="001246BA">
        <w:rPr>
          <w:rStyle w:val="BodyTextChar1"/>
          <w:rFonts w:ascii="Arial" w:hAnsi="Arial" w:cs="Arial"/>
          <w:b/>
          <w:bCs/>
          <w:color w:val="000000"/>
          <w:sz w:val="20"/>
          <w:szCs w:val="20"/>
          <w:lang w:val="en-US"/>
        </w:rPr>
        <w:br/>
      </w:r>
      <w:r w:rsidRPr="001246BA">
        <w:rPr>
          <w:rStyle w:val="BodyTextChar1"/>
          <w:rFonts w:ascii="Arial" w:hAnsi="Arial" w:cs="Arial"/>
          <w:b/>
          <w:bCs/>
          <w:color w:val="000000"/>
          <w:sz w:val="20"/>
          <w:szCs w:val="20"/>
          <w:lang w:eastAsia="vi-VN"/>
        </w:rPr>
        <w:t>TỔ CHỨC THỰC HIỆN</w:t>
      </w:r>
    </w:p>
    <w:p w:rsidR="00D537E6" w:rsidRPr="001246BA" w:rsidRDefault="00D537E6" w:rsidP="00772DD2">
      <w:pPr>
        <w:pStyle w:val="BodyText"/>
        <w:shd w:val="clear" w:color="auto" w:fill="auto"/>
        <w:spacing w:after="0" w:line="240" w:lineRule="auto"/>
        <w:ind w:firstLine="0"/>
        <w:jc w:val="center"/>
        <w:rPr>
          <w:rFonts w:ascii="Arial" w:hAnsi="Arial" w:cs="Arial"/>
          <w:color w:val="000000"/>
          <w:sz w:val="20"/>
          <w:szCs w:val="20"/>
        </w:rPr>
      </w:pPr>
    </w:p>
    <w:p w:rsidR="00D537E6" w:rsidRPr="001246BA" w:rsidRDefault="00D537E6" w:rsidP="008F4B81">
      <w:pPr>
        <w:pStyle w:val="BodyText"/>
        <w:shd w:val="clear" w:color="auto" w:fill="auto"/>
        <w:spacing w:after="120" w:line="240" w:lineRule="auto"/>
        <w:ind w:firstLine="720"/>
        <w:jc w:val="both"/>
        <w:rPr>
          <w:rFonts w:ascii="Arial" w:hAnsi="Arial" w:cs="Arial"/>
          <w:color w:val="000000"/>
          <w:sz w:val="20"/>
          <w:szCs w:val="20"/>
        </w:rPr>
      </w:pPr>
      <w:r w:rsidRPr="001246BA">
        <w:rPr>
          <w:rStyle w:val="BodyTextChar1"/>
          <w:rFonts w:ascii="Arial" w:hAnsi="Arial" w:cs="Arial"/>
          <w:b/>
          <w:bCs/>
          <w:color w:val="000000"/>
          <w:sz w:val="20"/>
          <w:szCs w:val="20"/>
          <w:lang w:eastAsia="vi-VN"/>
        </w:rPr>
        <w:t xml:space="preserve">Điều </w:t>
      </w:r>
      <w:r w:rsidRPr="001246BA">
        <w:rPr>
          <w:rStyle w:val="BodyTextChar1"/>
          <w:rFonts w:ascii="Arial" w:hAnsi="Arial" w:cs="Arial"/>
          <w:b/>
          <w:bCs/>
          <w:color w:val="000000"/>
          <w:sz w:val="20"/>
          <w:szCs w:val="20"/>
          <w:lang w:val="en-US"/>
        </w:rPr>
        <w:t xml:space="preserve">15. </w:t>
      </w:r>
      <w:r w:rsidRPr="001246BA">
        <w:rPr>
          <w:rStyle w:val="BodyTextChar1"/>
          <w:rFonts w:ascii="Arial" w:hAnsi="Arial" w:cs="Arial"/>
          <w:b/>
          <w:bCs/>
          <w:color w:val="000000"/>
          <w:sz w:val="20"/>
          <w:szCs w:val="20"/>
          <w:lang w:eastAsia="vi-VN"/>
        </w:rPr>
        <w:t xml:space="preserve">Trách nhiệm của </w:t>
      </w:r>
      <w:r w:rsidRPr="001246BA">
        <w:rPr>
          <w:rStyle w:val="BodyTextChar1"/>
          <w:rFonts w:ascii="Arial" w:hAnsi="Arial" w:cs="Arial"/>
          <w:b/>
          <w:bCs/>
          <w:color w:val="000000"/>
          <w:sz w:val="20"/>
          <w:szCs w:val="20"/>
          <w:lang w:val="en-US"/>
        </w:rPr>
        <w:t xml:space="preserve">Trung </w:t>
      </w:r>
      <w:r w:rsidRPr="001246BA">
        <w:rPr>
          <w:rStyle w:val="BodyTextChar1"/>
          <w:rFonts w:ascii="Arial" w:hAnsi="Arial" w:cs="Arial"/>
          <w:b/>
          <w:bCs/>
          <w:color w:val="000000"/>
          <w:sz w:val="20"/>
          <w:szCs w:val="20"/>
          <w:lang w:eastAsia="vi-VN"/>
        </w:rPr>
        <w:t>tâm dịch vụ việc làm</w:t>
      </w:r>
    </w:p>
    <w:p w:rsidR="00D537E6" w:rsidRPr="001246BA" w:rsidRDefault="00D537E6" w:rsidP="008F4B81">
      <w:pPr>
        <w:pStyle w:val="BodyText"/>
        <w:shd w:val="clear" w:color="auto" w:fill="auto"/>
        <w:tabs>
          <w:tab w:val="left" w:pos="1082"/>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1. </w:t>
      </w:r>
      <w:r w:rsidRPr="001246BA">
        <w:rPr>
          <w:rStyle w:val="BodyTextChar1"/>
          <w:rFonts w:ascii="Arial" w:hAnsi="Arial" w:cs="Arial"/>
          <w:color w:val="000000"/>
          <w:sz w:val="20"/>
          <w:szCs w:val="20"/>
          <w:lang w:eastAsia="vi-VN"/>
        </w:rPr>
        <w:t>Thực hiện số hóa nghiệp vụ về dịch vụ việc làm, thông tin thị trường lao động đáp ứng nhu cầu thu thập, cập nhật, khai thác, quản lý và kết nối, báo cáo chia sẻ cơ sở dữ liệu việc tìm người - người tìm việc.</w:t>
      </w:r>
    </w:p>
    <w:p w:rsidR="00D537E6" w:rsidRPr="001246BA" w:rsidRDefault="00D537E6" w:rsidP="008F4B81">
      <w:pPr>
        <w:pStyle w:val="BodyText"/>
        <w:shd w:val="clear" w:color="auto" w:fill="auto"/>
        <w:tabs>
          <w:tab w:val="left" w:pos="1087"/>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2. </w:t>
      </w:r>
      <w:r w:rsidRPr="001246BA">
        <w:rPr>
          <w:rStyle w:val="BodyTextChar1"/>
          <w:rFonts w:ascii="Arial" w:hAnsi="Arial" w:cs="Arial"/>
          <w:color w:val="000000"/>
          <w:sz w:val="20"/>
          <w:szCs w:val="20"/>
          <w:lang w:eastAsia="vi-VN"/>
        </w:rPr>
        <w:t>Tổ chức thu thập, cập nhật và báo cáo dữ liệu thuộc phạm vi quản lý đảm bảo đầy đủ, chính xác, đúng thời hạn.</w:t>
      </w:r>
    </w:p>
    <w:p w:rsidR="00D537E6" w:rsidRPr="001246BA" w:rsidRDefault="00D537E6" w:rsidP="008F4B81">
      <w:pPr>
        <w:pStyle w:val="BodyText"/>
        <w:shd w:val="clear" w:color="auto" w:fill="auto"/>
        <w:spacing w:after="120" w:line="240" w:lineRule="auto"/>
        <w:ind w:firstLine="720"/>
        <w:jc w:val="both"/>
        <w:rPr>
          <w:rFonts w:ascii="Arial" w:hAnsi="Arial" w:cs="Arial"/>
          <w:color w:val="000000"/>
          <w:sz w:val="20"/>
          <w:szCs w:val="20"/>
          <w:lang w:val="en-US"/>
        </w:rPr>
      </w:pPr>
      <w:r w:rsidRPr="001246BA">
        <w:rPr>
          <w:rStyle w:val="BodyTextChar1"/>
          <w:rFonts w:ascii="Arial" w:hAnsi="Arial" w:cs="Arial"/>
          <w:b/>
          <w:bCs/>
          <w:color w:val="000000"/>
          <w:sz w:val="20"/>
          <w:szCs w:val="20"/>
          <w:lang w:eastAsia="vi-VN"/>
        </w:rPr>
        <w:t>Điều 16. Trách nhiệm của Ủy ban nhân dân cấp tỉnh</w:t>
      </w:r>
    </w:p>
    <w:p w:rsidR="00D537E6" w:rsidRPr="001246BA" w:rsidRDefault="00D537E6" w:rsidP="008F4B81">
      <w:pPr>
        <w:pStyle w:val="BodyText"/>
        <w:shd w:val="clear" w:color="auto" w:fill="auto"/>
        <w:tabs>
          <w:tab w:val="left" w:pos="1083"/>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1. </w:t>
      </w:r>
      <w:r w:rsidRPr="001246BA">
        <w:rPr>
          <w:rStyle w:val="BodyTextChar1"/>
          <w:rFonts w:ascii="Arial" w:hAnsi="Arial" w:cs="Arial"/>
          <w:color w:val="000000"/>
          <w:sz w:val="20"/>
          <w:szCs w:val="20"/>
          <w:lang w:eastAsia="vi-VN"/>
        </w:rPr>
        <w:t>Chỉ đạo Sở Lao động - Thương binh và Xã hội:</w:t>
      </w:r>
    </w:p>
    <w:p w:rsidR="00D537E6" w:rsidRPr="001246BA" w:rsidRDefault="00D537E6" w:rsidP="008F4B81">
      <w:pPr>
        <w:pStyle w:val="BodyText"/>
        <w:shd w:val="clear" w:color="auto" w:fill="auto"/>
        <w:tabs>
          <w:tab w:val="left" w:pos="1125"/>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a) </w:t>
      </w:r>
      <w:r w:rsidRPr="001246BA">
        <w:rPr>
          <w:rStyle w:val="BodyTextChar1"/>
          <w:rFonts w:ascii="Arial" w:hAnsi="Arial" w:cs="Arial"/>
          <w:color w:val="000000"/>
          <w:sz w:val="20"/>
          <w:szCs w:val="20"/>
          <w:lang w:eastAsia="vi-VN"/>
        </w:rPr>
        <w:t>Chủ trì, phối hợp với các sở, ban, ngành có liên quan hướng dẫn triển khai thực hiện các nội dung hỗ trợ việc làm bền vững trên địa bàn.</w:t>
      </w:r>
    </w:p>
    <w:p w:rsidR="00D537E6" w:rsidRPr="001246BA" w:rsidRDefault="00D537E6" w:rsidP="008F4B81">
      <w:pPr>
        <w:pStyle w:val="BodyText"/>
        <w:shd w:val="clear" w:color="auto" w:fill="auto"/>
        <w:tabs>
          <w:tab w:val="left" w:pos="1140"/>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b) </w:t>
      </w:r>
      <w:r w:rsidRPr="001246BA">
        <w:rPr>
          <w:rStyle w:val="BodyTextChar1"/>
          <w:rFonts w:ascii="Arial" w:hAnsi="Arial" w:cs="Arial"/>
          <w:color w:val="000000"/>
          <w:sz w:val="20"/>
          <w:szCs w:val="20"/>
          <w:lang w:eastAsia="vi-VN"/>
        </w:rPr>
        <w:t>Kiểm tra, giám sát, sơ kết, tổng kết, đánh giá, báo cáo định kỳ 06 tháng (trước ngày 15 tháng 6), hằng năm (trước ngày 15 tháng 12) kết quả thực hiện về Bộ Lao động - Thương binh và Xã hội.</w:t>
      </w:r>
    </w:p>
    <w:p w:rsidR="00D537E6" w:rsidRPr="001246BA" w:rsidRDefault="00D537E6" w:rsidP="008F4B81">
      <w:pPr>
        <w:pStyle w:val="BodyText"/>
        <w:shd w:val="clear" w:color="auto" w:fill="auto"/>
        <w:tabs>
          <w:tab w:val="left" w:pos="1112"/>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2. </w:t>
      </w:r>
      <w:r w:rsidRPr="001246BA">
        <w:rPr>
          <w:rStyle w:val="BodyTextChar1"/>
          <w:rFonts w:ascii="Arial" w:hAnsi="Arial" w:cs="Arial"/>
          <w:color w:val="000000"/>
          <w:sz w:val="20"/>
          <w:szCs w:val="20"/>
          <w:lang w:eastAsia="vi-VN"/>
        </w:rPr>
        <w:t>Chỉ đạo các sở, ban, ngành và Ủy ban nhân dân các cấp</w:t>
      </w:r>
    </w:p>
    <w:p w:rsidR="00D537E6" w:rsidRPr="001246BA" w:rsidRDefault="00D537E6" w:rsidP="008F4B81">
      <w:pPr>
        <w:pStyle w:val="BodyText"/>
        <w:shd w:val="clear" w:color="auto" w:fill="auto"/>
        <w:tabs>
          <w:tab w:val="left" w:pos="1125"/>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a) </w:t>
      </w:r>
      <w:r w:rsidRPr="001246BA">
        <w:rPr>
          <w:rStyle w:val="BodyTextChar1"/>
          <w:rFonts w:ascii="Arial" w:hAnsi="Arial" w:cs="Arial"/>
          <w:color w:val="000000"/>
          <w:sz w:val="20"/>
          <w:szCs w:val="20"/>
          <w:lang w:eastAsia="vi-VN"/>
        </w:rPr>
        <w:t>Phối hợp với Sở Lao động - Thương binh và Xã hội thực hiện xây dựng kế hoạch và tổ chức thực hiện các nội dung hỗ trợ việc làm bền vững trên địa bàn.</w:t>
      </w:r>
    </w:p>
    <w:p w:rsidR="00D537E6" w:rsidRPr="001246BA" w:rsidRDefault="00D537E6" w:rsidP="008F4B81">
      <w:pPr>
        <w:pStyle w:val="BodyText"/>
        <w:shd w:val="clear" w:color="auto" w:fill="auto"/>
        <w:tabs>
          <w:tab w:val="left" w:pos="1135"/>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b) </w:t>
      </w:r>
      <w:r w:rsidRPr="001246BA">
        <w:rPr>
          <w:rStyle w:val="BodyTextChar1"/>
          <w:rFonts w:ascii="Arial" w:hAnsi="Arial" w:cs="Arial"/>
          <w:color w:val="000000"/>
          <w:sz w:val="20"/>
          <w:szCs w:val="20"/>
          <w:lang w:eastAsia="vi-VN"/>
        </w:rPr>
        <w:t>Ủy ban nhân dân cấp xã tổ chức thu thập, cập nhật thông tin về người lao động theo quy định tại Thông tư này.</w:t>
      </w:r>
    </w:p>
    <w:p w:rsidR="00D537E6" w:rsidRPr="001246BA" w:rsidRDefault="00D537E6" w:rsidP="008F4B81">
      <w:pPr>
        <w:pStyle w:val="BodyText"/>
        <w:shd w:val="clear" w:color="auto" w:fill="auto"/>
        <w:tabs>
          <w:tab w:val="left" w:pos="1149"/>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c) </w:t>
      </w:r>
      <w:r w:rsidRPr="001246BA">
        <w:rPr>
          <w:rStyle w:val="BodyTextChar1"/>
          <w:rFonts w:ascii="Arial" w:hAnsi="Arial" w:cs="Arial"/>
          <w:color w:val="000000"/>
          <w:sz w:val="20"/>
          <w:szCs w:val="20"/>
          <w:lang w:eastAsia="vi-VN"/>
        </w:rPr>
        <w:t>Báo cáo tình hình quản lý, khai thác sử dụng dữ liệu về lao động gửi Sở Lao động - Thương binh và Xã hội khi có yêu cầu của cơ quan quản lý.</w:t>
      </w:r>
    </w:p>
    <w:p w:rsidR="00D537E6" w:rsidRPr="001246BA" w:rsidRDefault="00D537E6" w:rsidP="008F4B81">
      <w:pPr>
        <w:pStyle w:val="BodyText"/>
        <w:shd w:val="clear" w:color="auto" w:fill="auto"/>
        <w:spacing w:after="120" w:line="240" w:lineRule="auto"/>
        <w:ind w:firstLine="720"/>
        <w:jc w:val="both"/>
        <w:rPr>
          <w:rFonts w:ascii="Arial" w:hAnsi="Arial" w:cs="Arial"/>
          <w:color w:val="000000"/>
          <w:sz w:val="20"/>
          <w:szCs w:val="20"/>
        </w:rPr>
      </w:pPr>
      <w:r w:rsidRPr="001246BA">
        <w:rPr>
          <w:rStyle w:val="BodyTextChar1"/>
          <w:rFonts w:ascii="Arial" w:hAnsi="Arial" w:cs="Arial"/>
          <w:b/>
          <w:bCs/>
          <w:color w:val="000000"/>
          <w:sz w:val="20"/>
          <w:szCs w:val="20"/>
          <w:lang w:eastAsia="vi-VN"/>
        </w:rPr>
        <w:t xml:space="preserve">Điều 17. Trách nhiệm của các đơn vị thuộc Bộ Lao động </w:t>
      </w:r>
      <w:r w:rsidRPr="001246BA">
        <w:rPr>
          <w:rStyle w:val="BodyTextChar1"/>
          <w:rFonts w:ascii="Arial" w:hAnsi="Arial" w:cs="Arial"/>
          <w:color w:val="000000"/>
          <w:sz w:val="20"/>
          <w:szCs w:val="20"/>
          <w:lang w:eastAsia="vi-VN"/>
        </w:rPr>
        <w:t xml:space="preserve">- </w:t>
      </w:r>
      <w:r w:rsidRPr="001246BA">
        <w:rPr>
          <w:rStyle w:val="BodyTextChar1"/>
          <w:rFonts w:ascii="Arial" w:hAnsi="Arial" w:cs="Arial"/>
          <w:b/>
          <w:bCs/>
          <w:color w:val="000000"/>
          <w:sz w:val="20"/>
          <w:szCs w:val="20"/>
          <w:lang w:eastAsia="vi-VN"/>
        </w:rPr>
        <w:t>Thương binh và Xã hội</w:t>
      </w:r>
    </w:p>
    <w:p w:rsidR="00D537E6" w:rsidRPr="001246BA" w:rsidRDefault="00D537E6" w:rsidP="008F4B81">
      <w:pPr>
        <w:pStyle w:val="BodyText"/>
        <w:shd w:val="clear" w:color="auto" w:fill="auto"/>
        <w:tabs>
          <w:tab w:val="left" w:pos="1087"/>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1. </w:t>
      </w:r>
      <w:r w:rsidRPr="001246BA">
        <w:rPr>
          <w:rStyle w:val="BodyTextChar1"/>
          <w:rFonts w:ascii="Arial" w:hAnsi="Arial" w:cs="Arial"/>
          <w:color w:val="000000"/>
          <w:sz w:val="20"/>
          <w:szCs w:val="20"/>
          <w:lang w:eastAsia="vi-VN"/>
        </w:rPr>
        <w:t>Cục Việc làm có trách nhiệm hướng dẫn, kiểm tra, giám sát, sơ kết, tổng kết, đánh giá, báo cáo kết quả thực hiện các nội dung quy định tại Điều 3 Thông tư này.</w:t>
      </w:r>
    </w:p>
    <w:p w:rsidR="00D537E6" w:rsidRPr="001246BA" w:rsidRDefault="00D537E6" w:rsidP="008F4B81">
      <w:pPr>
        <w:pStyle w:val="BodyText"/>
        <w:shd w:val="clear" w:color="auto" w:fill="auto"/>
        <w:tabs>
          <w:tab w:val="left" w:pos="1082"/>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2. </w:t>
      </w:r>
      <w:r w:rsidRPr="001246BA">
        <w:rPr>
          <w:rStyle w:val="BodyTextChar1"/>
          <w:rFonts w:ascii="Arial" w:hAnsi="Arial" w:cs="Arial"/>
          <w:color w:val="000000"/>
          <w:sz w:val="20"/>
          <w:szCs w:val="20"/>
          <w:lang w:eastAsia="vi-VN"/>
        </w:rPr>
        <w:t>Trung tâm thông tin có trách nhiệm phối hợp với Cục Việc làm và các đơn vị liên quan hướng dẫn việc xây dựng và triển khai cơ sở dữ liệu việc tìm người - người tìm việc; quản lý lao động gắn với cơ sở dữ liệu quốc gia về dân cư và các cơ sở dữ liệu khác.</w:t>
      </w:r>
    </w:p>
    <w:p w:rsidR="00D537E6" w:rsidRPr="001246BA" w:rsidRDefault="00D537E6" w:rsidP="008F4B81">
      <w:pPr>
        <w:pStyle w:val="BodyText"/>
        <w:shd w:val="clear" w:color="auto" w:fill="auto"/>
        <w:spacing w:after="120" w:line="240" w:lineRule="auto"/>
        <w:ind w:firstLine="720"/>
        <w:jc w:val="both"/>
        <w:rPr>
          <w:rFonts w:ascii="Arial" w:hAnsi="Arial" w:cs="Arial"/>
          <w:color w:val="000000"/>
          <w:sz w:val="20"/>
          <w:szCs w:val="20"/>
        </w:rPr>
      </w:pPr>
      <w:r w:rsidRPr="001246BA">
        <w:rPr>
          <w:rStyle w:val="BodyTextChar1"/>
          <w:rFonts w:ascii="Arial" w:hAnsi="Arial" w:cs="Arial"/>
          <w:b/>
          <w:bCs/>
          <w:color w:val="000000"/>
          <w:sz w:val="20"/>
          <w:szCs w:val="20"/>
          <w:lang w:eastAsia="vi-VN"/>
        </w:rPr>
        <w:t>Điều 18. Hiệu lực thi hành</w:t>
      </w:r>
    </w:p>
    <w:p w:rsidR="00D537E6" w:rsidRPr="001246BA" w:rsidRDefault="00D537E6" w:rsidP="008F4B81">
      <w:pPr>
        <w:pStyle w:val="BodyText"/>
        <w:shd w:val="clear" w:color="auto" w:fill="auto"/>
        <w:tabs>
          <w:tab w:val="left" w:pos="1068"/>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1. </w:t>
      </w:r>
      <w:r w:rsidRPr="001246BA">
        <w:rPr>
          <w:rStyle w:val="BodyTextChar1"/>
          <w:rFonts w:ascii="Arial" w:hAnsi="Arial" w:cs="Arial"/>
          <w:color w:val="000000"/>
          <w:sz w:val="20"/>
          <w:szCs w:val="20"/>
          <w:lang w:eastAsia="vi-VN"/>
        </w:rPr>
        <w:t>Thông tư này</w:t>
      </w:r>
      <w:r w:rsidR="00144405">
        <w:rPr>
          <w:rStyle w:val="BodyTextChar1"/>
          <w:rFonts w:ascii="Arial" w:hAnsi="Arial" w:cs="Arial"/>
          <w:color w:val="000000"/>
          <w:sz w:val="20"/>
          <w:szCs w:val="20"/>
          <w:lang w:eastAsia="vi-VN"/>
        </w:rPr>
        <w:t xml:space="preserve"> có hiệu lực thi hành từ ngày 15 tháng 8</w:t>
      </w:r>
      <w:r w:rsidRPr="001246BA">
        <w:rPr>
          <w:rStyle w:val="BodyTextChar1"/>
          <w:rFonts w:ascii="Arial" w:hAnsi="Arial" w:cs="Arial"/>
          <w:color w:val="000000"/>
          <w:sz w:val="20"/>
          <w:szCs w:val="20"/>
          <w:lang w:eastAsia="vi-VN"/>
        </w:rPr>
        <w:t xml:space="preserve"> năm 2022.</w:t>
      </w:r>
    </w:p>
    <w:p w:rsidR="007F4B76" w:rsidRPr="00E96EF6" w:rsidRDefault="00D537E6" w:rsidP="008F4B81">
      <w:pPr>
        <w:pStyle w:val="BodyText"/>
        <w:shd w:val="clear" w:color="auto" w:fill="auto"/>
        <w:tabs>
          <w:tab w:val="left" w:pos="1082"/>
        </w:tabs>
        <w:spacing w:after="120" w:line="240" w:lineRule="auto"/>
        <w:ind w:firstLine="720"/>
        <w:jc w:val="both"/>
        <w:rPr>
          <w:rStyle w:val="BodyTextChar1"/>
          <w:rFonts w:ascii="Arial" w:hAnsi="Arial" w:cs="Arial"/>
          <w:color w:val="000000"/>
          <w:sz w:val="20"/>
          <w:szCs w:val="20"/>
          <w:vertAlign w:val="superscript"/>
          <w:lang w:val="en-US"/>
        </w:rPr>
      </w:pPr>
      <w:r w:rsidRPr="001246BA">
        <w:rPr>
          <w:rStyle w:val="BodyTextChar1"/>
          <w:rFonts w:ascii="Arial" w:hAnsi="Arial" w:cs="Arial"/>
          <w:color w:val="000000"/>
          <w:sz w:val="20"/>
          <w:szCs w:val="20"/>
          <w:lang w:val="en-US" w:eastAsia="vi-VN"/>
        </w:rPr>
        <w:t xml:space="preserve">2. </w:t>
      </w:r>
      <w:r w:rsidRPr="001246BA">
        <w:rPr>
          <w:rStyle w:val="BodyTextChar1"/>
          <w:rFonts w:ascii="Arial" w:hAnsi="Arial" w:cs="Arial"/>
          <w:color w:val="000000"/>
          <w:sz w:val="20"/>
          <w:szCs w:val="20"/>
          <w:lang w:eastAsia="vi-VN"/>
        </w:rPr>
        <w:t>Trong thời gian triển khai thực hiện Chương trình mục tiêu quốc gia giảm nghèo bền vững giai đoạn 2021 - 2025, việc thu thập, cập nhật thông tin về nhu cầu tuyển dụng lao động của người sử dụng lao động, về người lao động nhằm mục đích xây dựng cơ sở dữ liệu việc tìm người, cơ sở dữ liệu về người lao động thực hiện theo quy định tại Thông tư này, không áp dụng theo Thông tư số 01/2022/TT-BLĐTBXH ngày 25/01/2022 của Bộ trưởng Bộ Lao động - Thương binh và Xã hội hướng dẫn thu thập, lưu trữ, tổng hợ</w:t>
      </w:r>
      <w:r w:rsidR="00E96EF6">
        <w:rPr>
          <w:rStyle w:val="BodyTextChar1"/>
          <w:rFonts w:ascii="Arial" w:hAnsi="Arial" w:cs="Arial"/>
          <w:color w:val="000000"/>
          <w:sz w:val="20"/>
          <w:szCs w:val="20"/>
          <w:lang w:eastAsia="vi-VN"/>
        </w:rPr>
        <w:t>p thông tin thị trường lao</w:t>
      </w:r>
      <w:r w:rsidR="00E96EF6">
        <w:rPr>
          <w:rStyle w:val="BodyTextChar1"/>
          <w:rFonts w:ascii="Arial" w:hAnsi="Arial" w:cs="Arial"/>
          <w:color w:val="000000"/>
          <w:sz w:val="20"/>
          <w:szCs w:val="20"/>
          <w:vertAlign w:val="superscript"/>
          <w:lang w:val="en-US" w:eastAsia="vi-VN"/>
        </w:rPr>
        <w:t>1</w:t>
      </w:r>
    </w:p>
    <w:p w:rsidR="00D537E6" w:rsidRPr="001246BA" w:rsidRDefault="00D537E6" w:rsidP="008F4B81">
      <w:pPr>
        <w:pStyle w:val="BodyText"/>
        <w:shd w:val="clear" w:color="auto" w:fill="auto"/>
        <w:tabs>
          <w:tab w:val="left" w:pos="1117"/>
        </w:tabs>
        <w:spacing w:after="120" w:line="240" w:lineRule="auto"/>
        <w:ind w:firstLine="720"/>
        <w:jc w:val="both"/>
        <w:rPr>
          <w:rFonts w:ascii="Arial" w:hAnsi="Arial" w:cs="Arial"/>
          <w:color w:val="000000"/>
          <w:sz w:val="20"/>
          <w:szCs w:val="20"/>
        </w:rPr>
      </w:pPr>
      <w:r w:rsidRPr="001246BA">
        <w:rPr>
          <w:rStyle w:val="BodyTextChar1"/>
          <w:rFonts w:ascii="Arial" w:hAnsi="Arial" w:cs="Arial"/>
          <w:color w:val="000000"/>
          <w:sz w:val="20"/>
          <w:szCs w:val="20"/>
          <w:lang w:val="en-US" w:eastAsia="vi-VN"/>
        </w:rPr>
        <w:t xml:space="preserve">3. </w:t>
      </w:r>
      <w:r w:rsidRPr="001246BA">
        <w:rPr>
          <w:rStyle w:val="BodyTextChar1"/>
          <w:rFonts w:ascii="Arial" w:hAnsi="Arial" w:cs="Arial"/>
          <w:color w:val="000000"/>
          <w:sz w:val="20"/>
          <w:szCs w:val="20"/>
          <w:lang w:eastAsia="vi-VN"/>
        </w:rPr>
        <w:t xml:space="preserve">Trường hợp các văn bản trích dẫn tại Thông tư này được sửa đổi, bổ </w:t>
      </w:r>
      <w:r w:rsidRPr="001246BA">
        <w:rPr>
          <w:rStyle w:val="BodyTextChar1"/>
          <w:rFonts w:ascii="Arial" w:hAnsi="Arial" w:cs="Arial"/>
          <w:color w:val="000000"/>
          <w:sz w:val="20"/>
          <w:szCs w:val="20"/>
          <w:lang w:val="en-US"/>
        </w:rPr>
        <w:t xml:space="preserve">sung </w:t>
      </w:r>
      <w:r w:rsidRPr="001246BA">
        <w:rPr>
          <w:rStyle w:val="BodyTextChar1"/>
          <w:rFonts w:ascii="Arial" w:hAnsi="Arial" w:cs="Arial"/>
          <w:color w:val="000000"/>
          <w:sz w:val="20"/>
          <w:szCs w:val="20"/>
          <w:lang w:eastAsia="vi-VN"/>
        </w:rPr>
        <w:t xml:space="preserve">hoặc </w:t>
      </w:r>
      <w:r w:rsidRPr="001246BA">
        <w:rPr>
          <w:rStyle w:val="BodyTextChar1"/>
          <w:rFonts w:ascii="Arial" w:hAnsi="Arial" w:cs="Arial"/>
          <w:color w:val="000000"/>
          <w:sz w:val="20"/>
          <w:szCs w:val="20"/>
          <w:lang w:val="en-US"/>
        </w:rPr>
        <w:t xml:space="preserve">thay </w:t>
      </w:r>
      <w:r w:rsidRPr="001246BA">
        <w:rPr>
          <w:rStyle w:val="BodyTextChar1"/>
          <w:rFonts w:ascii="Arial" w:hAnsi="Arial" w:cs="Arial"/>
          <w:color w:val="000000"/>
          <w:sz w:val="20"/>
          <w:szCs w:val="20"/>
          <w:lang w:eastAsia="vi-VN"/>
        </w:rPr>
        <w:t xml:space="preserve">thế bằng văn bản khác thì áp dụng </w:t>
      </w:r>
      <w:r w:rsidRPr="001246BA">
        <w:rPr>
          <w:rStyle w:val="BodyTextChar1"/>
          <w:rFonts w:ascii="Arial" w:hAnsi="Arial" w:cs="Arial"/>
          <w:color w:val="000000"/>
          <w:sz w:val="20"/>
          <w:szCs w:val="20"/>
          <w:lang w:val="en-US"/>
        </w:rPr>
        <w:t xml:space="preserve">quy </w:t>
      </w:r>
      <w:r w:rsidRPr="001246BA">
        <w:rPr>
          <w:rStyle w:val="BodyTextChar1"/>
          <w:rFonts w:ascii="Arial" w:hAnsi="Arial" w:cs="Arial"/>
          <w:color w:val="000000"/>
          <w:sz w:val="20"/>
          <w:szCs w:val="20"/>
          <w:lang w:eastAsia="vi-VN"/>
        </w:rPr>
        <w:t xml:space="preserve">định tại văn bản sửa đổi, bổ </w:t>
      </w:r>
      <w:r w:rsidRPr="001246BA">
        <w:rPr>
          <w:rStyle w:val="BodyTextChar1"/>
          <w:rFonts w:ascii="Arial" w:hAnsi="Arial" w:cs="Arial"/>
          <w:color w:val="000000"/>
          <w:sz w:val="20"/>
          <w:szCs w:val="20"/>
          <w:lang w:val="en-US"/>
        </w:rPr>
        <w:t xml:space="preserve">sung </w:t>
      </w:r>
      <w:r w:rsidRPr="001246BA">
        <w:rPr>
          <w:rStyle w:val="BodyTextChar1"/>
          <w:rFonts w:ascii="Arial" w:hAnsi="Arial" w:cs="Arial"/>
          <w:color w:val="000000"/>
          <w:sz w:val="20"/>
          <w:szCs w:val="20"/>
          <w:lang w:eastAsia="vi-VN"/>
        </w:rPr>
        <w:t xml:space="preserve">hoặc </w:t>
      </w:r>
      <w:r w:rsidRPr="001246BA">
        <w:rPr>
          <w:rStyle w:val="BodyTextChar1"/>
          <w:rFonts w:ascii="Arial" w:hAnsi="Arial" w:cs="Arial"/>
          <w:color w:val="000000"/>
          <w:sz w:val="20"/>
          <w:szCs w:val="20"/>
          <w:lang w:val="en-US"/>
        </w:rPr>
        <w:t xml:space="preserve">thay </w:t>
      </w:r>
      <w:r w:rsidRPr="001246BA">
        <w:rPr>
          <w:rStyle w:val="BodyTextChar1"/>
          <w:rFonts w:ascii="Arial" w:hAnsi="Arial" w:cs="Arial"/>
          <w:color w:val="000000"/>
          <w:sz w:val="20"/>
          <w:szCs w:val="20"/>
          <w:lang w:eastAsia="vi-VN"/>
        </w:rPr>
        <w:t>thế.</w:t>
      </w:r>
    </w:p>
    <w:p w:rsidR="00D537E6" w:rsidRPr="001246BA" w:rsidRDefault="00D537E6" w:rsidP="008F4B81">
      <w:pPr>
        <w:pStyle w:val="BodyText"/>
        <w:shd w:val="clear" w:color="auto" w:fill="auto"/>
        <w:tabs>
          <w:tab w:val="left" w:pos="1117"/>
        </w:tabs>
        <w:spacing w:after="120" w:line="240" w:lineRule="auto"/>
        <w:ind w:firstLine="720"/>
        <w:jc w:val="both"/>
        <w:rPr>
          <w:rStyle w:val="BodyTextChar1"/>
          <w:rFonts w:ascii="Arial" w:hAnsi="Arial" w:cs="Arial"/>
          <w:color w:val="000000"/>
          <w:sz w:val="20"/>
          <w:szCs w:val="20"/>
        </w:rPr>
      </w:pPr>
      <w:r w:rsidRPr="001246BA">
        <w:rPr>
          <w:rStyle w:val="BodyTextChar1"/>
          <w:rFonts w:ascii="Arial" w:hAnsi="Arial" w:cs="Arial"/>
          <w:color w:val="000000"/>
          <w:sz w:val="20"/>
          <w:szCs w:val="20"/>
          <w:lang w:val="en-US"/>
        </w:rPr>
        <w:t xml:space="preserve">4. Trong </w:t>
      </w:r>
      <w:r w:rsidRPr="001246BA">
        <w:rPr>
          <w:rStyle w:val="BodyTextChar1"/>
          <w:rFonts w:ascii="Arial" w:hAnsi="Arial" w:cs="Arial"/>
          <w:color w:val="000000"/>
          <w:sz w:val="20"/>
          <w:szCs w:val="20"/>
          <w:lang w:eastAsia="vi-VN"/>
        </w:rPr>
        <w:t>quá trình tổ chức thực hiện, nếu có vướng mắc đề nghị phản ánh về Bộ Lao động - Thương binh và Xã hội để kịp thời xem xét, điều chỉnh./.</w:t>
      </w:r>
    </w:p>
    <w:p w:rsidR="007F4B76" w:rsidRPr="001246BA" w:rsidRDefault="007F4B76" w:rsidP="00772DD2">
      <w:pPr>
        <w:pStyle w:val="BodyText"/>
        <w:shd w:val="clear" w:color="auto" w:fill="auto"/>
        <w:tabs>
          <w:tab w:val="left" w:pos="1117"/>
        </w:tabs>
        <w:spacing w:after="0" w:line="240" w:lineRule="auto"/>
        <w:ind w:firstLine="0"/>
        <w:rPr>
          <w:rStyle w:val="BodyTextChar1"/>
          <w:rFonts w:ascii="Arial" w:hAnsi="Arial" w:cs="Arial"/>
          <w:color w:val="000000"/>
          <w:sz w:val="20"/>
          <w:szCs w:val="20"/>
          <w:lang w:eastAsia="vi-VN"/>
        </w:rPr>
      </w:pPr>
    </w:p>
    <w:tbl>
      <w:tblPr>
        <w:tblW w:w="0" w:type="auto"/>
        <w:tblLook w:val="04A0" w:firstRow="1" w:lastRow="0" w:firstColumn="1" w:lastColumn="0" w:noHBand="0" w:noVBand="1"/>
      </w:tblPr>
      <w:tblGrid>
        <w:gridCol w:w="5459"/>
        <w:gridCol w:w="3561"/>
      </w:tblGrid>
      <w:tr w:rsidR="007F4B76" w:rsidRPr="001246BA" w:rsidTr="00772DD2">
        <w:tc>
          <w:tcPr>
            <w:tcW w:w="5598" w:type="dxa"/>
            <w:shd w:val="clear" w:color="auto" w:fill="auto"/>
          </w:tcPr>
          <w:p w:rsidR="007F4B76" w:rsidRPr="001246BA" w:rsidRDefault="007F4B76" w:rsidP="00772DD2">
            <w:pPr>
              <w:pStyle w:val="Bodytext20"/>
              <w:shd w:val="clear" w:color="auto" w:fill="auto"/>
              <w:rPr>
                <w:rFonts w:ascii="Arial" w:hAnsi="Arial" w:cs="Arial"/>
                <w:color w:val="000000"/>
                <w:sz w:val="20"/>
                <w:szCs w:val="20"/>
              </w:rPr>
            </w:pPr>
            <w:r w:rsidRPr="001246BA">
              <w:rPr>
                <w:rStyle w:val="Bodytext2"/>
                <w:rFonts w:ascii="Arial" w:hAnsi="Arial" w:cs="Arial"/>
                <w:b/>
                <w:bCs/>
                <w:i/>
                <w:iCs/>
                <w:color w:val="000000"/>
                <w:sz w:val="20"/>
                <w:szCs w:val="20"/>
                <w:lang w:eastAsia="vi-VN"/>
              </w:rPr>
              <w:t>Nơi nhận:</w:t>
            </w:r>
          </w:p>
          <w:p w:rsidR="007F4B76" w:rsidRPr="001246BA" w:rsidRDefault="00D537E6" w:rsidP="00772DD2">
            <w:pPr>
              <w:pStyle w:val="Bodytext20"/>
              <w:shd w:val="clear" w:color="auto" w:fill="auto"/>
              <w:tabs>
                <w:tab w:val="left" w:pos="272"/>
              </w:tabs>
              <w:rPr>
                <w:rFonts w:ascii="Arial" w:hAnsi="Arial" w:cs="Arial"/>
                <w:color w:val="000000"/>
                <w:sz w:val="20"/>
                <w:szCs w:val="20"/>
              </w:rPr>
            </w:pPr>
            <w:r w:rsidRPr="001246BA">
              <w:rPr>
                <w:rStyle w:val="Bodytext2"/>
                <w:rFonts w:ascii="Arial" w:hAnsi="Arial" w:cs="Arial"/>
                <w:color w:val="000000"/>
                <w:sz w:val="20"/>
                <w:szCs w:val="20"/>
                <w:lang w:val="en-US" w:eastAsia="vi-VN"/>
              </w:rPr>
              <w:t xml:space="preserve">- </w:t>
            </w:r>
            <w:r w:rsidR="007F4B76" w:rsidRPr="001246BA">
              <w:rPr>
                <w:rStyle w:val="Bodytext2"/>
                <w:rFonts w:ascii="Arial" w:hAnsi="Arial" w:cs="Arial"/>
                <w:color w:val="000000"/>
                <w:sz w:val="20"/>
                <w:szCs w:val="20"/>
                <w:lang w:eastAsia="vi-VN"/>
              </w:rPr>
              <w:t>Ban Bí thư Trung ương Đảng;</w:t>
            </w:r>
          </w:p>
          <w:p w:rsidR="007F4B76" w:rsidRPr="001246BA" w:rsidRDefault="00D537E6" w:rsidP="00772DD2">
            <w:pPr>
              <w:pStyle w:val="Bodytext20"/>
              <w:shd w:val="clear" w:color="auto" w:fill="auto"/>
              <w:tabs>
                <w:tab w:val="left" w:pos="272"/>
              </w:tabs>
              <w:rPr>
                <w:rFonts w:ascii="Arial" w:hAnsi="Arial" w:cs="Arial"/>
                <w:color w:val="000000"/>
                <w:sz w:val="20"/>
                <w:szCs w:val="20"/>
              </w:rPr>
            </w:pPr>
            <w:r w:rsidRPr="001246BA">
              <w:rPr>
                <w:rStyle w:val="Bodytext2"/>
                <w:rFonts w:ascii="Arial" w:hAnsi="Arial" w:cs="Arial"/>
                <w:color w:val="000000"/>
                <w:sz w:val="20"/>
                <w:szCs w:val="20"/>
                <w:lang w:val="en-US" w:eastAsia="vi-VN"/>
              </w:rPr>
              <w:t xml:space="preserve">- </w:t>
            </w:r>
            <w:r w:rsidR="007F4B76" w:rsidRPr="001246BA">
              <w:rPr>
                <w:rStyle w:val="Bodytext2"/>
                <w:rFonts w:ascii="Arial" w:hAnsi="Arial" w:cs="Arial"/>
                <w:color w:val="000000"/>
                <w:sz w:val="20"/>
                <w:szCs w:val="20"/>
                <w:lang w:eastAsia="vi-VN"/>
              </w:rPr>
              <w:t>Thủ tướng, các Phó Thủ tướng Chính phủ;</w:t>
            </w:r>
          </w:p>
          <w:p w:rsidR="007F4B76" w:rsidRPr="001246BA" w:rsidRDefault="00D537E6" w:rsidP="00772DD2">
            <w:pPr>
              <w:pStyle w:val="Bodytext20"/>
              <w:shd w:val="clear" w:color="auto" w:fill="auto"/>
              <w:tabs>
                <w:tab w:val="left" w:pos="272"/>
              </w:tabs>
              <w:rPr>
                <w:rFonts w:ascii="Arial" w:hAnsi="Arial" w:cs="Arial"/>
                <w:color w:val="000000"/>
                <w:sz w:val="20"/>
                <w:szCs w:val="20"/>
              </w:rPr>
            </w:pPr>
            <w:r w:rsidRPr="001246BA">
              <w:rPr>
                <w:rStyle w:val="Bodytext2"/>
                <w:rFonts w:ascii="Arial" w:hAnsi="Arial" w:cs="Arial"/>
                <w:color w:val="000000"/>
                <w:sz w:val="20"/>
                <w:szCs w:val="20"/>
                <w:lang w:val="en-US" w:eastAsia="vi-VN"/>
              </w:rPr>
              <w:t xml:space="preserve">- </w:t>
            </w:r>
            <w:r w:rsidR="007F4B76" w:rsidRPr="001246BA">
              <w:rPr>
                <w:rStyle w:val="Bodytext2"/>
                <w:rFonts w:ascii="Arial" w:hAnsi="Arial" w:cs="Arial"/>
                <w:color w:val="000000"/>
                <w:sz w:val="20"/>
                <w:szCs w:val="20"/>
                <w:lang w:eastAsia="vi-VN"/>
              </w:rPr>
              <w:t>Văn phòng Trung ương và các Ban của Đảng;</w:t>
            </w:r>
          </w:p>
          <w:p w:rsidR="007F4B76" w:rsidRPr="001246BA" w:rsidRDefault="00D537E6" w:rsidP="00772DD2">
            <w:pPr>
              <w:pStyle w:val="Bodytext20"/>
              <w:shd w:val="clear" w:color="auto" w:fill="auto"/>
              <w:tabs>
                <w:tab w:val="left" w:pos="272"/>
              </w:tabs>
              <w:rPr>
                <w:rFonts w:ascii="Arial" w:hAnsi="Arial" w:cs="Arial"/>
                <w:color w:val="000000"/>
                <w:sz w:val="20"/>
                <w:szCs w:val="20"/>
              </w:rPr>
            </w:pPr>
            <w:r w:rsidRPr="001246BA">
              <w:rPr>
                <w:rStyle w:val="Bodytext2"/>
                <w:rFonts w:ascii="Arial" w:hAnsi="Arial" w:cs="Arial"/>
                <w:color w:val="000000"/>
                <w:sz w:val="20"/>
                <w:szCs w:val="20"/>
                <w:lang w:val="en-US" w:eastAsia="vi-VN"/>
              </w:rPr>
              <w:t xml:space="preserve">- </w:t>
            </w:r>
            <w:r w:rsidR="007F4B76" w:rsidRPr="001246BA">
              <w:rPr>
                <w:rStyle w:val="Bodytext2"/>
                <w:rFonts w:ascii="Arial" w:hAnsi="Arial" w:cs="Arial"/>
                <w:color w:val="000000"/>
                <w:sz w:val="20"/>
                <w:szCs w:val="20"/>
                <w:lang w:eastAsia="vi-VN"/>
              </w:rPr>
              <w:t>Văn phòng Tổng Bí thư;</w:t>
            </w:r>
          </w:p>
          <w:p w:rsidR="007F4B76" w:rsidRPr="001246BA" w:rsidRDefault="00D537E6" w:rsidP="00772DD2">
            <w:pPr>
              <w:pStyle w:val="Bodytext20"/>
              <w:shd w:val="clear" w:color="auto" w:fill="auto"/>
              <w:tabs>
                <w:tab w:val="left" w:pos="272"/>
              </w:tabs>
              <w:rPr>
                <w:rFonts w:ascii="Arial" w:hAnsi="Arial" w:cs="Arial"/>
                <w:color w:val="000000"/>
                <w:sz w:val="20"/>
                <w:szCs w:val="20"/>
              </w:rPr>
            </w:pPr>
            <w:r w:rsidRPr="001246BA">
              <w:rPr>
                <w:rStyle w:val="Bodytext2"/>
                <w:rFonts w:ascii="Arial" w:hAnsi="Arial" w:cs="Arial"/>
                <w:color w:val="000000"/>
                <w:sz w:val="20"/>
                <w:szCs w:val="20"/>
                <w:lang w:val="en-US" w:eastAsia="vi-VN"/>
              </w:rPr>
              <w:t xml:space="preserve">- </w:t>
            </w:r>
            <w:r w:rsidR="007F4B76" w:rsidRPr="001246BA">
              <w:rPr>
                <w:rStyle w:val="Bodytext2"/>
                <w:rFonts w:ascii="Arial" w:hAnsi="Arial" w:cs="Arial"/>
                <w:color w:val="000000"/>
                <w:sz w:val="20"/>
                <w:szCs w:val="20"/>
                <w:lang w:eastAsia="vi-VN"/>
              </w:rPr>
              <w:t>Văn phòng Chủ tịch nước;</w:t>
            </w:r>
          </w:p>
          <w:p w:rsidR="007F4B76" w:rsidRPr="001246BA" w:rsidRDefault="00D537E6" w:rsidP="00772DD2">
            <w:pPr>
              <w:pStyle w:val="Bodytext20"/>
              <w:shd w:val="clear" w:color="auto" w:fill="auto"/>
              <w:tabs>
                <w:tab w:val="left" w:pos="272"/>
              </w:tabs>
              <w:rPr>
                <w:rFonts w:ascii="Arial" w:hAnsi="Arial" w:cs="Arial"/>
                <w:color w:val="000000"/>
                <w:sz w:val="20"/>
                <w:szCs w:val="20"/>
              </w:rPr>
            </w:pPr>
            <w:r w:rsidRPr="001246BA">
              <w:rPr>
                <w:rStyle w:val="Bodytext2"/>
                <w:rFonts w:ascii="Arial" w:hAnsi="Arial" w:cs="Arial"/>
                <w:color w:val="000000"/>
                <w:sz w:val="20"/>
                <w:szCs w:val="20"/>
                <w:lang w:val="en-US" w:eastAsia="vi-VN"/>
              </w:rPr>
              <w:t xml:space="preserve">- </w:t>
            </w:r>
            <w:r w:rsidR="007F4B76" w:rsidRPr="001246BA">
              <w:rPr>
                <w:rStyle w:val="Bodytext2"/>
                <w:rFonts w:ascii="Arial" w:hAnsi="Arial" w:cs="Arial"/>
                <w:color w:val="000000"/>
                <w:sz w:val="20"/>
                <w:szCs w:val="20"/>
                <w:lang w:eastAsia="vi-VN"/>
              </w:rPr>
              <w:t>Văn phòng Quốc hội;</w:t>
            </w:r>
          </w:p>
          <w:p w:rsidR="007F4B76" w:rsidRPr="001246BA" w:rsidRDefault="00D537E6" w:rsidP="00772DD2">
            <w:pPr>
              <w:pStyle w:val="Bodytext20"/>
              <w:shd w:val="clear" w:color="auto" w:fill="auto"/>
              <w:tabs>
                <w:tab w:val="left" w:pos="272"/>
              </w:tabs>
              <w:rPr>
                <w:rFonts w:ascii="Arial" w:hAnsi="Arial" w:cs="Arial"/>
                <w:color w:val="000000"/>
                <w:sz w:val="20"/>
                <w:szCs w:val="20"/>
              </w:rPr>
            </w:pPr>
            <w:r w:rsidRPr="001246BA">
              <w:rPr>
                <w:rStyle w:val="Bodytext2"/>
                <w:rFonts w:ascii="Arial" w:hAnsi="Arial" w:cs="Arial"/>
                <w:color w:val="000000"/>
                <w:sz w:val="20"/>
                <w:szCs w:val="20"/>
                <w:lang w:val="en-US" w:eastAsia="vi-VN"/>
              </w:rPr>
              <w:t xml:space="preserve">- </w:t>
            </w:r>
            <w:r w:rsidR="007F4B76" w:rsidRPr="001246BA">
              <w:rPr>
                <w:rStyle w:val="Bodytext2"/>
                <w:rFonts w:ascii="Arial" w:hAnsi="Arial" w:cs="Arial"/>
                <w:color w:val="000000"/>
                <w:sz w:val="20"/>
                <w:szCs w:val="20"/>
                <w:lang w:eastAsia="vi-VN"/>
              </w:rPr>
              <w:t xml:space="preserve">Hội đồng Dân tộc và các </w:t>
            </w:r>
            <w:r w:rsidRPr="001246BA">
              <w:rPr>
                <w:rStyle w:val="Bodytext2"/>
                <w:rFonts w:ascii="Arial" w:hAnsi="Arial" w:cs="Arial"/>
                <w:color w:val="000000"/>
                <w:sz w:val="20"/>
                <w:szCs w:val="20"/>
                <w:lang w:eastAsia="vi-VN"/>
              </w:rPr>
              <w:t>Ủy</w:t>
            </w:r>
            <w:r w:rsidR="007F4B76" w:rsidRPr="001246BA">
              <w:rPr>
                <w:rStyle w:val="Bodytext2"/>
                <w:rFonts w:ascii="Arial" w:hAnsi="Arial" w:cs="Arial"/>
                <w:color w:val="000000"/>
                <w:sz w:val="20"/>
                <w:szCs w:val="20"/>
                <w:lang w:eastAsia="vi-VN"/>
              </w:rPr>
              <w:t xml:space="preserve"> ban của Quốc hội;</w:t>
            </w:r>
          </w:p>
          <w:p w:rsidR="007F4B76" w:rsidRPr="001246BA" w:rsidRDefault="00D537E6" w:rsidP="00772DD2">
            <w:pPr>
              <w:pStyle w:val="Bodytext20"/>
              <w:shd w:val="clear" w:color="auto" w:fill="auto"/>
              <w:tabs>
                <w:tab w:val="left" w:pos="272"/>
              </w:tabs>
              <w:rPr>
                <w:rFonts w:ascii="Arial" w:hAnsi="Arial" w:cs="Arial"/>
                <w:color w:val="000000"/>
                <w:sz w:val="20"/>
                <w:szCs w:val="20"/>
              </w:rPr>
            </w:pPr>
            <w:r w:rsidRPr="001246BA">
              <w:rPr>
                <w:rStyle w:val="Bodytext2"/>
                <w:rFonts w:ascii="Arial" w:hAnsi="Arial" w:cs="Arial"/>
                <w:color w:val="000000"/>
                <w:sz w:val="20"/>
                <w:szCs w:val="20"/>
                <w:lang w:val="en-US" w:eastAsia="vi-VN"/>
              </w:rPr>
              <w:t xml:space="preserve">- </w:t>
            </w:r>
            <w:r w:rsidR="007F4B76" w:rsidRPr="001246BA">
              <w:rPr>
                <w:rStyle w:val="Bodytext2"/>
                <w:rFonts w:ascii="Arial" w:hAnsi="Arial" w:cs="Arial"/>
                <w:color w:val="000000"/>
                <w:sz w:val="20"/>
                <w:szCs w:val="20"/>
                <w:lang w:eastAsia="vi-VN"/>
              </w:rPr>
              <w:t>Các Bộ, cơ quan ngang Bộ, cơ quan thuộc Chính phủ;</w:t>
            </w:r>
          </w:p>
          <w:p w:rsidR="007F4B76" w:rsidRPr="001246BA" w:rsidRDefault="00D537E6" w:rsidP="00772DD2">
            <w:pPr>
              <w:pStyle w:val="Bodytext20"/>
              <w:shd w:val="clear" w:color="auto" w:fill="auto"/>
              <w:tabs>
                <w:tab w:val="left" w:pos="272"/>
              </w:tabs>
              <w:rPr>
                <w:rFonts w:ascii="Arial" w:hAnsi="Arial" w:cs="Arial"/>
                <w:color w:val="000000"/>
                <w:sz w:val="20"/>
                <w:szCs w:val="20"/>
              </w:rPr>
            </w:pPr>
            <w:r w:rsidRPr="001246BA">
              <w:rPr>
                <w:rStyle w:val="Bodytext2"/>
                <w:rFonts w:ascii="Arial" w:hAnsi="Arial" w:cs="Arial"/>
                <w:color w:val="000000"/>
                <w:sz w:val="20"/>
                <w:szCs w:val="20"/>
                <w:lang w:val="en-US" w:eastAsia="vi-VN"/>
              </w:rPr>
              <w:t xml:space="preserve">- </w:t>
            </w:r>
            <w:r w:rsidR="007F4B76" w:rsidRPr="001246BA">
              <w:rPr>
                <w:rStyle w:val="Bodytext2"/>
                <w:rFonts w:ascii="Arial" w:hAnsi="Arial" w:cs="Arial"/>
                <w:color w:val="000000"/>
                <w:sz w:val="20"/>
                <w:szCs w:val="20"/>
                <w:lang w:eastAsia="vi-VN"/>
              </w:rPr>
              <w:t>HĐND, UBND các tỉnh, thành phố trực thuộc trung ương;</w:t>
            </w:r>
          </w:p>
          <w:p w:rsidR="007F4B76" w:rsidRPr="001246BA" w:rsidRDefault="00D537E6" w:rsidP="00772DD2">
            <w:pPr>
              <w:pStyle w:val="Bodytext20"/>
              <w:shd w:val="clear" w:color="auto" w:fill="auto"/>
              <w:tabs>
                <w:tab w:val="left" w:pos="272"/>
              </w:tabs>
              <w:rPr>
                <w:rFonts w:ascii="Arial" w:hAnsi="Arial" w:cs="Arial"/>
                <w:color w:val="000000"/>
                <w:sz w:val="20"/>
                <w:szCs w:val="20"/>
              </w:rPr>
            </w:pPr>
            <w:r w:rsidRPr="001246BA">
              <w:rPr>
                <w:rStyle w:val="Bodytext2"/>
                <w:rFonts w:ascii="Arial" w:hAnsi="Arial" w:cs="Arial"/>
                <w:color w:val="000000"/>
                <w:sz w:val="20"/>
                <w:szCs w:val="20"/>
                <w:lang w:val="en-US" w:eastAsia="vi-VN"/>
              </w:rPr>
              <w:t xml:space="preserve">- </w:t>
            </w:r>
            <w:r w:rsidR="007F4B76" w:rsidRPr="001246BA">
              <w:rPr>
                <w:rStyle w:val="Bodytext2"/>
                <w:rFonts w:ascii="Arial" w:hAnsi="Arial" w:cs="Arial"/>
                <w:color w:val="000000"/>
                <w:sz w:val="20"/>
                <w:szCs w:val="20"/>
                <w:lang w:eastAsia="vi-VN"/>
              </w:rPr>
              <w:t>Tòa án nhân dân tối cao;</w:t>
            </w:r>
          </w:p>
          <w:p w:rsidR="007F4B76" w:rsidRPr="001246BA" w:rsidRDefault="00D537E6" w:rsidP="00772DD2">
            <w:pPr>
              <w:pStyle w:val="Bodytext20"/>
              <w:shd w:val="clear" w:color="auto" w:fill="auto"/>
              <w:tabs>
                <w:tab w:val="left" w:pos="272"/>
              </w:tabs>
              <w:rPr>
                <w:rFonts w:ascii="Arial" w:hAnsi="Arial" w:cs="Arial"/>
                <w:color w:val="000000"/>
                <w:sz w:val="20"/>
                <w:szCs w:val="20"/>
              </w:rPr>
            </w:pPr>
            <w:r w:rsidRPr="001246BA">
              <w:rPr>
                <w:rStyle w:val="Bodytext2"/>
                <w:rFonts w:ascii="Arial" w:hAnsi="Arial" w:cs="Arial"/>
                <w:color w:val="000000"/>
                <w:sz w:val="20"/>
                <w:szCs w:val="20"/>
                <w:lang w:val="en-US" w:eastAsia="vi-VN"/>
              </w:rPr>
              <w:t xml:space="preserve">- </w:t>
            </w:r>
            <w:r w:rsidR="007F4B76" w:rsidRPr="001246BA">
              <w:rPr>
                <w:rStyle w:val="Bodytext2"/>
                <w:rFonts w:ascii="Arial" w:hAnsi="Arial" w:cs="Arial"/>
                <w:color w:val="000000"/>
                <w:sz w:val="20"/>
                <w:szCs w:val="20"/>
                <w:lang w:eastAsia="vi-VN"/>
              </w:rPr>
              <w:t>Viện kiểm sát nhân dân tối cao;</w:t>
            </w:r>
          </w:p>
          <w:p w:rsidR="007F4B76" w:rsidRPr="001246BA" w:rsidRDefault="00D537E6" w:rsidP="00772DD2">
            <w:pPr>
              <w:pStyle w:val="Bodytext20"/>
              <w:shd w:val="clear" w:color="auto" w:fill="auto"/>
              <w:tabs>
                <w:tab w:val="left" w:pos="272"/>
              </w:tabs>
              <w:rPr>
                <w:rFonts w:ascii="Arial" w:hAnsi="Arial" w:cs="Arial"/>
                <w:color w:val="000000"/>
                <w:sz w:val="20"/>
                <w:szCs w:val="20"/>
              </w:rPr>
            </w:pPr>
            <w:r w:rsidRPr="001246BA">
              <w:rPr>
                <w:rStyle w:val="Bodytext2"/>
                <w:rFonts w:ascii="Arial" w:hAnsi="Arial" w:cs="Arial"/>
                <w:color w:val="000000"/>
                <w:sz w:val="20"/>
                <w:szCs w:val="20"/>
                <w:lang w:val="en-US" w:eastAsia="vi-VN"/>
              </w:rPr>
              <w:t xml:space="preserve">- </w:t>
            </w:r>
            <w:r w:rsidR="007F4B76" w:rsidRPr="001246BA">
              <w:rPr>
                <w:rStyle w:val="Bodytext2"/>
                <w:rFonts w:ascii="Arial" w:hAnsi="Arial" w:cs="Arial"/>
                <w:color w:val="000000"/>
                <w:sz w:val="20"/>
                <w:szCs w:val="20"/>
                <w:lang w:eastAsia="vi-VN"/>
              </w:rPr>
              <w:t>Kiểm toán Nhà nước;</w:t>
            </w:r>
          </w:p>
          <w:p w:rsidR="007F4B76" w:rsidRPr="001246BA" w:rsidRDefault="00D537E6" w:rsidP="00772DD2">
            <w:pPr>
              <w:pStyle w:val="Bodytext20"/>
              <w:shd w:val="clear" w:color="auto" w:fill="auto"/>
              <w:tabs>
                <w:tab w:val="left" w:pos="272"/>
              </w:tabs>
              <w:rPr>
                <w:rFonts w:ascii="Arial" w:hAnsi="Arial" w:cs="Arial"/>
                <w:color w:val="000000"/>
                <w:sz w:val="20"/>
                <w:szCs w:val="20"/>
              </w:rPr>
            </w:pPr>
            <w:r w:rsidRPr="001246BA">
              <w:rPr>
                <w:rStyle w:val="Bodytext2"/>
                <w:rFonts w:ascii="Arial" w:hAnsi="Arial" w:cs="Arial"/>
                <w:color w:val="000000"/>
                <w:sz w:val="20"/>
                <w:szCs w:val="20"/>
                <w:lang w:val="en-US" w:eastAsia="vi-VN"/>
              </w:rPr>
              <w:t xml:space="preserve">- </w:t>
            </w:r>
            <w:r w:rsidR="007F4B76" w:rsidRPr="001246BA">
              <w:rPr>
                <w:rStyle w:val="Bodytext2"/>
                <w:rFonts w:ascii="Arial" w:hAnsi="Arial" w:cs="Arial"/>
                <w:color w:val="000000"/>
                <w:sz w:val="20"/>
                <w:szCs w:val="20"/>
                <w:lang w:eastAsia="vi-VN"/>
              </w:rPr>
              <w:t>Ngân hàng Chính sách Xã hội;</w:t>
            </w:r>
          </w:p>
          <w:p w:rsidR="007F4B76" w:rsidRPr="001246BA" w:rsidRDefault="00D537E6" w:rsidP="00772DD2">
            <w:pPr>
              <w:pStyle w:val="Bodytext20"/>
              <w:shd w:val="clear" w:color="auto" w:fill="auto"/>
              <w:tabs>
                <w:tab w:val="left" w:pos="272"/>
              </w:tabs>
              <w:rPr>
                <w:rFonts w:ascii="Arial" w:hAnsi="Arial" w:cs="Arial"/>
                <w:color w:val="000000"/>
                <w:sz w:val="20"/>
                <w:szCs w:val="20"/>
              </w:rPr>
            </w:pPr>
            <w:r w:rsidRPr="001246BA">
              <w:rPr>
                <w:rStyle w:val="Bodytext2"/>
                <w:rFonts w:ascii="Arial" w:hAnsi="Arial" w:cs="Arial"/>
                <w:color w:val="000000"/>
                <w:sz w:val="20"/>
                <w:szCs w:val="20"/>
                <w:lang w:val="en-US" w:eastAsia="vi-VN"/>
              </w:rPr>
              <w:t xml:space="preserve">- </w:t>
            </w:r>
            <w:r w:rsidR="007F4B76" w:rsidRPr="001246BA">
              <w:rPr>
                <w:rStyle w:val="Bodytext2"/>
                <w:rFonts w:ascii="Arial" w:hAnsi="Arial" w:cs="Arial"/>
                <w:color w:val="000000"/>
                <w:sz w:val="20"/>
                <w:szCs w:val="20"/>
                <w:lang w:eastAsia="vi-VN"/>
              </w:rPr>
              <w:t>Cơ quan Trung ương của các đoàn thể;</w:t>
            </w:r>
          </w:p>
          <w:p w:rsidR="007F4B76" w:rsidRPr="001246BA" w:rsidRDefault="00D537E6" w:rsidP="00772DD2">
            <w:pPr>
              <w:pStyle w:val="Bodytext20"/>
              <w:shd w:val="clear" w:color="auto" w:fill="auto"/>
              <w:tabs>
                <w:tab w:val="left" w:pos="272"/>
              </w:tabs>
              <w:rPr>
                <w:rFonts w:ascii="Arial" w:hAnsi="Arial" w:cs="Arial"/>
                <w:color w:val="000000"/>
                <w:sz w:val="20"/>
                <w:szCs w:val="20"/>
              </w:rPr>
            </w:pPr>
            <w:r w:rsidRPr="001246BA">
              <w:rPr>
                <w:rStyle w:val="Bodytext2"/>
                <w:rFonts w:ascii="Arial" w:hAnsi="Arial" w:cs="Arial"/>
                <w:color w:val="000000"/>
                <w:sz w:val="20"/>
                <w:szCs w:val="20"/>
                <w:lang w:val="en-US" w:eastAsia="vi-VN"/>
              </w:rPr>
              <w:t xml:space="preserve">- </w:t>
            </w:r>
            <w:r w:rsidR="007F4B76" w:rsidRPr="001246BA">
              <w:rPr>
                <w:rStyle w:val="Bodytext2"/>
                <w:rFonts w:ascii="Arial" w:hAnsi="Arial" w:cs="Arial"/>
                <w:color w:val="000000"/>
                <w:sz w:val="20"/>
                <w:szCs w:val="20"/>
                <w:lang w:eastAsia="vi-VN"/>
              </w:rPr>
              <w:t>Sở LĐTBXH các tỉnh, thành phố trực thuộc trung ương;</w:t>
            </w:r>
          </w:p>
          <w:p w:rsidR="007F4B76" w:rsidRPr="001246BA" w:rsidRDefault="00D537E6" w:rsidP="00772DD2">
            <w:pPr>
              <w:pStyle w:val="Bodytext20"/>
              <w:shd w:val="clear" w:color="auto" w:fill="auto"/>
              <w:tabs>
                <w:tab w:val="left" w:pos="272"/>
              </w:tabs>
              <w:rPr>
                <w:rFonts w:ascii="Arial" w:hAnsi="Arial" w:cs="Arial"/>
                <w:color w:val="000000"/>
                <w:sz w:val="20"/>
                <w:szCs w:val="20"/>
              </w:rPr>
            </w:pPr>
            <w:r w:rsidRPr="001246BA">
              <w:rPr>
                <w:rStyle w:val="Bodytext2"/>
                <w:rFonts w:ascii="Arial" w:hAnsi="Arial" w:cs="Arial"/>
                <w:color w:val="000000"/>
                <w:sz w:val="20"/>
                <w:szCs w:val="20"/>
                <w:lang w:val="en-US" w:eastAsia="vi-VN"/>
              </w:rPr>
              <w:t xml:space="preserve">- </w:t>
            </w:r>
            <w:r w:rsidR="007F4B76" w:rsidRPr="001246BA">
              <w:rPr>
                <w:rStyle w:val="Bodytext2"/>
                <w:rFonts w:ascii="Arial" w:hAnsi="Arial" w:cs="Arial"/>
                <w:color w:val="000000"/>
                <w:sz w:val="20"/>
                <w:szCs w:val="20"/>
                <w:lang w:eastAsia="vi-VN"/>
              </w:rPr>
              <w:t>Cục Kiểm tra văn bản QPPL (Bộ Tư pháp);</w:t>
            </w:r>
          </w:p>
          <w:p w:rsidR="007F4B76" w:rsidRPr="001246BA" w:rsidRDefault="00D537E6" w:rsidP="00772DD2">
            <w:pPr>
              <w:pStyle w:val="Bodytext20"/>
              <w:shd w:val="clear" w:color="auto" w:fill="auto"/>
              <w:tabs>
                <w:tab w:val="left" w:pos="272"/>
              </w:tabs>
              <w:rPr>
                <w:rFonts w:ascii="Arial" w:hAnsi="Arial" w:cs="Arial"/>
                <w:color w:val="000000"/>
                <w:sz w:val="20"/>
                <w:szCs w:val="20"/>
              </w:rPr>
            </w:pPr>
            <w:r w:rsidRPr="001246BA">
              <w:rPr>
                <w:rStyle w:val="Bodytext2"/>
                <w:rFonts w:ascii="Arial" w:hAnsi="Arial" w:cs="Arial"/>
                <w:color w:val="000000"/>
                <w:sz w:val="20"/>
                <w:szCs w:val="20"/>
                <w:lang w:val="en-US" w:eastAsia="vi-VN"/>
              </w:rPr>
              <w:t xml:space="preserve">- </w:t>
            </w:r>
            <w:r w:rsidR="007F4B76" w:rsidRPr="001246BA">
              <w:rPr>
                <w:rStyle w:val="Bodytext2"/>
                <w:rFonts w:ascii="Arial" w:hAnsi="Arial" w:cs="Arial"/>
                <w:color w:val="000000"/>
                <w:sz w:val="20"/>
                <w:szCs w:val="20"/>
                <w:lang w:eastAsia="vi-VN"/>
              </w:rPr>
              <w:t>Công báo, Cổng TTĐT Chính phủ;</w:t>
            </w:r>
          </w:p>
          <w:p w:rsidR="007F4B76" w:rsidRPr="001246BA" w:rsidRDefault="00D537E6" w:rsidP="00772DD2">
            <w:pPr>
              <w:pStyle w:val="Bodytext20"/>
              <w:shd w:val="clear" w:color="auto" w:fill="auto"/>
              <w:tabs>
                <w:tab w:val="left" w:pos="272"/>
              </w:tabs>
              <w:rPr>
                <w:rFonts w:ascii="Arial" w:hAnsi="Arial" w:cs="Arial"/>
                <w:color w:val="000000"/>
                <w:sz w:val="20"/>
                <w:szCs w:val="20"/>
              </w:rPr>
            </w:pPr>
            <w:r w:rsidRPr="001246BA">
              <w:rPr>
                <w:rStyle w:val="Bodytext2"/>
                <w:rFonts w:ascii="Arial" w:hAnsi="Arial" w:cs="Arial"/>
                <w:color w:val="000000"/>
                <w:sz w:val="20"/>
                <w:szCs w:val="20"/>
                <w:lang w:val="en-US" w:eastAsia="vi-VN"/>
              </w:rPr>
              <w:t xml:space="preserve">- </w:t>
            </w:r>
            <w:r w:rsidR="007F4B76" w:rsidRPr="001246BA">
              <w:rPr>
                <w:rStyle w:val="Bodytext2"/>
                <w:rFonts w:ascii="Arial" w:hAnsi="Arial" w:cs="Arial"/>
                <w:color w:val="000000"/>
                <w:sz w:val="20"/>
                <w:szCs w:val="20"/>
                <w:lang w:eastAsia="vi-VN"/>
              </w:rPr>
              <w:t>Bộ LĐTBXH: các đơn vị liên quan, Trung tâm thông tin;</w:t>
            </w:r>
          </w:p>
          <w:p w:rsidR="007F4B76" w:rsidRPr="001246BA" w:rsidRDefault="00D537E6" w:rsidP="00772DD2">
            <w:pPr>
              <w:pStyle w:val="BodyText"/>
              <w:shd w:val="clear" w:color="auto" w:fill="auto"/>
              <w:tabs>
                <w:tab w:val="left" w:pos="1117"/>
              </w:tabs>
              <w:spacing w:after="0" w:line="240" w:lineRule="auto"/>
              <w:ind w:firstLine="0"/>
              <w:rPr>
                <w:rFonts w:ascii="Arial" w:hAnsi="Arial" w:cs="Arial"/>
                <w:color w:val="000000"/>
                <w:sz w:val="20"/>
                <w:szCs w:val="20"/>
              </w:rPr>
            </w:pPr>
            <w:r w:rsidRPr="001246BA">
              <w:rPr>
                <w:rStyle w:val="Bodytext2"/>
                <w:rFonts w:ascii="Arial" w:hAnsi="Arial" w:cs="Arial"/>
                <w:color w:val="000000"/>
                <w:sz w:val="20"/>
                <w:szCs w:val="20"/>
                <w:lang w:val="en-US" w:eastAsia="vi-VN"/>
              </w:rPr>
              <w:t xml:space="preserve">- </w:t>
            </w:r>
            <w:r w:rsidR="007F4B76" w:rsidRPr="001246BA">
              <w:rPr>
                <w:rStyle w:val="Bodytext2"/>
                <w:rFonts w:ascii="Arial" w:hAnsi="Arial" w:cs="Arial"/>
                <w:color w:val="000000"/>
                <w:sz w:val="20"/>
                <w:szCs w:val="20"/>
                <w:lang w:eastAsia="vi-VN"/>
              </w:rPr>
              <w:t>Lưu: VT, CVL (10 bản).</w:t>
            </w:r>
          </w:p>
        </w:tc>
        <w:tc>
          <w:tcPr>
            <w:tcW w:w="3638" w:type="dxa"/>
            <w:shd w:val="clear" w:color="auto" w:fill="auto"/>
          </w:tcPr>
          <w:p w:rsidR="007F4B76" w:rsidRPr="001246BA" w:rsidRDefault="007F4B76" w:rsidP="00772DD2">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1246BA">
              <w:rPr>
                <w:rStyle w:val="BodyTextChar1"/>
                <w:rFonts w:ascii="Arial" w:hAnsi="Arial" w:cs="Arial"/>
                <w:b/>
                <w:bCs/>
                <w:color w:val="000000"/>
                <w:sz w:val="20"/>
                <w:szCs w:val="20"/>
                <w:lang w:eastAsia="vi-VN"/>
              </w:rPr>
              <w:t>KT. BỘ TRƯỞNG</w:t>
            </w:r>
          </w:p>
          <w:p w:rsidR="007F4B76" w:rsidRPr="001246BA" w:rsidRDefault="00D537E6" w:rsidP="00772DD2">
            <w:pPr>
              <w:pStyle w:val="BodyText"/>
              <w:shd w:val="clear" w:color="auto" w:fill="auto"/>
              <w:spacing w:after="0" w:line="240" w:lineRule="auto"/>
              <w:ind w:firstLine="0"/>
              <w:jc w:val="center"/>
              <w:rPr>
                <w:rFonts w:ascii="Arial" w:hAnsi="Arial" w:cs="Arial"/>
                <w:color w:val="000000"/>
                <w:sz w:val="20"/>
                <w:szCs w:val="20"/>
              </w:rPr>
            </w:pPr>
            <w:r w:rsidRPr="001246BA">
              <w:rPr>
                <w:rStyle w:val="BodyTextChar1"/>
                <w:rFonts w:ascii="Arial" w:hAnsi="Arial" w:cs="Arial"/>
                <w:b/>
                <w:bCs/>
                <w:color w:val="000000"/>
                <w:sz w:val="20"/>
                <w:szCs w:val="20"/>
                <w:lang w:val="en-US" w:eastAsia="vi-VN"/>
              </w:rPr>
              <w:t>T</w:t>
            </w:r>
            <w:r w:rsidR="007F4B76" w:rsidRPr="001246BA">
              <w:rPr>
                <w:rStyle w:val="BodyTextChar1"/>
                <w:rFonts w:ascii="Arial" w:hAnsi="Arial" w:cs="Arial"/>
                <w:b/>
                <w:bCs/>
                <w:color w:val="000000"/>
                <w:sz w:val="20"/>
                <w:szCs w:val="20"/>
                <w:lang w:eastAsia="vi-VN"/>
              </w:rPr>
              <w:t>HỨ TRƯỞNG</w:t>
            </w:r>
          </w:p>
          <w:p w:rsidR="00772DD2" w:rsidRPr="001246BA" w:rsidRDefault="00772DD2" w:rsidP="00772DD2">
            <w:pPr>
              <w:pStyle w:val="Picturecaption0"/>
              <w:shd w:val="clear" w:color="auto" w:fill="auto"/>
              <w:jc w:val="center"/>
              <w:rPr>
                <w:rStyle w:val="Picturecaption"/>
                <w:rFonts w:ascii="Arial" w:hAnsi="Arial" w:cs="Arial"/>
                <w:b/>
                <w:bCs/>
                <w:color w:val="000000"/>
                <w:sz w:val="20"/>
                <w:szCs w:val="20"/>
                <w:lang w:val="en-US" w:eastAsia="vi-VN"/>
              </w:rPr>
            </w:pPr>
          </w:p>
          <w:p w:rsidR="00772DD2" w:rsidRPr="001246BA" w:rsidRDefault="00772DD2" w:rsidP="00772DD2">
            <w:pPr>
              <w:pStyle w:val="Picturecaption0"/>
              <w:shd w:val="clear" w:color="auto" w:fill="auto"/>
              <w:jc w:val="center"/>
              <w:rPr>
                <w:rStyle w:val="Picturecaption"/>
                <w:rFonts w:ascii="Arial" w:hAnsi="Arial" w:cs="Arial"/>
                <w:b/>
                <w:bCs/>
                <w:color w:val="000000"/>
                <w:sz w:val="20"/>
                <w:szCs w:val="20"/>
                <w:lang w:val="en-US" w:eastAsia="vi-VN"/>
              </w:rPr>
            </w:pPr>
          </w:p>
          <w:p w:rsidR="00772DD2" w:rsidRPr="001246BA" w:rsidRDefault="00772DD2" w:rsidP="00772DD2">
            <w:pPr>
              <w:pStyle w:val="Picturecaption0"/>
              <w:shd w:val="clear" w:color="auto" w:fill="auto"/>
              <w:jc w:val="center"/>
              <w:rPr>
                <w:rStyle w:val="Picturecaption"/>
                <w:rFonts w:ascii="Arial" w:hAnsi="Arial" w:cs="Arial"/>
                <w:b/>
                <w:bCs/>
                <w:color w:val="000000"/>
                <w:sz w:val="20"/>
                <w:szCs w:val="20"/>
                <w:lang w:val="en-US" w:eastAsia="vi-VN"/>
              </w:rPr>
            </w:pPr>
          </w:p>
          <w:p w:rsidR="00772DD2" w:rsidRPr="001246BA" w:rsidRDefault="00772DD2" w:rsidP="00772DD2">
            <w:pPr>
              <w:pStyle w:val="Picturecaption0"/>
              <w:shd w:val="clear" w:color="auto" w:fill="auto"/>
              <w:jc w:val="center"/>
              <w:rPr>
                <w:rStyle w:val="Picturecaption"/>
                <w:rFonts w:ascii="Arial" w:hAnsi="Arial" w:cs="Arial"/>
                <w:b/>
                <w:bCs/>
                <w:color w:val="000000"/>
                <w:sz w:val="20"/>
                <w:szCs w:val="20"/>
                <w:lang w:val="en-US" w:eastAsia="vi-VN"/>
              </w:rPr>
            </w:pPr>
          </w:p>
          <w:p w:rsidR="00772DD2" w:rsidRPr="001246BA" w:rsidRDefault="00772DD2" w:rsidP="00772DD2">
            <w:pPr>
              <w:pStyle w:val="Picturecaption0"/>
              <w:shd w:val="clear" w:color="auto" w:fill="auto"/>
              <w:jc w:val="center"/>
              <w:rPr>
                <w:rStyle w:val="Picturecaption"/>
                <w:rFonts w:ascii="Arial" w:hAnsi="Arial" w:cs="Arial"/>
                <w:b/>
                <w:bCs/>
                <w:color w:val="000000"/>
                <w:sz w:val="20"/>
                <w:szCs w:val="20"/>
                <w:lang w:val="en-US" w:eastAsia="vi-VN"/>
              </w:rPr>
            </w:pPr>
          </w:p>
          <w:p w:rsidR="00772DD2" w:rsidRPr="001246BA" w:rsidRDefault="00772DD2" w:rsidP="00772DD2">
            <w:pPr>
              <w:pStyle w:val="Picturecaption0"/>
              <w:shd w:val="clear" w:color="auto" w:fill="auto"/>
              <w:jc w:val="center"/>
              <w:rPr>
                <w:rStyle w:val="Picturecaption"/>
                <w:rFonts w:ascii="Arial" w:hAnsi="Arial" w:cs="Arial"/>
                <w:b/>
                <w:bCs/>
                <w:color w:val="000000"/>
                <w:sz w:val="20"/>
                <w:szCs w:val="20"/>
                <w:lang w:val="en-US" w:eastAsia="vi-VN"/>
              </w:rPr>
            </w:pPr>
          </w:p>
          <w:p w:rsidR="00772DD2" w:rsidRPr="001246BA" w:rsidRDefault="00772DD2" w:rsidP="00772DD2">
            <w:pPr>
              <w:pStyle w:val="Picturecaption0"/>
              <w:shd w:val="clear" w:color="auto" w:fill="auto"/>
              <w:jc w:val="center"/>
              <w:rPr>
                <w:rStyle w:val="Picturecaption"/>
                <w:rFonts w:ascii="Arial" w:hAnsi="Arial" w:cs="Arial"/>
                <w:b/>
                <w:bCs/>
                <w:color w:val="000000"/>
                <w:sz w:val="20"/>
                <w:szCs w:val="20"/>
                <w:lang w:val="en-US" w:eastAsia="vi-VN"/>
              </w:rPr>
            </w:pPr>
          </w:p>
          <w:p w:rsidR="007F4B76" w:rsidRPr="001246BA" w:rsidRDefault="00D537E6" w:rsidP="00772DD2">
            <w:pPr>
              <w:pStyle w:val="Picturecaption0"/>
              <w:shd w:val="clear" w:color="auto" w:fill="auto"/>
              <w:jc w:val="center"/>
              <w:rPr>
                <w:rFonts w:ascii="Arial" w:hAnsi="Arial" w:cs="Arial"/>
                <w:color w:val="000000"/>
                <w:sz w:val="20"/>
                <w:szCs w:val="20"/>
              </w:rPr>
            </w:pPr>
            <w:r w:rsidRPr="001246BA">
              <w:rPr>
                <w:rStyle w:val="Picturecaption"/>
                <w:rFonts w:ascii="Arial" w:hAnsi="Arial" w:cs="Arial"/>
                <w:b/>
                <w:bCs/>
                <w:color w:val="000000"/>
                <w:sz w:val="20"/>
                <w:szCs w:val="20"/>
                <w:lang w:val="en-US" w:eastAsia="vi-VN"/>
              </w:rPr>
              <w:t>L</w:t>
            </w:r>
            <w:r w:rsidR="007F4B76" w:rsidRPr="001246BA">
              <w:rPr>
                <w:rStyle w:val="Picturecaption"/>
                <w:rFonts w:ascii="Arial" w:hAnsi="Arial" w:cs="Arial"/>
                <w:b/>
                <w:bCs/>
                <w:color w:val="000000"/>
                <w:sz w:val="20"/>
                <w:szCs w:val="20"/>
                <w:lang w:eastAsia="vi-VN"/>
              </w:rPr>
              <w:t>ê Văn Thanh</w:t>
            </w:r>
          </w:p>
          <w:p w:rsidR="007F4B76" w:rsidRPr="001246BA" w:rsidRDefault="007F4B76" w:rsidP="00772DD2">
            <w:pPr>
              <w:pStyle w:val="BodyText"/>
              <w:shd w:val="clear" w:color="auto" w:fill="auto"/>
              <w:tabs>
                <w:tab w:val="left" w:pos="1117"/>
              </w:tabs>
              <w:spacing w:after="0" w:line="240" w:lineRule="auto"/>
              <w:ind w:firstLine="0"/>
              <w:rPr>
                <w:rFonts w:ascii="Arial" w:hAnsi="Arial" w:cs="Arial"/>
                <w:color w:val="000000"/>
                <w:sz w:val="20"/>
                <w:szCs w:val="20"/>
              </w:rPr>
            </w:pPr>
          </w:p>
        </w:tc>
      </w:tr>
    </w:tbl>
    <w:p w:rsidR="007F4B76" w:rsidRPr="001246BA" w:rsidRDefault="007F4B76" w:rsidP="007F4B76">
      <w:pPr>
        <w:pStyle w:val="BodyText"/>
        <w:shd w:val="clear" w:color="auto" w:fill="auto"/>
        <w:tabs>
          <w:tab w:val="left" w:pos="1117"/>
        </w:tabs>
        <w:spacing w:after="420" w:line="240" w:lineRule="auto"/>
        <w:jc w:val="both"/>
        <w:rPr>
          <w:rFonts w:ascii="Arial" w:hAnsi="Arial" w:cs="Arial"/>
          <w:color w:val="000000"/>
          <w:sz w:val="20"/>
          <w:szCs w:val="20"/>
        </w:rPr>
      </w:pPr>
    </w:p>
    <w:p w:rsidR="00D537E6" w:rsidRPr="00E96EF6" w:rsidRDefault="00E96EF6" w:rsidP="00E96EF6">
      <w:pPr>
        <w:pStyle w:val="Bodytext20"/>
        <w:shd w:val="clear" w:color="auto" w:fill="auto"/>
        <w:tabs>
          <w:tab w:val="left" w:pos="272"/>
        </w:tabs>
        <w:spacing w:after="220"/>
        <w:rPr>
          <w:rFonts w:ascii="Arial" w:hAnsi="Arial" w:cs="Arial"/>
          <w:color w:val="000000"/>
          <w:sz w:val="20"/>
          <w:szCs w:val="20"/>
          <w:lang w:val="en-US"/>
        </w:rPr>
      </w:pPr>
      <w:r>
        <w:rPr>
          <w:rFonts w:ascii="Arial" w:hAnsi="Arial" w:cs="Arial"/>
          <w:color w:val="000000"/>
          <w:sz w:val="20"/>
          <w:szCs w:val="20"/>
          <w:lang w:val="en-US"/>
        </w:rPr>
        <w:t>_______________</w:t>
      </w:r>
    </w:p>
    <w:p w:rsidR="00E96EF6" w:rsidRPr="00E96EF6" w:rsidRDefault="00E96EF6" w:rsidP="00E96EF6">
      <w:pPr>
        <w:pStyle w:val="BodyText"/>
        <w:shd w:val="clear" w:color="auto" w:fill="auto"/>
        <w:tabs>
          <w:tab w:val="left" w:pos="1082"/>
        </w:tabs>
        <w:spacing w:after="120" w:line="240" w:lineRule="auto"/>
        <w:ind w:firstLine="720"/>
        <w:jc w:val="both"/>
        <w:rPr>
          <w:rFonts w:ascii="Arial" w:hAnsi="Arial" w:cs="Arial"/>
          <w:color w:val="000000"/>
          <w:sz w:val="20"/>
          <w:szCs w:val="20"/>
          <w:lang w:val="en-US"/>
        </w:rPr>
        <w:sectPr w:rsidR="00E96EF6" w:rsidRPr="00E96EF6" w:rsidSect="007F4B76">
          <w:footerReference w:type="default" r:id="rId7"/>
          <w:pgSz w:w="11900" w:h="16840" w:code="9"/>
          <w:pgMar w:top="1440" w:right="1440" w:bottom="1440" w:left="1440" w:header="0" w:footer="3" w:gutter="0"/>
          <w:cols w:space="720"/>
          <w:noEndnote/>
          <w:docGrid w:linePitch="360"/>
        </w:sectPr>
      </w:pPr>
      <w:r>
        <w:rPr>
          <w:rStyle w:val="BodyTextChar1"/>
          <w:rFonts w:ascii="Arial" w:hAnsi="Arial" w:cs="Arial"/>
          <w:color w:val="000000"/>
          <w:sz w:val="20"/>
          <w:szCs w:val="20"/>
          <w:lang w:val="en-US" w:eastAsia="vi-VN"/>
        </w:rPr>
        <w:t>Theo LuatVietnam cụm từ “</w:t>
      </w:r>
      <w:r w:rsidRPr="001246BA">
        <w:rPr>
          <w:rStyle w:val="BodyTextChar1"/>
          <w:rFonts w:ascii="Arial" w:hAnsi="Arial" w:cs="Arial"/>
          <w:color w:val="000000"/>
          <w:sz w:val="20"/>
          <w:szCs w:val="20"/>
          <w:lang w:eastAsia="vi-VN"/>
        </w:rPr>
        <w:t>tổng hợ</w:t>
      </w:r>
      <w:r>
        <w:rPr>
          <w:rStyle w:val="BodyTextChar1"/>
          <w:rFonts w:ascii="Arial" w:hAnsi="Arial" w:cs="Arial"/>
          <w:color w:val="000000"/>
          <w:sz w:val="20"/>
          <w:szCs w:val="20"/>
          <w:lang w:eastAsia="vi-VN"/>
        </w:rPr>
        <w:t>p thông tin thị trường lao</w:t>
      </w:r>
      <w:r>
        <w:rPr>
          <w:rStyle w:val="BodyTextChar1"/>
          <w:rFonts w:ascii="Arial" w:hAnsi="Arial" w:cs="Arial"/>
          <w:color w:val="000000"/>
          <w:sz w:val="20"/>
          <w:szCs w:val="20"/>
          <w:vertAlign w:val="superscript"/>
          <w:lang w:val="en-US" w:eastAsia="vi-VN"/>
        </w:rPr>
        <w:t>1</w:t>
      </w:r>
      <w:r>
        <w:rPr>
          <w:rStyle w:val="BodyTextChar1"/>
          <w:rFonts w:ascii="Arial" w:hAnsi="Arial" w:cs="Arial"/>
          <w:color w:val="000000"/>
          <w:sz w:val="20"/>
          <w:szCs w:val="20"/>
          <w:lang w:val="en-US" w:eastAsia="vi-VN"/>
        </w:rPr>
        <w:t xml:space="preserve">” có thể được hiểu là “tổng hợp thông tin thị trường lao động”. Bạn đọc có thể tham khảo thêm. </w:t>
      </w:r>
    </w:p>
    <w:p w:rsidR="00D537E6" w:rsidRPr="001246BA" w:rsidRDefault="00D537E6" w:rsidP="00832305">
      <w:pPr>
        <w:pStyle w:val="BodyText"/>
        <w:shd w:val="clear" w:color="auto" w:fill="auto"/>
        <w:spacing w:after="0" w:line="240" w:lineRule="auto"/>
        <w:ind w:firstLine="0"/>
        <w:jc w:val="center"/>
        <w:rPr>
          <w:rFonts w:ascii="Arial" w:hAnsi="Arial" w:cs="Arial"/>
          <w:color w:val="000000"/>
          <w:sz w:val="20"/>
          <w:szCs w:val="20"/>
        </w:rPr>
      </w:pPr>
      <w:r w:rsidRPr="001246BA">
        <w:rPr>
          <w:rStyle w:val="BodyTextChar1"/>
          <w:rFonts w:ascii="Arial" w:hAnsi="Arial" w:cs="Arial"/>
          <w:b/>
          <w:bCs/>
          <w:color w:val="000000"/>
          <w:sz w:val="20"/>
          <w:szCs w:val="20"/>
          <w:lang w:eastAsia="vi-VN"/>
        </w:rPr>
        <w:t>Phụ lục</w:t>
      </w:r>
    </w:p>
    <w:p w:rsidR="00D537E6" w:rsidRPr="001246BA" w:rsidRDefault="00D537E6" w:rsidP="00832305">
      <w:pPr>
        <w:pStyle w:val="BodyText"/>
        <w:shd w:val="clear" w:color="auto" w:fill="auto"/>
        <w:spacing w:after="0" w:line="240" w:lineRule="auto"/>
        <w:ind w:firstLine="0"/>
        <w:jc w:val="center"/>
        <w:rPr>
          <w:rStyle w:val="BodyTextChar1"/>
          <w:rFonts w:ascii="Arial" w:hAnsi="Arial" w:cs="Arial"/>
          <w:i/>
          <w:iCs/>
          <w:color w:val="000000"/>
          <w:sz w:val="20"/>
          <w:szCs w:val="20"/>
          <w:lang w:eastAsia="vi-VN"/>
        </w:rPr>
      </w:pPr>
      <w:r w:rsidRPr="001246BA">
        <w:rPr>
          <w:rStyle w:val="BodyTextChar1"/>
          <w:rFonts w:ascii="Arial" w:hAnsi="Arial" w:cs="Arial"/>
          <w:i/>
          <w:iCs/>
          <w:color w:val="000000"/>
          <w:sz w:val="20"/>
          <w:szCs w:val="20"/>
          <w:lang w:eastAsia="vi-VN"/>
        </w:rPr>
        <w:t xml:space="preserve">(Kèm </w:t>
      </w:r>
      <w:r w:rsidRPr="001246BA">
        <w:rPr>
          <w:rStyle w:val="BodyTextChar1"/>
          <w:rFonts w:ascii="Arial" w:hAnsi="Arial" w:cs="Arial"/>
          <w:i/>
          <w:iCs/>
          <w:color w:val="000000"/>
          <w:sz w:val="20"/>
          <w:szCs w:val="20"/>
          <w:lang w:val="en-US"/>
        </w:rPr>
        <w:t xml:space="preserve">theo </w:t>
      </w:r>
      <w:r w:rsidRPr="001246BA">
        <w:rPr>
          <w:rStyle w:val="BodyTextChar1"/>
          <w:rFonts w:ascii="Arial" w:hAnsi="Arial" w:cs="Arial"/>
          <w:i/>
          <w:iCs/>
          <w:color w:val="000000"/>
          <w:sz w:val="20"/>
          <w:szCs w:val="20"/>
          <w:lang w:eastAsia="vi-VN"/>
        </w:rPr>
        <w:t xml:space="preserve">Thông tư số 11/2022/TT-BLĐTBXH ngày </w:t>
      </w:r>
      <w:r w:rsidRPr="001246BA">
        <w:rPr>
          <w:rStyle w:val="BodyTextChar1"/>
          <w:rFonts w:ascii="Arial" w:hAnsi="Arial" w:cs="Arial"/>
          <w:i/>
          <w:iCs/>
          <w:color w:val="000000"/>
          <w:sz w:val="20"/>
          <w:szCs w:val="20"/>
          <w:lang w:val="en-US"/>
        </w:rPr>
        <w:t xml:space="preserve">30 </w:t>
      </w:r>
      <w:r w:rsidRPr="001246BA">
        <w:rPr>
          <w:rStyle w:val="BodyTextChar1"/>
          <w:rFonts w:ascii="Arial" w:hAnsi="Arial" w:cs="Arial"/>
          <w:i/>
          <w:iCs/>
          <w:color w:val="000000"/>
          <w:sz w:val="20"/>
          <w:szCs w:val="20"/>
          <w:lang w:eastAsia="vi-VN"/>
        </w:rPr>
        <w:t xml:space="preserve">tháng </w:t>
      </w:r>
      <w:r w:rsidRPr="001246BA">
        <w:rPr>
          <w:rStyle w:val="BodyTextChar1"/>
          <w:rFonts w:ascii="Arial" w:hAnsi="Arial" w:cs="Arial"/>
          <w:i/>
          <w:iCs/>
          <w:color w:val="000000"/>
          <w:sz w:val="20"/>
          <w:szCs w:val="20"/>
          <w:lang w:val="en-US"/>
        </w:rPr>
        <w:t xml:space="preserve">6 </w:t>
      </w:r>
      <w:r w:rsidRPr="001246BA">
        <w:rPr>
          <w:rStyle w:val="BodyTextChar1"/>
          <w:rFonts w:ascii="Arial" w:hAnsi="Arial" w:cs="Arial"/>
          <w:i/>
          <w:iCs/>
          <w:color w:val="000000"/>
          <w:sz w:val="20"/>
          <w:szCs w:val="20"/>
          <w:lang w:eastAsia="vi-VN"/>
        </w:rPr>
        <w:t xml:space="preserve">năm </w:t>
      </w:r>
      <w:r w:rsidRPr="001246BA">
        <w:rPr>
          <w:rStyle w:val="BodyTextChar1"/>
          <w:rFonts w:ascii="Arial" w:hAnsi="Arial" w:cs="Arial"/>
          <w:i/>
          <w:iCs/>
          <w:color w:val="000000"/>
          <w:sz w:val="20"/>
          <w:szCs w:val="20"/>
          <w:lang w:val="en-US"/>
        </w:rPr>
        <w:t xml:space="preserve">2022 </w:t>
      </w:r>
      <w:r w:rsidRPr="001246BA">
        <w:rPr>
          <w:rStyle w:val="BodyTextChar1"/>
          <w:rFonts w:ascii="Arial" w:hAnsi="Arial" w:cs="Arial"/>
          <w:i/>
          <w:iCs/>
          <w:color w:val="000000"/>
          <w:sz w:val="20"/>
          <w:szCs w:val="20"/>
          <w:lang w:eastAsia="vi-VN"/>
        </w:rPr>
        <w:t>của</w:t>
      </w:r>
      <w:r w:rsidR="007F4B76" w:rsidRPr="001246BA">
        <w:rPr>
          <w:rStyle w:val="BodyTextChar1"/>
          <w:rFonts w:ascii="Arial" w:hAnsi="Arial" w:cs="Arial"/>
          <w:i/>
          <w:iCs/>
          <w:color w:val="000000"/>
          <w:sz w:val="20"/>
          <w:szCs w:val="20"/>
          <w:lang w:val="en-US" w:eastAsia="vi-VN"/>
        </w:rPr>
        <w:t xml:space="preserve"> </w:t>
      </w:r>
      <w:r w:rsidRPr="001246BA">
        <w:rPr>
          <w:rStyle w:val="BodyTextChar1"/>
          <w:rFonts w:ascii="Arial" w:hAnsi="Arial" w:cs="Arial"/>
          <w:i/>
          <w:iCs/>
          <w:color w:val="000000"/>
          <w:sz w:val="20"/>
          <w:szCs w:val="20"/>
          <w:lang w:eastAsia="vi-VN"/>
        </w:rPr>
        <w:t>Bộ trưởng Bộ Lao động - Thương binh và Xã hội)</w:t>
      </w:r>
    </w:p>
    <w:p w:rsidR="007F4B76" w:rsidRPr="001246BA" w:rsidRDefault="007F4B76" w:rsidP="00832305">
      <w:pPr>
        <w:pStyle w:val="BodyText"/>
        <w:shd w:val="clear" w:color="auto" w:fill="auto"/>
        <w:spacing w:after="0" w:line="240" w:lineRule="auto"/>
        <w:ind w:firstLine="0"/>
        <w:jc w:val="center"/>
        <w:rPr>
          <w:rFonts w:ascii="Arial" w:hAnsi="Arial" w:cs="Arial"/>
          <w:color w:val="000000"/>
          <w:sz w:val="20"/>
          <w:szCs w:val="20"/>
        </w:rPr>
      </w:pPr>
    </w:p>
    <w:tbl>
      <w:tblPr>
        <w:tblW w:w="5000" w:type="pct"/>
        <w:jc w:val="right"/>
        <w:tblCellMar>
          <w:left w:w="0" w:type="dxa"/>
          <w:right w:w="0" w:type="dxa"/>
        </w:tblCellMar>
        <w:tblLook w:val="0000" w:firstRow="0" w:lastRow="0" w:firstColumn="0" w:lastColumn="0" w:noHBand="0" w:noVBand="0"/>
      </w:tblPr>
      <w:tblGrid>
        <w:gridCol w:w="1508"/>
        <w:gridCol w:w="7502"/>
      </w:tblGrid>
      <w:tr w:rsidR="007F4B76" w:rsidRPr="001246BA" w:rsidTr="00832305">
        <w:tblPrEx>
          <w:tblCellMar>
            <w:top w:w="0" w:type="dxa"/>
            <w:left w:w="0" w:type="dxa"/>
            <w:bottom w:w="0" w:type="dxa"/>
            <w:right w:w="0" w:type="dxa"/>
          </w:tblCellMar>
        </w:tblPrEx>
        <w:trPr>
          <w:trHeight w:val="432"/>
          <w:jc w:val="right"/>
        </w:trPr>
        <w:tc>
          <w:tcPr>
            <w:tcW w:w="837" w:type="pct"/>
            <w:tcBorders>
              <w:top w:val="single" w:sz="4" w:space="0" w:color="auto"/>
              <w:left w:val="single" w:sz="4" w:space="0" w:color="auto"/>
              <w:bottom w:val="nil"/>
              <w:right w:val="nil"/>
            </w:tcBorders>
            <w:shd w:val="clear" w:color="auto" w:fill="FFFFFF"/>
            <w:vAlign w:val="center"/>
          </w:tcPr>
          <w:p w:rsidR="00D537E6" w:rsidRPr="001246BA" w:rsidRDefault="00D537E6" w:rsidP="00832305">
            <w:pPr>
              <w:pStyle w:val="Other0"/>
              <w:shd w:val="clear" w:color="auto" w:fill="auto"/>
              <w:spacing w:after="0" w:line="240" w:lineRule="auto"/>
              <w:ind w:firstLine="0"/>
              <w:jc w:val="center"/>
              <w:rPr>
                <w:rFonts w:ascii="Arial" w:hAnsi="Arial" w:cs="Arial"/>
                <w:color w:val="000000"/>
                <w:sz w:val="20"/>
                <w:szCs w:val="20"/>
              </w:rPr>
            </w:pPr>
            <w:r w:rsidRPr="001246BA">
              <w:rPr>
                <w:rStyle w:val="Other"/>
                <w:rFonts w:ascii="Arial" w:hAnsi="Arial" w:cs="Arial"/>
                <w:b/>
                <w:bCs/>
                <w:color w:val="000000"/>
                <w:sz w:val="20"/>
                <w:szCs w:val="20"/>
                <w:lang w:eastAsia="vi-VN"/>
              </w:rPr>
              <w:t>TT</w:t>
            </w:r>
          </w:p>
        </w:tc>
        <w:tc>
          <w:tcPr>
            <w:tcW w:w="4163" w:type="pct"/>
            <w:tcBorders>
              <w:top w:val="single" w:sz="4" w:space="0" w:color="auto"/>
              <w:left w:val="single" w:sz="4" w:space="0" w:color="auto"/>
              <w:bottom w:val="nil"/>
              <w:right w:val="single" w:sz="4" w:space="0" w:color="auto"/>
            </w:tcBorders>
            <w:shd w:val="clear" w:color="auto" w:fill="FFFFFF"/>
            <w:vAlign w:val="center"/>
          </w:tcPr>
          <w:p w:rsidR="00D537E6" w:rsidRPr="001246BA" w:rsidRDefault="00D537E6" w:rsidP="00832305">
            <w:pPr>
              <w:jc w:val="center"/>
              <w:rPr>
                <w:rFonts w:ascii="Arial" w:hAnsi="Arial" w:cs="Arial"/>
                <w:sz w:val="20"/>
                <w:szCs w:val="20"/>
              </w:rPr>
            </w:pPr>
            <w:r w:rsidRPr="001246BA">
              <w:rPr>
                <w:rStyle w:val="Other"/>
                <w:rFonts w:ascii="Arial" w:hAnsi="Arial" w:cs="Arial"/>
                <w:b/>
                <w:bCs/>
                <w:sz w:val="20"/>
                <w:szCs w:val="20"/>
              </w:rPr>
              <w:t>Tên mẫu</w:t>
            </w:r>
          </w:p>
        </w:tc>
      </w:tr>
      <w:tr w:rsidR="007F4B76" w:rsidRPr="001246BA" w:rsidTr="00832305">
        <w:tblPrEx>
          <w:tblCellMar>
            <w:top w:w="0" w:type="dxa"/>
            <w:left w:w="0" w:type="dxa"/>
            <w:bottom w:w="0" w:type="dxa"/>
            <w:right w:w="0" w:type="dxa"/>
          </w:tblCellMar>
        </w:tblPrEx>
        <w:trPr>
          <w:trHeight w:val="432"/>
          <w:jc w:val="right"/>
        </w:trPr>
        <w:tc>
          <w:tcPr>
            <w:tcW w:w="837" w:type="pct"/>
            <w:tcBorders>
              <w:top w:val="single" w:sz="4" w:space="0" w:color="auto"/>
              <w:left w:val="single" w:sz="4" w:space="0" w:color="auto"/>
              <w:bottom w:val="nil"/>
              <w:right w:val="nil"/>
            </w:tcBorders>
            <w:shd w:val="clear" w:color="auto" w:fill="FFFFFF"/>
            <w:vAlign w:val="center"/>
          </w:tcPr>
          <w:p w:rsidR="00D537E6" w:rsidRPr="001246BA" w:rsidRDefault="00D537E6" w:rsidP="00832305">
            <w:pPr>
              <w:pStyle w:val="Other0"/>
              <w:shd w:val="clear" w:color="auto" w:fill="auto"/>
              <w:spacing w:after="0" w:line="240" w:lineRule="auto"/>
              <w:ind w:firstLine="0"/>
              <w:jc w:val="center"/>
              <w:rPr>
                <w:rFonts w:ascii="Arial" w:hAnsi="Arial" w:cs="Arial"/>
                <w:color w:val="000000"/>
                <w:sz w:val="20"/>
                <w:szCs w:val="20"/>
              </w:rPr>
            </w:pPr>
            <w:r w:rsidRPr="001246BA">
              <w:rPr>
                <w:rStyle w:val="Other"/>
                <w:rFonts w:ascii="Arial" w:hAnsi="Arial" w:cs="Arial"/>
                <w:color w:val="000000"/>
                <w:sz w:val="20"/>
                <w:szCs w:val="20"/>
                <w:lang w:eastAsia="vi-VN"/>
              </w:rPr>
              <w:t>Mẫu số 01</w:t>
            </w:r>
          </w:p>
        </w:tc>
        <w:tc>
          <w:tcPr>
            <w:tcW w:w="4163" w:type="pct"/>
            <w:tcBorders>
              <w:top w:val="single" w:sz="4" w:space="0" w:color="auto"/>
              <w:left w:val="single" w:sz="4" w:space="0" w:color="auto"/>
              <w:bottom w:val="nil"/>
              <w:right w:val="single" w:sz="4" w:space="0" w:color="auto"/>
            </w:tcBorders>
            <w:shd w:val="clear" w:color="auto" w:fill="FFFFFF"/>
            <w:vAlign w:val="center"/>
          </w:tcPr>
          <w:p w:rsidR="00D537E6" w:rsidRPr="001246BA" w:rsidRDefault="00D537E6" w:rsidP="00832305">
            <w:pPr>
              <w:pStyle w:val="Other0"/>
              <w:shd w:val="clear" w:color="auto" w:fill="auto"/>
              <w:spacing w:after="0" w:line="240" w:lineRule="auto"/>
              <w:ind w:firstLine="0"/>
              <w:rPr>
                <w:rFonts w:ascii="Arial" w:hAnsi="Arial" w:cs="Arial"/>
                <w:color w:val="000000"/>
                <w:sz w:val="20"/>
                <w:szCs w:val="20"/>
              </w:rPr>
            </w:pPr>
            <w:r w:rsidRPr="001246BA">
              <w:rPr>
                <w:rStyle w:val="Other"/>
                <w:rFonts w:ascii="Arial" w:hAnsi="Arial" w:cs="Arial"/>
                <w:color w:val="000000"/>
                <w:sz w:val="20"/>
                <w:szCs w:val="20"/>
                <w:lang w:eastAsia="vi-VN"/>
              </w:rPr>
              <w:t>Phiếu thông tin nhu cầu tuyển dụng lao động của người sử dụng lao động</w:t>
            </w:r>
          </w:p>
        </w:tc>
      </w:tr>
      <w:tr w:rsidR="007F4B76" w:rsidRPr="001246BA" w:rsidTr="00832305">
        <w:tblPrEx>
          <w:tblCellMar>
            <w:top w:w="0" w:type="dxa"/>
            <w:left w:w="0" w:type="dxa"/>
            <w:bottom w:w="0" w:type="dxa"/>
            <w:right w:w="0" w:type="dxa"/>
          </w:tblCellMar>
        </w:tblPrEx>
        <w:trPr>
          <w:trHeight w:val="432"/>
          <w:jc w:val="right"/>
        </w:trPr>
        <w:tc>
          <w:tcPr>
            <w:tcW w:w="837" w:type="pct"/>
            <w:tcBorders>
              <w:top w:val="single" w:sz="4" w:space="0" w:color="auto"/>
              <w:left w:val="single" w:sz="4" w:space="0" w:color="auto"/>
              <w:bottom w:val="nil"/>
              <w:right w:val="nil"/>
            </w:tcBorders>
            <w:shd w:val="clear" w:color="auto" w:fill="FFFFFF"/>
            <w:vAlign w:val="center"/>
          </w:tcPr>
          <w:p w:rsidR="00D537E6" w:rsidRPr="001246BA" w:rsidRDefault="00D537E6" w:rsidP="00832305">
            <w:pPr>
              <w:pStyle w:val="Other0"/>
              <w:shd w:val="clear" w:color="auto" w:fill="auto"/>
              <w:spacing w:after="0" w:line="240" w:lineRule="auto"/>
              <w:ind w:firstLine="0"/>
              <w:jc w:val="center"/>
              <w:rPr>
                <w:rFonts w:ascii="Arial" w:hAnsi="Arial" w:cs="Arial"/>
                <w:color w:val="000000"/>
                <w:sz w:val="20"/>
                <w:szCs w:val="20"/>
              </w:rPr>
            </w:pPr>
            <w:r w:rsidRPr="001246BA">
              <w:rPr>
                <w:rStyle w:val="Other"/>
                <w:rFonts w:ascii="Arial" w:hAnsi="Arial" w:cs="Arial"/>
                <w:color w:val="000000"/>
                <w:sz w:val="20"/>
                <w:szCs w:val="20"/>
                <w:lang w:eastAsia="vi-VN"/>
              </w:rPr>
              <w:t>Mẫu số 02</w:t>
            </w:r>
          </w:p>
        </w:tc>
        <w:tc>
          <w:tcPr>
            <w:tcW w:w="4163" w:type="pct"/>
            <w:tcBorders>
              <w:top w:val="single" w:sz="4" w:space="0" w:color="auto"/>
              <w:left w:val="single" w:sz="4" w:space="0" w:color="auto"/>
              <w:bottom w:val="nil"/>
              <w:right w:val="single" w:sz="4" w:space="0" w:color="auto"/>
            </w:tcBorders>
            <w:shd w:val="clear" w:color="auto" w:fill="FFFFFF"/>
            <w:vAlign w:val="center"/>
          </w:tcPr>
          <w:p w:rsidR="00D537E6" w:rsidRPr="001246BA" w:rsidRDefault="00D537E6" w:rsidP="00832305">
            <w:pPr>
              <w:pStyle w:val="Other0"/>
              <w:shd w:val="clear" w:color="auto" w:fill="auto"/>
              <w:spacing w:after="0" w:line="240" w:lineRule="auto"/>
              <w:ind w:firstLine="0"/>
              <w:rPr>
                <w:rFonts w:ascii="Arial" w:hAnsi="Arial" w:cs="Arial"/>
                <w:color w:val="000000"/>
                <w:sz w:val="20"/>
                <w:szCs w:val="20"/>
              </w:rPr>
            </w:pPr>
            <w:r w:rsidRPr="001246BA">
              <w:rPr>
                <w:rStyle w:val="Other"/>
                <w:rFonts w:ascii="Arial" w:hAnsi="Arial" w:cs="Arial"/>
                <w:color w:val="000000"/>
                <w:sz w:val="20"/>
                <w:szCs w:val="20"/>
                <w:lang w:eastAsia="vi-VN"/>
              </w:rPr>
              <w:t>Phiếu thông tin người tìm việc</w:t>
            </w:r>
          </w:p>
        </w:tc>
      </w:tr>
      <w:tr w:rsidR="007F4B76" w:rsidRPr="001246BA" w:rsidTr="00832305">
        <w:tblPrEx>
          <w:tblCellMar>
            <w:top w:w="0" w:type="dxa"/>
            <w:left w:w="0" w:type="dxa"/>
            <w:bottom w:w="0" w:type="dxa"/>
            <w:right w:w="0" w:type="dxa"/>
          </w:tblCellMar>
        </w:tblPrEx>
        <w:trPr>
          <w:trHeight w:val="432"/>
          <w:jc w:val="right"/>
        </w:trPr>
        <w:tc>
          <w:tcPr>
            <w:tcW w:w="837" w:type="pct"/>
            <w:tcBorders>
              <w:top w:val="single" w:sz="4" w:space="0" w:color="auto"/>
              <w:left w:val="single" w:sz="4" w:space="0" w:color="auto"/>
              <w:bottom w:val="single" w:sz="4" w:space="0" w:color="auto"/>
              <w:right w:val="nil"/>
            </w:tcBorders>
            <w:shd w:val="clear" w:color="auto" w:fill="FFFFFF"/>
            <w:vAlign w:val="center"/>
          </w:tcPr>
          <w:p w:rsidR="00D537E6" w:rsidRPr="001246BA" w:rsidRDefault="00D537E6" w:rsidP="00832305">
            <w:pPr>
              <w:pStyle w:val="Other0"/>
              <w:shd w:val="clear" w:color="auto" w:fill="auto"/>
              <w:spacing w:after="0" w:line="240" w:lineRule="auto"/>
              <w:ind w:firstLine="0"/>
              <w:jc w:val="center"/>
              <w:rPr>
                <w:rFonts w:ascii="Arial" w:hAnsi="Arial" w:cs="Arial"/>
                <w:color w:val="000000"/>
                <w:sz w:val="20"/>
                <w:szCs w:val="20"/>
              </w:rPr>
            </w:pPr>
            <w:r w:rsidRPr="001246BA">
              <w:rPr>
                <w:rStyle w:val="Other"/>
                <w:rFonts w:ascii="Arial" w:hAnsi="Arial" w:cs="Arial"/>
                <w:color w:val="000000"/>
                <w:sz w:val="20"/>
                <w:szCs w:val="20"/>
                <w:lang w:eastAsia="vi-VN"/>
              </w:rPr>
              <w:t>Mẫu số 03</w:t>
            </w:r>
          </w:p>
        </w:tc>
        <w:tc>
          <w:tcPr>
            <w:tcW w:w="4163" w:type="pct"/>
            <w:tcBorders>
              <w:top w:val="single" w:sz="4" w:space="0" w:color="auto"/>
              <w:left w:val="single" w:sz="4" w:space="0" w:color="auto"/>
              <w:bottom w:val="single" w:sz="4" w:space="0" w:color="auto"/>
              <w:right w:val="single" w:sz="4" w:space="0" w:color="auto"/>
            </w:tcBorders>
            <w:shd w:val="clear" w:color="auto" w:fill="FFFFFF"/>
            <w:vAlign w:val="center"/>
          </w:tcPr>
          <w:p w:rsidR="00D537E6" w:rsidRPr="001246BA" w:rsidRDefault="00D537E6" w:rsidP="00832305">
            <w:pPr>
              <w:pStyle w:val="Other0"/>
              <w:shd w:val="clear" w:color="auto" w:fill="auto"/>
              <w:spacing w:after="0" w:line="240" w:lineRule="auto"/>
              <w:ind w:firstLine="0"/>
              <w:rPr>
                <w:rFonts w:ascii="Arial" w:hAnsi="Arial" w:cs="Arial"/>
                <w:color w:val="000000"/>
                <w:sz w:val="20"/>
                <w:szCs w:val="20"/>
              </w:rPr>
            </w:pPr>
            <w:r w:rsidRPr="001246BA">
              <w:rPr>
                <w:rStyle w:val="Other"/>
                <w:rFonts w:ascii="Arial" w:hAnsi="Arial" w:cs="Arial"/>
                <w:color w:val="000000"/>
                <w:sz w:val="20"/>
                <w:szCs w:val="20"/>
                <w:lang w:eastAsia="vi-VN"/>
              </w:rPr>
              <w:t>Phiếu thông tin về người lao động</w:t>
            </w:r>
          </w:p>
        </w:tc>
      </w:tr>
    </w:tbl>
    <w:p w:rsidR="006403CF" w:rsidRPr="001246BA" w:rsidRDefault="00D537E6" w:rsidP="00832305">
      <w:pPr>
        <w:autoSpaceDE w:val="0"/>
        <w:autoSpaceDN w:val="0"/>
        <w:adjustRightInd w:val="0"/>
        <w:spacing w:after="120"/>
        <w:ind w:firstLine="720"/>
        <w:jc w:val="right"/>
        <w:rPr>
          <w:rStyle w:val="Tablecaption"/>
          <w:rFonts w:ascii="Arial" w:hAnsi="Arial" w:cs="Arial"/>
          <w:b/>
          <w:bCs/>
          <w:sz w:val="20"/>
          <w:szCs w:val="20"/>
          <w:lang w:val="en-US"/>
        </w:rPr>
      </w:pPr>
      <w:r w:rsidRPr="001246BA">
        <w:rPr>
          <w:rFonts w:ascii="Arial" w:hAnsi="Arial" w:cs="Arial"/>
          <w:sz w:val="20"/>
          <w:szCs w:val="20"/>
          <w:lang w:eastAsia="en-US"/>
        </w:rPr>
        <w:br w:type="page"/>
      </w:r>
      <w:r w:rsidR="006403CF" w:rsidRPr="001246BA">
        <w:rPr>
          <w:rStyle w:val="Tablecaption"/>
          <w:rFonts w:ascii="Arial" w:hAnsi="Arial" w:cs="Arial"/>
          <w:b/>
          <w:bCs/>
          <w:sz w:val="20"/>
          <w:szCs w:val="20"/>
          <w:lang w:val="en-US"/>
        </w:rPr>
        <w:t>Mẫu số 01</w:t>
      </w:r>
    </w:p>
    <w:p w:rsidR="00D537E6" w:rsidRPr="001246BA" w:rsidRDefault="00D537E6" w:rsidP="00832305">
      <w:pPr>
        <w:pStyle w:val="Tablecaption0"/>
        <w:shd w:val="clear" w:color="auto" w:fill="auto"/>
        <w:jc w:val="center"/>
        <w:rPr>
          <w:rStyle w:val="Tablecaption"/>
          <w:rFonts w:ascii="Arial" w:hAnsi="Arial" w:cs="Arial"/>
          <w:b/>
          <w:bCs/>
          <w:color w:val="000000"/>
          <w:sz w:val="20"/>
          <w:szCs w:val="20"/>
          <w:lang w:eastAsia="vi-VN"/>
        </w:rPr>
      </w:pPr>
      <w:r w:rsidRPr="001246BA">
        <w:rPr>
          <w:rStyle w:val="Tablecaption"/>
          <w:rFonts w:ascii="Arial" w:hAnsi="Arial" w:cs="Arial"/>
          <w:b/>
          <w:bCs/>
          <w:color w:val="000000"/>
          <w:sz w:val="20"/>
          <w:szCs w:val="20"/>
          <w:lang w:eastAsia="vi-VN"/>
        </w:rPr>
        <w:t xml:space="preserve">PHIẾU THÔNG </w:t>
      </w:r>
      <w:r w:rsidRPr="001246BA">
        <w:rPr>
          <w:rStyle w:val="Tablecaption"/>
          <w:rFonts w:ascii="Arial" w:hAnsi="Arial" w:cs="Arial"/>
          <w:b/>
          <w:bCs/>
          <w:color w:val="000000"/>
          <w:sz w:val="20"/>
          <w:szCs w:val="20"/>
          <w:lang w:val="en-US"/>
        </w:rPr>
        <w:t xml:space="preserve">TIN NHU </w:t>
      </w:r>
      <w:r w:rsidRPr="001246BA">
        <w:rPr>
          <w:rStyle w:val="Tablecaption"/>
          <w:rFonts w:ascii="Arial" w:hAnsi="Arial" w:cs="Arial"/>
          <w:b/>
          <w:bCs/>
          <w:color w:val="000000"/>
          <w:sz w:val="20"/>
          <w:szCs w:val="20"/>
          <w:lang w:eastAsia="vi-VN"/>
        </w:rPr>
        <w:t xml:space="preserve">CẦU TUYỂN DỤNG </w:t>
      </w:r>
      <w:r w:rsidRPr="001246BA">
        <w:rPr>
          <w:rStyle w:val="Tablecaption"/>
          <w:rFonts w:ascii="Arial" w:hAnsi="Arial" w:cs="Arial"/>
          <w:b/>
          <w:bCs/>
          <w:color w:val="000000"/>
          <w:sz w:val="20"/>
          <w:szCs w:val="20"/>
          <w:lang w:val="en-US"/>
        </w:rPr>
        <w:t xml:space="preserve">LAO </w:t>
      </w:r>
      <w:r w:rsidRPr="001246BA">
        <w:rPr>
          <w:rStyle w:val="Tablecaption"/>
          <w:rFonts w:ascii="Arial" w:hAnsi="Arial" w:cs="Arial"/>
          <w:b/>
          <w:bCs/>
          <w:color w:val="000000"/>
          <w:sz w:val="20"/>
          <w:szCs w:val="20"/>
          <w:lang w:eastAsia="vi-VN"/>
        </w:rPr>
        <w:t xml:space="preserve">ĐỘNG CỦA NGƯỜI SỬ DỤNG </w:t>
      </w:r>
      <w:r w:rsidRPr="001246BA">
        <w:rPr>
          <w:rStyle w:val="Tablecaption"/>
          <w:rFonts w:ascii="Arial" w:hAnsi="Arial" w:cs="Arial"/>
          <w:b/>
          <w:bCs/>
          <w:color w:val="000000"/>
          <w:sz w:val="20"/>
          <w:szCs w:val="20"/>
          <w:lang w:val="en-US"/>
        </w:rPr>
        <w:t xml:space="preserve">LAO </w:t>
      </w:r>
      <w:r w:rsidRPr="001246BA">
        <w:rPr>
          <w:rStyle w:val="Tablecaption"/>
          <w:rFonts w:ascii="Arial" w:hAnsi="Arial" w:cs="Arial"/>
          <w:b/>
          <w:bCs/>
          <w:color w:val="000000"/>
          <w:sz w:val="20"/>
          <w:szCs w:val="20"/>
          <w:lang w:eastAsia="vi-VN"/>
        </w:rPr>
        <w:t>ĐỘNG</w:t>
      </w:r>
    </w:p>
    <w:p w:rsidR="006403CF" w:rsidRPr="001246BA" w:rsidRDefault="006403CF" w:rsidP="00832305">
      <w:pPr>
        <w:pStyle w:val="Tablecaption0"/>
        <w:shd w:val="clear" w:color="auto" w:fill="auto"/>
        <w:jc w:val="center"/>
        <w:rPr>
          <w:rFonts w:ascii="Arial" w:hAnsi="Arial" w:cs="Arial"/>
          <w:color w:val="000000"/>
          <w:sz w:val="20"/>
          <w:szCs w:val="20"/>
        </w:rPr>
      </w:pPr>
    </w:p>
    <w:tbl>
      <w:tblPr>
        <w:tblW w:w="5000" w:type="pct"/>
        <w:jc w:val="center"/>
        <w:tblCellMar>
          <w:left w:w="0" w:type="dxa"/>
          <w:right w:w="0" w:type="dxa"/>
        </w:tblCellMar>
        <w:tblLook w:val="0000" w:firstRow="0" w:lastRow="0" w:firstColumn="0" w:lastColumn="0" w:noHBand="0" w:noVBand="0"/>
      </w:tblPr>
      <w:tblGrid>
        <w:gridCol w:w="1114"/>
        <w:gridCol w:w="68"/>
        <w:gridCol w:w="12"/>
        <w:gridCol w:w="1683"/>
        <w:gridCol w:w="663"/>
        <w:gridCol w:w="289"/>
        <w:gridCol w:w="392"/>
        <w:gridCol w:w="290"/>
        <w:gridCol w:w="1097"/>
        <w:gridCol w:w="1187"/>
        <w:gridCol w:w="2215"/>
      </w:tblGrid>
      <w:tr w:rsidR="007F4B76" w:rsidRPr="001246BA" w:rsidTr="00AE4E93">
        <w:tblPrEx>
          <w:tblCellMar>
            <w:top w:w="0" w:type="dxa"/>
            <w:left w:w="0" w:type="dxa"/>
            <w:bottom w:w="0" w:type="dxa"/>
            <w:right w:w="0" w:type="dxa"/>
          </w:tblCellMar>
        </w:tblPrEx>
        <w:trPr>
          <w:trHeight w:val="20"/>
          <w:jc w:val="center"/>
        </w:trPr>
        <w:tc>
          <w:tcPr>
            <w:tcW w:w="5000" w:type="pct"/>
            <w:gridSpan w:val="11"/>
            <w:tcBorders>
              <w:top w:val="single" w:sz="4" w:space="0" w:color="auto"/>
              <w:left w:val="single" w:sz="4" w:space="0" w:color="auto"/>
              <w:bottom w:val="nil"/>
              <w:right w:val="single" w:sz="4" w:space="0" w:color="auto"/>
            </w:tcBorders>
            <w:shd w:val="clear" w:color="auto" w:fill="FFFFFF"/>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b/>
                <w:bCs/>
                <w:color w:val="000000"/>
                <w:sz w:val="20"/>
                <w:szCs w:val="20"/>
                <w:lang w:val="en-US"/>
              </w:rPr>
              <w:t xml:space="preserve">1. </w:t>
            </w:r>
            <w:r w:rsidRPr="001246BA">
              <w:rPr>
                <w:rStyle w:val="Other"/>
                <w:rFonts w:ascii="Arial" w:hAnsi="Arial" w:cs="Arial"/>
                <w:b/>
                <w:bCs/>
                <w:color w:val="000000"/>
                <w:sz w:val="20"/>
                <w:szCs w:val="20"/>
                <w:lang w:eastAsia="vi-VN"/>
              </w:rPr>
              <w:t>Thông tin người sử dụng lao động</w:t>
            </w:r>
          </w:p>
        </w:tc>
      </w:tr>
      <w:tr w:rsidR="007F4B76" w:rsidRPr="001246BA" w:rsidTr="00AE4E93">
        <w:tblPrEx>
          <w:tblCellMar>
            <w:top w:w="0" w:type="dxa"/>
            <w:left w:w="0" w:type="dxa"/>
            <w:bottom w:w="0" w:type="dxa"/>
            <w:right w:w="0" w:type="dxa"/>
          </w:tblCellMar>
        </w:tblPrEx>
        <w:trPr>
          <w:trHeight w:val="20"/>
          <w:jc w:val="center"/>
        </w:trPr>
        <w:tc>
          <w:tcPr>
            <w:tcW w:w="5000" w:type="pct"/>
            <w:gridSpan w:val="11"/>
            <w:tcBorders>
              <w:top w:val="single" w:sz="4" w:space="0" w:color="auto"/>
              <w:left w:val="single" w:sz="4" w:space="0" w:color="auto"/>
              <w:bottom w:val="nil"/>
              <w:right w:val="single" w:sz="4" w:space="0" w:color="auto"/>
            </w:tcBorders>
            <w:shd w:val="clear" w:color="auto" w:fill="FFFFFF"/>
            <w:vAlign w:val="bottom"/>
          </w:tcPr>
          <w:p w:rsidR="00D537E6" w:rsidRPr="001246BA" w:rsidRDefault="00D537E6" w:rsidP="00A56B27">
            <w:pPr>
              <w:pStyle w:val="Other0"/>
              <w:shd w:val="clear" w:color="auto" w:fill="auto"/>
              <w:tabs>
                <w:tab w:val="left" w:leader="dot" w:pos="10234"/>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Tên người sử dụng lao động:</w:t>
            </w:r>
            <w:r w:rsidRPr="001246BA">
              <w:rPr>
                <w:rStyle w:val="Other"/>
                <w:rFonts w:ascii="Arial" w:hAnsi="Arial" w:cs="Arial"/>
                <w:color w:val="000000"/>
                <w:sz w:val="20"/>
                <w:szCs w:val="20"/>
                <w:lang w:eastAsia="vi-VN"/>
              </w:rPr>
              <w:tab/>
            </w:r>
          </w:p>
        </w:tc>
      </w:tr>
      <w:tr w:rsidR="007F4B76" w:rsidRPr="001246BA" w:rsidTr="00AE4E93">
        <w:tblPrEx>
          <w:tblCellMar>
            <w:top w:w="0" w:type="dxa"/>
            <w:left w:w="0" w:type="dxa"/>
            <w:bottom w:w="0" w:type="dxa"/>
            <w:right w:w="0" w:type="dxa"/>
          </w:tblCellMar>
        </w:tblPrEx>
        <w:trPr>
          <w:trHeight w:val="20"/>
          <w:jc w:val="center"/>
        </w:trPr>
        <w:tc>
          <w:tcPr>
            <w:tcW w:w="5000" w:type="pct"/>
            <w:gridSpan w:val="11"/>
            <w:tcBorders>
              <w:top w:val="single" w:sz="4" w:space="0" w:color="auto"/>
              <w:left w:val="single" w:sz="4" w:space="0" w:color="auto"/>
              <w:bottom w:val="nil"/>
              <w:right w:val="single" w:sz="4" w:space="0" w:color="auto"/>
            </w:tcBorders>
            <w:shd w:val="clear" w:color="auto" w:fill="FFFFFF"/>
            <w:vAlign w:val="bottom"/>
          </w:tcPr>
          <w:p w:rsidR="00D537E6" w:rsidRPr="001246BA" w:rsidRDefault="00D537E6" w:rsidP="00A56B27">
            <w:pPr>
              <w:pStyle w:val="Other0"/>
              <w:shd w:val="clear" w:color="auto" w:fill="auto"/>
              <w:tabs>
                <w:tab w:val="left" w:leader="dot" w:pos="10330"/>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Mã số đăng ký/Mã số thuế/CMND/CCCD:</w:t>
            </w:r>
            <w:r w:rsidRPr="001246BA">
              <w:rPr>
                <w:rStyle w:val="Other"/>
                <w:rFonts w:ascii="Arial" w:hAnsi="Arial" w:cs="Arial"/>
                <w:color w:val="000000"/>
                <w:sz w:val="20"/>
                <w:szCs w:val="20"/>
                <w:lang w:eastAsia="vi-VN"/>
              </w:rPr>
              <w:tab/>
            </w:r>
          </w:p>
        </w:tc>
      </w:tr>
      <w:tr w:rsidR="007F4B76" w:rsidRPr="001246BA" w:rsidTr="00AE4E93">
        <w:tblPrEx>
          <w:tblCellMar>
            <w:top w:w="0" w:type="dxa"/>
            <w:left w:w="0" w:type="dxa"/>
            <w:bottom w:w="0" w:type="dxa"/>
            <w:right w:w="0" w:type="dxa"/>
          </w:tblCellMar>
        </w:tblPrEx>
        <w:trPr>
          <w:trHeight w:val="20"/>
          <w:jc w:val="center"/>
        </w:trPr>
        <w:tc>
          <w:tcPr>
            <w:tcW w:w="5000" w:type="pct"/>
            <w:gridSpan w:val="11"/>
            <w:tcBorders>
              <w:top w:val="single" w:sz="4" w:space="0" w:color="auto"/>
              <w:left w:val="single" w:sz="4" w:space="0" w:color="auto"/>
              <w:bottom w:val="nil"/>
              <w:right w:val="single" w:sz="4" w:space="0" w:color="auto"/>
            </w:tcBorders>
            <w:shd w:val="clear" w:color="auto" w:fill="FFFFFF"/>
            <w:vAlign w:val="bottom"/>
          </w:tcPr>
          <w:p w:rsidR="006403CF" w:rsidRPr="001246BA" w:rsidRDefault="00D537E6" w:rsidP="00A56B27">
            <w:pPr>
              <w:pStyle w:val="Other0"/>
              <w:shd w:val="clear" w:color="auto" w:fill="auto"/>
              <w:tabs>
                <w:tab w:val="left" w:pos="4469"/>
                <w:tab w:val="left" w:pos="7195"/>
              </w:tabs>
              <w:spacing w:after="120" w:line="240" w:lineRule="auto"/>
              <w:ind w:firstLine="0"/>
              <w:jc w:val="both"/>
              <w:rPr>
                <w:rStyle w:val="Other"/>
                <w:rFonts w:ascii="Arial" w:hAnsi="Arial" w:cs="Arial"/>
                <w:color w:val="000000"/>
                <w:sz w:val="20"/>
                <w:szCs w:val="20"/>
                <w:lang w:eastAsia="vi-VN"/>
              </w:rPr>
            </w:pPr>
            <w:r w:rsidRPr="001246BA">
              <w:rPr>
                <w:rStyle w:val="Other"/>
                <w:rFonts w:ascii="Arial" w:hAnsi="Arial" w:cs="Arial"/>
                <w:color w:val="000000"/>
                <w:sz w:val="20"/>
                <w:szCs w:val="20"/>
                <w:lang w:eastAsia="vi-VN"/>
              </w:rPr>
              <w:t xml:space="preserve">Loại hình: [ ] Doanh nghiệp Nhà nước [ ] Doanh nghiệp ngoài nhà nước [ ] Doanh nghiệp FDI </w:t>
            </w:r>
          </w:p>
          <w:p w:rsidR="00D537E6" w:rsidRPr="001246BA" w:rsidRDefault="00D537E6" w:rsidP="00A56B27">
            <w:pPr>
              <w:pStyle w:val="Other0"/>
              <w:shd w:val="clear" w:color="auto" w:fill="auto"/>
              <w:tabs>
                <w:tab w:val="left" w:pos="4469"/>
                <w:tab w:val="left" w:pos="7195"/>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Cơ quan, đơn vị nhà nước</w:t>
            </w:r>
            <w:r w:rsidRPr="001246BA">
              <w:rPr>
                <w:rStyle w:val="Other"/>
                <w:rFonts w:ascii="Arial" w:hAnsi="Arial" w:cs="Arial"/>
                <w:color w:val="000000"/>
                <w:sz w:val="20"/>
                <w:szCs w:val="20"/>
                <w:lang w:eastAsia="vi-VN"/>
              </w:rPr>
              <w:tab/>
              <w:t>[ ] Hộ kinh doanh</w:t>
            </w:r>
            <w:r w:rsidRPr="001246BA">
              <w:rPr>
                <w:rStyle w:val="Other"/>
                <w:rFonts w:ascii="Arial" w:hAnsi="Arial" w:cs="Arial"/>
                <w:color w:val="000000"/>
                <w:sz w:val="20"/>
                <w:szCs w:val="20"/>
                <w:lang w:eastAsia="vi-VN"/>
              </w:rPr>
              <w:tab/>
              <w:t>[ ] Cá nhân</w:t>
            </w:r>
          </w:p>
        </w:tc>
      </w:tr>
      <w:tr w:rsidR="007F4B76" w:rsidRPr="001246BA" w:rsidTr="00AE4E93">
        <w:tblPrEx>
          <w:tblCellMar>
            <w:top w:w="0" w:type="dxa"/>
            <w:left w:w="0" w:type="dxa"/>
            <w:bottom w:w="0" w:type="dxa"/>
            <w:right w:w="0" w:type="dxa"/>
          </w:tblCellMar>
        </w:tblPrEx>
        <w:trPr>
          <w:trHeight w:val="20"/>
          <w:jc w:val="center"/>
        </w:trPr>
        <w:tc>
          <w:tcPr>
            <w:tcW w:w="5000" w:type="pct"/>
            <w:gridSpan w:val="11"/>
            <w:tcBorders>
              <w:top w:val="single" w:sz="4" w:space="0" w:color="auto"/>
              <w:left w:val="single" w:sz="4" w:space="0" w:color="auto"/>
              <w:bottom w:val="nil"/>
              <w:right w:val="single" w:sz="4" w:space="0" w:color="auto"/>
            </w:tcBorders>
            <w:shd w:val="clear" w:color="auto" w:fill="FFFFFF"/>
            <w:vAlign w:val="bottom"/>
          </w:tcPr>
          <w:p w:rsidR="00D537E6" w:rsidRPr="001246BA" w:rsidRDefault="00D537E6" w:rsidP="00A56B27">
            <w:pPr>
              <w:pStyle w:val="Other0"/>
              <w:shd w:val="clear" w:color="auto" w:fill="auto"/>
              <w:tabs>
                <w:tab w:val="right" w:leader="dot" w:pos="4368"/>
                <w:tab w:val="right" w:leader="dot" w:pos="6514"/>
                <w:tab w:val="left" w:leader="dot" w:pos="9917"/>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Địa chỉ: Tỉnh</w:t>
            </w:r>
            <w:r w:rsidRPr="001246BA">
              <w:rPr>
                <w:rStyle w:val="Other"/>
                <w:rFonts w:ascii="Arial" w:hAnsi="Arial" w:cs="Arial"/>
                <w:color w:val="000000"/>
                <w:sz w:val="20"/>
                <w:szCs w:val="20"/>
                <w:lang w:eastAsia="vi-VN"/>
              </w:rPr>
              <w:tab/>
              <w:t>Huyện</w:t>
            </w:r>
            <w:r w:rsidRPr="001246BA">
              <w:rPr>
                <w:rStyle w:val="Other"/>
                <w:rFonts w:ascii="Arial" w:hAnsi="Arial" w:cs="Arial"/>
                <w:color w:val="000000"/>
                <w:sz w:val="20"/>
                <w:szCs w:val="20"/>
                <w:lang w:eastAsia="vi-VN"/>
              </w:rPr>
              <w:tab/>
              <w:t>Xã</w:t>
            </w:r>
            <w:r w:rsidRPr="001246BA">
              <w:rPr>
                <w:rStyle w:val="Other"/>
                <w:rFonts w:ascii="Arial" w:hAnsi="Arial" w:cs="Arial"/>
                <w:color w:val="000000"/>
                <w:sz w:val="20"/>
                <w:szCs w:val="20"/>
                <w:lang w:eastAsia="vi-VN"/>
              </w:rPr>
              <w:tab/>
            </w:r>
          </w:p>
          <w:p w:rsidR="00D537E6" w:rsidRPr="001246BA" w:rsidRDefault="00D537E6" w:rsidP="00A56B27">
            <w:pPr>
              <w:pStyle w:val="Other0"/>
              <w:shd w:val="clear" w:color="auto" w:fill="auto"/>
              <w:tabs>
                <w:tab w:val="left" w:leader="dot" w:pos="10022"/>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Địa chỉ cụ thể:</w:t>
            </w:r>
            <w:r w:rsidRPr="001246BA">
              <w:rPr>
                <w:rStyle w:val="Other"/>
                <w:rFonts w:ascii="Arial" w:hAnsi="Arial" w:cs="Arial"/>
                <w:color w:val="000000"/>
                <w:sz w:val="20"/>
                <w:szCs w:val="20"/>
                <w:lang w:eastAsia="vi-VN"/>
              </w:rPr>
              <w:tab/>
            </w:r>
          </w:p>
          <w:p w:rsidR="00D537E6" w:rsidRPr="001246BA" w:rsidRDefault="00D537E6" w:rsidP="00A56B27">
            <w:pPr>
              <w:pStyle w:val="Other0"/>
              <w:shd w:val="clear" w:color="auto" w:fill="auto"/>
              <w:tabs>
                <w:tab w:val="left" w:leader="dot" w:pos="9336"/>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KCN/KKT:</w:t>
            </w:r>
            <w:r w:rsidRPr="001246BA">
              <w:rPr>
                <w:rStyle w:val="Other"/>
                <w:rFonts w:ascii="Arial" w:hAnsi="Arial" w:cs="Arial"/>
                <w:color w:val="000000"/>
                <w:sz w:val="20"/>
                <w:szCs w:val="20"/>
                <w:lang w:eastAsia="vi-VN"/>
              </w:rPr>
              <w:tab/>
            </w:r>
          </w:p>
        </w:tc>
      </w:tr>
      <w:tr w:rsidR="007F4B76" w:rsidRPr="001246BA" w:rsidTr="00AE4E93">
        <w:tblPrEx>
          <w:tblCellMar>
            <w:top w:w="0" w:type="dxa"/>
            <w:left w:w="0" w:type="dxa"/>
            <w:bottom w:w="0" w:type="dxa"/>
            <w:right w:w="0" w:type="dxa"/>
          </w:tblCellMar>
        </w:tblPrEx>
        <w:trPr>
          <w:trHeight w:val="20"/>
          <w:jc w:val="center"/>
        </w:trPr>
        <w:tc>
          <w:tcPr>
            <w:tcW w:w="5000" w:type="pct"/>
            <w:gridSpan w:val="11"/>
            <w:tcBorders>
              <w:top w:val="single" w:sz="4" w:space="0" w:color="auto"/>
              <w:left w:val="single" w:sz="4" w:space="0" w:color="auto"/>
              <w:bottom w:val="nil"/>
              <w:right w:val="single" w:sz="4" w:space="0" w:color="auto"/>
            </w:tcBorders>
            <w:shd w:val="clear" w:color="auto" w:fill="FFFFFF"/>
          </w:tcPr>
          <w:p w:rsidR="00D537E6" w:rsidRPr="001246BA" w:rsidRDefault="00D537E6" w:rsidP="00A56B27">
            <w:pPr>
              <w:pStyle w:val="Other0"/>
              <w:shd w:val="clear" w:color="auto" w:fill="auto"/>
              <w:tabs>
                <w:tab w:val="right" w:leader="dot" w:pos="4992"/>
                <w:tab w:val="left" w:leader="dot" w:pos="10075"/>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Số điện thoại:</w:t>
            </w:r>
            <w:r w:rsidRPr="001246BA">
              <w:rPr>
                <w:rStyle w:val="Other"/>
                <w:rFonts w:ascii="Arial" w:hAnsi="Arial" w:cs="Arial"/>
                <w:color w:val="000000"/>
                <w:sz w:val="20"/>
                <w:szCs w:val="20"/>
                <w:lang w:eastAsia="vi-VN"/>
              </w:rPr>
              <w:tab/>
              <w:t xml:space="preserve"> </w:t>
            </w:r>
            <w:r w:rsidRPr="001246BA">
              <w:rPr>
                <w:rStyle w:val="Other"/>
                <w:rFonts w:ascii="Arial" w:hAnsi="Arial" w:cs="Arial"/>
                <w:color w:val="000000"/>
                <w:sz w:val="20"/>
                <w:szCs w:val="20"/>
                <w:lang w:val="en-US"/>
              </w:rPr>
              <w:t>Email</w:t>
            </w:r>
            <w:r w:rsidRPr="001246BA">
              <w:rPr>
                <w:rStyle w:val="Other"/>
                <w:rFonts w:ascii="Arial" w:hAnsi="Arial" w:cs="Arial"/>
                <w:color w:val="000000"/>
                <w:sz w:val="20"/>
                <w:szCs w:val="20"/>
                <w:lang w:eastAsia="vi-VN"/>
              </w:rPr>
              <w:t>:</w:t>
            </w:r>
            <w:r w:rsidRPr="001246BA">
              <w:rPr>
                <w:rStyle w:val="Other"/>
                <w:rFonts w:ascii="Arial" w:hAnsi="Arial" w:cs="Arial"/>
                <w:color w:val="000000"/>
                <w:sz w:val="20"/>
                <w:szCs w:val="20"/>
                <w:lang w:eastAsia="vi-VN"/>
              </w:rPr>
              <w:tab/>
            </w:r>
          </w:p>
        </w:tc>
      </w:tr>
      <w:tr w:rsidR="007F4B76" w:rsidRPr="001246BA" w:rsidTr="00AE4E93">
        <w:tblPrEx>
          <w:tblCellMar>
            <w:top w:w="0" w:type="dxa"/>
            <w:left w:w="0" w:type="dxa"/>
            <w:bottom w:w="0" w:type="dxa"/>
            <w:right w:w="0" w:type="dxa"/>
          </w:tblCellMar>
        </w:tblPrEx>
        <w:trPr>
          <w:trHeight w:val="20"/>
          <w:jc w:val="center"/>
        </w:trPr>
        <w:tc>
          <w:tcPr>
            <w:tcW w:w="5000" w:type="pct"/>
            <w:gridSpan w:val="11"/>
            <w:tcBorders>
              <w:top w:val="single" w:sz="4" w:space="0" w:color="auto"/>
              <w:left w:val="single" w:sz="4" w:space="0" w:color="auto"/>
              <w:bottom w:val="nil"/>
              <w:right w:val="single" w:sz="4" w:space="0" w:color="auto"/>
            </w:tcBorders>
            <w:shd w:val="clear" w:color="auto" w:fill="FFFFFF"/>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Ngành sản xuất - kinh doanh chính*:</w:t>
            </w:r>
          </w:p>
        </w:tc>
      </w:tr>
      <w:tr w:rsidR="007F4B76" w:rsidRPr="001246BA" w:rsidTr="00AE4E93">
        <w:tblPrEx>
          <w:tblCellMar>
            <w:top w:w="0" w:type="dxa"/>
            <w:left w:w="0" w:type="dxa"/>
            <w:bottom w:w="0" w:type="dxa"/>
            <w:right w:w="0" w:type="dxa"/>
          </w:tblCellMar>
        </w:tblPrEx>
        <w:trPr>
          <w:trHeight w:val="20"/>
          <w:jc w:val="center"/>
        </w:trPr>
        <w:tc>
          <w:tcPr>
            <w:tcW w:w="5000" w:type="pct"/>
            <w:gridSpan w:val="11"/>
            <w:tcBorders>
              <w:top w:val="single" w:sz="4" w:space="0" w:color="auto"/>
              <w:left w:val="single" w:sz="4" w:space="0" w:color="auto"/>
              <w:bottom w:val="nil"/>
              <w:right w:val="single" w:sz="4" w:space="0" w:color="auto"/>
            </w:tcBorders>
            <w:shd w:val="clear" w:color="auto" w:fill="FFFFFF"/>
            <w:vAlign w:val="bottom"/>
          </w:tcPr>
          <w:p w:rsidR="00D537E6" w:rsidRPr="001246BA" w:rsidRDefault="00D537E6" w:rsidP="00A56B27">
            <w:pPr>
              <w:pStyle w:val="Other0"/>
              <w:shd w:val="clear" w:color="auto" w:fill="auto"/>
              <w:tabs>
                <w:tab w:val="left" w:pos="4397"/>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Nông, lâm nghiệp và thủy sản</w:t>
            </w:r>
            <w:r w:rsidRPr="001246BA">
              <w:rPr>
                <w:rStyle w:val="Other"/>
                <w:rFonts w:ascii="Arial" w:hAnsi="Arial" w:cs="Arial"/>
                <w:color w:val="000000"/>
                <w:sz w:val="20"/>
                <w:szCs w:val="20"/>
                <w:lang w:eastAsia="vi-VN"/>
              </w:rPr>
              <w:tab/>
              <w:t>[ ] Khai khoáng</w:t>
            </w:r>
          </w:p>
          <w:p w:rsidR="00D537E6" w:rsidRPr="001246BA" w:rsidRDefault="00D537E6" w:rsidP="00A56B27">
            <w:pPr>
              <w:pStyle w:val="Other0"/>
              <w:shd w:val="clear" w:color="auto" w:fill="auto"/>
              <w:tabs>
                <w:tab w:val="left" w:pos="4397"/>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Công nghiệp, chế biến, chế tạo</w:t>
            </w:r>
            <w:r w:rsidRPr="001246BA">
              <w:rPr>
                <w:rStyle w:val="Other"/>
                <w:rFonts w:ascii="Arial" w:hAnsi="Arial" w:cs="Arial"/>
                <w:color w:val="000000"/>
                <w:sz w:val="20"/>
                <w:szCs w:val="20"/>
                <w:lang w:eastAsia="vi-VN"/>
              </w:rPr>
              <w:tab/>
              <w:t>[ ] Xây dựng</w:t>
            </w:r>
          </w:p>
          <w:p w:rsidR="006403CF" w:rsidRPr="001246BA" w:rsidRDefault="00D537E6" w:rsidP="00A56B27">
            <w:pPr>
              <w:pStyle w:val="Other0"/>
              <w:shd w:val="clear" w:color="auto" w:fill="auto"/>
              <w:tabs>
                <w:tab w:val="left" w:pos="4450"/>
              </w:tabs>
              <w:spacing w:after="120" w:line="240" w:lineRule="auto"/>
              <w:ind w:firstLine="0"/>
              <w:jc w:val="both"/>
              <w:rPr>
                <w:rStyle w:val="Other"/>
                <w:rFonts w:ascii="Arial" w:hAnsi="Arial" w:cs="Arial"/>
                <w:color w:val="000000"/>
                <w:sz w:val="20"/>
                <w:szCs w:val="20"/>
                <w:lang w:eastAsia="vi-VN"/>
              </w:rPr>
            </w:pPr>
            <w:r w:rsidRPr="001246BA">
              <w:rPr>
                <w:rStyle w:val="Other"/>
                <w:rFonts w:ascii="Arial" w:hAnsi="Arial" w:cs="Arial"/>
                <w:color w:val="000000"/>
                <w:sz w:val="20"/>
                <w:szCs w:val="20"/>
                <w:lang w:eastAsia="vi-VN"/>
              </w:rPr>
              <w:t xml:space="preserve">[ ] SX và phân phối điện, khí đốt, hơi nước </w:t>
            </w:r>
            <w:r w:rsidR="006403CF" w:rsidRPr="001246BA">
              <w:rPr>
                <w:rStyle w:val="Other"/>
                <w:rFonts w:ascii="Arial" w:hAnsi="Arial" w:cs="Arial"/>
                <w:color w:val="000000"/>
                <w:sz w:val="20"/>
                <w:szCs w:val="20"/>
                <w:lang w:eastAsia="vi-VN"/>
              </w:rPr>
              <w:t>và điều hòa không khí</w:t>
            </w:r>
          </w:p>
          <w:p w:rsidR="00D537E6" w:rsidRPr="001246BA" w:rsidRDefault="00D537E6" w:rsidP="00A56B27">
            <w:pPr>
              <w:pStyle w:val="Other0"/>
              <w:shd w:val="clear" w:color="auto" w:fill="auto"/>
              <w:tabs>
                <w:tab w:val="left" w:pos="4450"/>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Cung cấp nước, hoạt động quản lý và xử lý nước thải, rác</w:t>
            </w:r>
            <w:r w:rsidR="006403CF" w:rsidRPr="001246BA">
              <w:rPr>
                <w:rStyle w:val="Other"/>
                <w:rFonts w:ascii="Arial" w:hAnsi="Arial" w:cs="Arial"/>
                <w:color w:val="000000"/>
                <w:sz w:val="20"/>
                <w:szCs w:val="20"/>
                <w:lang w:val="en-US" w:eastAsia="vi-VN"/>
              </w:rPr>
              <w:t xml:space="preserve"> </w:t>
            </w:r>
            <w:r w:rsidRPr="001246BA">
              <w:rPr>
                <w:rStyle w:val="Other"/>
                <w:rFonts w:ascii="Arial" w:hAnsi="Arial" w:cs="Arial"/>
                <w:color w:val="000000"/>
                <w:sz w:val="20"/>
                <w:szCs w:val="20"/>
                <w:lang w:eastAsia="vi-VN"/>
              </w:rPr>
              <w:t>thải</w:t>
            </w:r>
          </w:p>
          <w:p w:rsidR="00D537E6" w:rsidRPr="001246BA" w:rsidRDefault="00D537E6" w:rsidP="00A56B27">
            <w:pPr>
              <w:pStyle w:val="Other0"/>
              <w:shd w:val="clear" w:color="auto" w:fill="auto"/>
              <w:tabs>
                <w:tab w:val="left" w:pos="4397"/>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Vận tải, kho bãi</w:t>
            </w:r>
            <w:r w:rsidRPr="001246BA">
              <w:rPr>
                <w:rStyle w:val="Other"/>
                <w:rFonts w:ascii="Arial" w:hAnsi="Arial" w:cs="Arial"/>
                <w:color w:val="000000"/>
                <w:sz w:val="20"/>
                <w:szCs w:val="20"/>
                <w:lang w:eastAsia="vi-VN"/>
              </w:rPr>
              <w:tab/>
              <w:t>[ ] Dịch vụ lưu trú và ăn uống</w:t>
            </w:r>
          </w:p>
          <w:p w:rsidR="00D537E6" w:rsidRPr="001246BA" w:rsidRDefault="00D537E6" w:rsidP="00A56B27">
            <w:pPr>
              <w:pStyle w:val="Other0"/>
              <w:shd w:val="clear" w:color="auto" w:fill="auto"/>
              <w:tabs>
                <w:tab w:val="left" w:pos="4397"/>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Thông tin và truyền thông</w:t>
            </w:r>
            <w:r w:rsidRPr="001246BA">
              <w:rPr>
                <w:rStyle w:val="Other"/>
                <w:rFonts w:ascii="Arial" w:hAnsi="Arial" w:cs="Arial"/>
                <w:color w:val="000000"/>
                <w:sz w:val="20"/>
                <w:szCs w:val="20"/>
                <w:lang w:eastAsia="vi-VN"/>
              </w:rPr>
              <w:tab/>
              <w:t>[ ] Hoạt động tài chính, ngân hàng và bảo hiểm</w:t>
            </w:r>
          </w:p>
          <w:p w:rsidR="00D537E6" w:rsidRPr="001246BA" w:rsidRDefault="006403CF" w:rsidP="00A56B27">
            <w:pPr>
              <w:pStyle w:val="Other0"/>
              <w:shd w:val="clear" w:color="auto" w:fill="auto"/>
              <w:tabs>
                <w:tab w:val="left" w:pos="269"/>
                <w:tab w:val="left" w:pos="4397"/>
                <w:tab w:val="left" w:pos="4570"/>
                <w:tab w:val="left" w:pos="4738"/>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xml:space="preserve">[ </w:t>
            </w:r>
            <w:r w:rsidR="00D537E6" w:rsidRPr="001246BA">
              <w:rPr>
                <w:rStyle w:val="Other"/>
                <w:rFonts w:ascii="Arial" w:hAnsi="Arial" w:cs="Arial"/>
                <w:color w:val="000000"/>
                <w:sz w:val="20"/>
                <w:szCs w:val="20"/>
                <w:lang w:eastAsia="vi-VN"/>
              </w:rPr>
              <w:t>] Hoạt</w:t>
            </w:r>
            <w:r w:rsidRPr="001246BA">
              <w:rPr>
                <w:rStyle w:val="Other"/>
                <w:rFonts w:ascii="Arial" w:hAnsi="Arial" w:cs="Arial"/>
                <w:color w:val="000000"/>
                <w:sz w:val="20"/>
                <w:szCs w:val="20"/>
                <w:lang w:eastAsia="vi-VN"/>
              </w:rPr>
              <w:t xml:space="preserve"> động kinh doanh bất động sản</w:t>
            </w:r>
            <w:r w:rsidRPr="001246BA">
              <w:rPr>
                <w:rStyle w:val="Other"/>
                <w:rFonts w:ascii="Arial" w:hAnsi="Arial" w:cs="Arial"/>
                <w:color w:val="000000"/>
                <w:sz w:val="20"/>
                <w:szCs w:val="20"/>
                <w:lang w:eastAsia="vi-VN"/>
              </w:rPr>
              <w:tab/>
              <w:t xml:space="preserve">[ </w:t>
            </w:r>
            <w:r w:rsidR="00D537E6" w:rsidRPr="001246BA">
              <w:rPr>
                <w:rStyle w:val="Other"/>
                <w:rFonts w:ascii="Arial" w:hAnsi="Arial" w:cs="Arial"/>
                <w:color w:val="000000"/>
                <w:sz w:val="20"/>
                <w:szCs w:val="20"/>
                <w:lang w:eastAsia="vi-VN"/>
              </w:rPr>
              <w:t>]</w:t>
            </w:r>
            <w:r w:rsidR="00D537E6" w:rsidRPr="001246BA">
              <w:rPr>
                <w:rStyle w:val="Other"/>
                <w:rFonts w:ascii="Arial" w:hAnsi="Arial" w:cs="Arial"/>
                <w:color w:val="000000"/>
                <w:sz w:val="20"/>
                <w:szCs w:val="20"/>
                <w:lang w:eastAsia="vi-VN"/>
              </w:rPr>
              <w:tab/>
            </w:r>
            <w:r w:rsidRPr="001246BA">
              <w:rPr>
                <w:rStyle w:val="Other"/>
                <w:rFonts w:ascii="Arial" w:hAnsi="Arial" w:cs="Arial"/>
                <w:color w:val="000000"/>
                <w:sz w:val="20"/>
                <w:szCs w:val="20"/>
                <w:lang w:val="en-US" w:eastAsia="vi-VN"/>
              </w:rPr>
              <w:t xml:space="preserve"> </w:t>
            </w:r>
            <w:r w:rsidR="00D537E6" w:rsidRPr="001246BA">
              <w:rPr>
                <w:rStyle w:val="Other"/>
                <w:rFonts w:ascii="Arial" w:hAnsi="Arial" w:cs="Arial"/>
                <w:color w:val="000000"/>
                <w:sz w:val="20"/>
                <w:szCs w:val="20"/>
                <w:lang w:eastAsia="vi-VN"/>
              </w:rPr>
              <w:t>Hoạt động chuyên môn, khoa học và công nghệ</w:t>
            </w:r>
          </w:p>
          <w:p w:rsidR="00D537E6" w:rsidRPr="001246BA" w:rsidRDefault="006403CF" w:rsidP="00A56B27">
            <w:pPr>
              <w:pStyle w:val="Other0"/>
              <w:shd w:val="clear" w:color="auto" w:fill="auto"/>
              <w:tabs>
                <w:tab w:val="left" w:pos="269"/>
                <w:tab w:val="left" w:pos="4397"/>
                <w:tab w:val="left" w:pos="4570"/>
                <w:tab w:val="left" w:pos="4738"/>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xml:space="preserve">[ </w:t>
            </w:r>
            <w:r w:rsidR="00D537E6" w:rsidRPr="001246BA">
              <w:rPr>
                <w:rStyle w:val="Other"/>
                <w:rFonts w:ascii="Arial" w:hAnsi="Arial" w:cs="Arial"/>
                <w:color w:val="000000"/>
                <w:sz w:val="20"/>
                <w:szCs w:val="20"/>
                <w:lang w:eastAsia="vi-VN"/>
              </w:rPr>
              <w:t>] Hoạt động</w:t>
            </w:r>
            <w:r w:rsidRPr="001246BA">
              <w:rPr>
                <w:rStyle w:val="Other"/>
                <w:rFonts w:ascii="Arial" w:hAnsi="Arial" w:cs="Arial"/>
                <w:color w:val="000000"/>
                <w:sz w:val="20"/>
                <w:szCs w:val="20"/>
                <w:lang w:eastAsia="vi-VN"/>
              </w:rPr>
              <w:t xml:space="preserve"> hành chính và dịch vụ hỗ trợ</w:t>
            </w:r>
            <w:r w:rsidRPr="001246BA">
              <w:rPr>
                <w:rStyle w:val="Other"/>
                <w:rFonts w:ascii="Arial" w:hAnsi="Arial" w:cs="Arial"/>
                <w:color w:val="000000"/>
                <w:sz w:val="20"/>
                <w:szCs w:val="20"/>
                <w:lang w:eastAsia="vi-VN"/>
              </w:rPr>
              <w:tab/>
              <w:t xml:space="preserve">[ </w:t>
            </w:r>
            <w:r w:rsidR="00D537E6" w:rsidRPr="001246BA">
              <w:rPr>
                <w:rStyle w:val="Other"/>
                <w:rFonts w:ascii="Arial" w:hAnsi="Arial" w:cs="Arial"/>
                <w:color w:val="000000"/>
                <w:sz w:val="20"/>
                <w:szCs w:val="20"/>
                <w:lang w:eastAsia="vi-VN"/>
              </w:rPr>
              <w:t>]</w:t>
            </w:r>
            <w:r w:rsidR="00D537E6" w:rsidRPr="001246BA">
              <w:rPr>
                <w:rStyle w:val="Other"/>
                <w:rFonts w:ascii="Arial" w:hAnsi="Arial" w:cs="Arial"/>
                <w:color w:val="000000"/>
                <w:sz w:val="20"/>
                <w:szCs w:val="20"/>
                <w:lang w:eastAsia="vi-VN"/>
              </w:rPr>
              <w:tab/>
            </w:r>
            <w:r w:rsidRPr="001246BA">
              <w:rPr>
                <w:rStyle w:val="Other"/>
                <w:rFonts w:ascii="Arial" w:hAnsi="Arial" w:cs="Arial"/>
                <w:color w:val="000000"/>
                <w:sz w:val="20"/>
                <w:szCs w:val="20"/>
                <w:lang w:val="en-US" w:eastAsia="vi-VN"/>
              </w:rPr>
              <w:t xml:space="preserve"> </w:t>
            </w:r>
            <w:r w:rsidR="00D537E6" w:rsidRPr="001246BA">
              <w:rPr>
                <w:rStyle w:val="Other"/>
                <w:rFonts w:ascii="Arial" w:hAnsi="Arial" w:cs="Arial"/>
                <w:color w:val="000000"/>
                <w:sz w:val="20"/>
                <w:szCs w:val="20"/>
                <w:lang w:eastAsia="vi-VN"/>
              </w:rPr>
              <w:t>Giáo dục và đào tạo</w:t>
            </w:r>
          </w:p>
          <w:p w:rsidR="00D537E6" w:rsidRPr="001246BA" w:rsidRDefault="006403CF" w:rsidP="00A56B27">
            <w:pPr>
              <w:pStyle w:val="Other0"/>
              <w:shd w:val="clear" w:color="auto" w:fill="auto"/>
              <w:tabs>
                <w:tab w:val="left" w:pos="269"/>
                <w:tab w:val="left" w:pos="4397"/>
                <w:tab w:val="left" w:pos="4570"/>
                <w:tab w:val="left" w:pos="4738"/>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xml:space="preserve">[ </w:t>
            </w:r>
            <w:r w:rsidR="00D537E6" w:rsidRPr="001246BA">
              <w:rPr>
                <w:rStyle w:val="Other"/>
                <w:rFonts w:ascii="Arial" w:hAnsi="Arial" w:cs="Arial"/>
                <w:color w:val="000000"/>
                <w:sz w:val="20"/>
                <w:szCs w:val="20"/>
                <w:lang w:eastAsia="vi-VN"/>
              </w:rPr>
              <w:t>] Y tế</w:t>
            </w:r>
            <w:r w:rsidRPr="001246BA">
              <w:rPr>
                <w:rStyle w:val="Other"/>
                <w:rFonts w:ascii="Arial" w:hAnsi="Arial" w:cs="Arial"/>
                <w:color w:val="000000"/>
                <w:sz w:val="20"/>
                <w:szCs w:val="20"/>
                <w:lang w:eastAsia="vi-VN"/>
              </w:rPr>
              <w:t xml:space="preserve"> và hoạt động trợ giúp xã hội</w:t>
            </w:r>
            <w:r w:rsidRPr="001246BA">
              <w:rPr>
                <w:rStyle w:val="Other"/>
                <w:rFonts w:ascii="Arial" w:hAnsi="Arial" w:cs="Arial"/>
                <w:color w:val="000000"/>
                <w:sz w:val="20"/>
                <w:szCs w:val="20"/>
                <w:lang w:eastAsia="vi-VN"/>
              </w:rPr>
              <w:tab/>
              <w:t xml:space="preserve">[ </w:t>
            </w:r>
            <w:r w:rsidR="00D537E6" w:rsidRPr="001246BA">
              <w:rPr>
                <w:rStyle w:val="Other"/>
                <w:rFonts w:ascii="Arial" w:hAnsi="Arial" w:cs="Arial"/>
                <w:color w:val="000000"/>
                <w:sz w:val="20"/>
                <w:szCs w:val="20"/>
                <w:lang w:eastAsia="vi-VN"/>
              </w:rPr>
              <w:t>]</w:t>
            </w:r>
            <w:r w:rsidRPr="001246BA">
              <w:rPr>
                <w:rStyle w:val="Other"/>
                <w:rFonts w:ascii="Arial" w:hAnsi="Arial" w:cs="Arial"/>
                <w:color w:val="000000"/>
                <w:sz w:val="20"/>
                <w:szCs w:val="20"/>
                <w:lang w:val="en-US" w:eastAsia="vi-VN"/>
              </w:rPr>
              <w:t xml:space="preserve"> </w:t>
            </w:r>
            <w:r w:rsidR="00D537E6" w:rsidRPr="001246BA">
              <w:rPr>
                <w:rStyle w:val="Other"/>
                <w:rFonts w:ascii="Arial" w:hAnsi="Arial" w:cs="Arial"/>
                <w:color w:val="000000"/>
                <w:sz w:val="20"/>
                <w:szCs w:val="20"/>
                <w:lang w:eastAsia="vi-VN"/>
              </w:rPr>
              <w:t>Nghệ thuật, vui chơi và giải trí</w:t>
            </w:r>
          </w:p>
          <w:p w:rsidR="006403CF" w:rsidRPr="001246BA" w:rsidRDefault="006403CF" w:rsidP="00A56B27">
            <w:pPr>
              <w:pStyle w:val="Other0"/>
              <w:shd w:val="clear" w:color="auto" w:fill="auto"/>
              <w:tabs>
                <w:tab w:val="left" w:pos="269"/>
                <w:tab w:val="left" w:pos="4397"/>
                <w:tab w:val="left" w:pos="4570"/>
                <w:tab w:val="left" w:pos="4738"/>
              </w:tabs>
              <w:spacing w:after="120" w:line="240" w:lineRule="auto"/>
              <w:ind w:firstLine="0"/>
              <w:jc w:val="both"/>
              <w:rPr>
                <w:rStyle w:val="Other"/>
                <w:rFonts w:ascii="Arial" w:hAnsi="Arial" w:cs="Arial"/>
                <w:color w:val="000000"/>
                <w:sz w:val="20"/>
                <w:szCs w:val="20"/>
                <w:lang w:eastAsia="vi-VN"/>
              </w:rPr>
            </w:pPr>
            <w:r w:rsidRPr="001246BA">
              <w:rPr>
                <w:rStyle w:val="Other"/>
                <w:rFonts w:ascii="Arial" w:hAnsi="Arial" w:cs="Arial"/>
                <w:color w:val="000000"/>
                <w:sz w:val="20"/>
                <w:szCs w:val="20"/>
                <w:lang w:eastAsia="vi-VN"/>
              </w:rPr>
              <w:t xml:space="preserve">[ </w:t>
            </w:r>
            <w:r w:rsidR="00D537E6" w:rsidRPr="001246BA">
              <w:rPr>
                <w:rStyle w:val="Other"/>
                <w:rFonts w:ascii="Arial" w:hAnsi="Arial" w:cs="Arial"/>
                <w:color w:val="000000"/>
                <w:sz w:val="20"/>
                <w:szCs w:val="20"/>
                <w:lang w:eastAsia="vi-VN"/>
              </w:rPr>
              <w:t>] Bán buôn và bán lẻ; sửa chữa ô tô, mô</w:t>
            </w:r>
            <w:r w:rsidRPr="001246BA">
              <w:rPr>
                <w:rStyle w:val="Other"/>
                <w:rFonts w:ascii="Arial" w:hAnsi="Arial" w:cs="Arial"/>
                <w:color w:val="000000"/>
                <w:sz w:val="20"/>
                <w:szCs w:val="20"/>
                <w:lang w:val="en-US" w:eastAsia="vi-VN"/>
              </w:rPr>
              <w:t xml:space="preserve"> </w:t>
            </w:r>
            <w:r w:rsidRPr="001246BA">
              <w:rPr>
                <w:rStyle w:val="Other"/>
                <w:rFonts w:ascii="Arial" w:hAnsi="Arial" w:cs="Arial"/>
                <w:color w:val="000000"/>
                <w:sz w:val="20"/>
                <w:szCs w:val="20"/>
                <w:lang w:eastAsia="vi-VN"/>
              </w:rPr>
              <w:t>tô, xe máy và xe có động cơ khác</w:t>
            </w:r>
            <w:r w:rsidR="00D537E6" w:rsidRPr="001246BA">
              <w:rPr>
                <w:rStyle w:val="Other"/>
                <w:rFonts w:ascii="Arial" w:hAnsi="Arial" w:cs="Arial"/>
                <w:color w:val="000000"/>
                <w:sz w:val="20"/>
                <w:szCs w:val="20"/>
                <w:lang w:eastAsia="vi-VN"/>
              </w:rPr>
              <w:tab/>
            </w:r>
          </w:p>
          <w:p w:rsidR="00D537E6" w:rsidRPr="001246BA" w:rsidRDefault="006403CF" w:rsidP="00A56B27">
            <w:pPr>
              <w:pStyle w:val="Other0"/>
              <w:shd w:val="clear" w:color="auto" w:fill="auto"/>
              <w:tabs>
                <w:tab w:val="left" w:pos="269"/>
                <w:tab w:val="left" w:pos="4397"/>
                <w:tab w:val="left" w:pos="4570"/>
                <w:tab w:val="left" w:pos="4738"/>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xml:space="preserve">[ </w:t>
            </w:r>
            <w:r w:rsidR="00D537E6" w:rsidRPr="001246BA">
              <w:rPr>
                <w:rStyle w:val="Other"/>
                <w:rFonts w:ascii="Arial" w:hAnsi="Arial" w:cs="Arial"/>
                <w:color w:val="000000"/>
                <w:sz w:val="20"/>
                <w:szCs w:val="20"/>
                <w:lang w:eastAsia="vi-VN"/>
              </w:rPr>
              <w:t>]</w:t>
            </w:r>
            <w:r w:rsidR="00D537E6" w:rsidRPr="001246BA">
              <w:rPr>
                <w:rStyle w:val="Other"/>
                <w:rFonts w:ascii="Arial" w:hAnsi="Arial" w:cs="Arial"/>
                <w:color w:val="000000"/>
                <w:sz w:val="20"/>
                <w:szCs w:val="20"/>
                <w:lang w:eastAsia="vi-VN"/>
              </w:rPr>
              <w:tab/>
              <w:t>Hoạt động của ĐCS, tổ chức CT-XH, QLNN, ANQP,</w:t>
            </w:r>
            <w:r w:rsidRPr="001246BA">
              <w:rPr>
                <w:rStyle w:val="Other"/>
                <w:rFonts w:ascii="Arial" w:hAnsi="Arial" w:cs="Arial"/>
                <w:color w:val="000000"/>
                <w:sz w:val="20"/>
                <w:szCs w:val="20"/>
                <w:lang w:val="en-US" w:eastAsia="vi-VN"/>
              </w:rPr>
              <w:t xml:space="preserve"> </w:t>
            </w:r>
            <w:r w:rsidR="00D537E6" w:rsidRPr="001246BA">
              <w:rPr>
                <w:rStyle w:val="Other"/>
                <w:rFonts w:ascii="Arial" w:hAnsi="Arial" w:cs="Arial"/>
                <w:color w:val="000000"/>
                <w:sz w:val="20"/>
                <w:szCs w:val="20"/>
                <w:lang w:eastAsia="vi-VN"/>
              </w:rPr>
              <w:t>BĐXH bắt buộc</w:t>
            </w:r>
          </w:p>
          <w:p w:rsidR="006403CF" w:rsidRPr="001246BA" w:rsidRDefault="00D537E6" w:rsidP="00A56B27">
            <w:pPr>
              <w:pStyle w:val="Other0"/>
              <w:shd w:val="clear" w:color="auto" w:fill="auto"/>
              <w:tabs>
                <w:tab w:val="left" w:pos="4397"/>
              </w:tabs>
              <w:spacing w:after="120" w:line="240" w:lineRule="auto"/>
              <w:ind w:firstLine="0"/>
              <w:jc w:val="both"/>
              <w:rPr>
                <w:rStyle w:val="Other"/>
                <w:rFonts w:ascii="Arial" w:hAnsi="Arial" w:cs="Arial"/>
                <w:color w:val="000000"/>
                <w:sz w:val="20"/>
                <w:szCs w:val="20"/>
                <w:lang w:eastAsia="vi-VN"/>
              </w:rPr>
            </w:pPr>
            <w:r w:rsidRPr="001246BA">
              <w:rPr>
                <w:rStyle w:val="Other"/>
                <w:rFonts w:ascii="Arial" w:hAnsi="Arial" w:cs="Arial"/>
                <w:color w:val="000000"/>
                <w:sz w:val="20"/>
                <w:szCs w:val="20"/>
                <w:lang w:eastAsia="vi-VN"/>
              </w:rPr>
              <w:t>[ ] Hoạt động làm thuê và các công việc</w:t>
            </w:r>
            <w:r w:rsidR="006403CF" w:rsidRPr="001246BA">
              <w:rPr>
                <w:rStyle w:val="Other"/>
                <w:rFonts w:ascii="Arial" w:hAnsi="Arial" w:cs="Arial"/>
                <w:color w:val="000000"/>
                <w:sz w:val="20"/>
                <w:szCs w:val="20"/>
                <w:lang w:eastAsia="vi-VN"/>
              </w:rPr>
              <w:t xml:space="preserve"> trong hộ gia đình</w:t>
            </w:r>
            <w:r w:rsidRPr="001246BA">
              <w:rPr>
                <w:rStyle w:val="Other"/>
                <w:rFonts w:ascii="Arial" w:hAnsi="Arial" w:cs="Arial"/>
                <w:color w:val="000000"/>
                <w:sz w:val="20"/>
                <w:szCs w:val="20"/>
                <w:lang w:eastAsia="vi-VN"/>
              </w:rPr>
              <w:tab/>
            </w:r>
          </w:p>
          <w:p w:rsidR="00D537E6" w:rsidRPr="001246BA" w:rsidRDefault="00D537E6" w:rsidP="00A56B27">
            <w:pPr>
              <w:pStyle w:val="Other0"/>
              <w:shd w:val="clear" w:color="auto" w:fill="auto"/>
              <w:tabs>
                <w:tab w:val="left" w:pos="4397"/>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Hoạt động, dịch vụ khác</w:t>
            </w:r>
          </w:p>
          <w:p w:rsidR="00D537E6" w:rsidRPr="001246BA" w:rsidRDefault="00D537E6" w:rsidP="00A56B27">
            <w:pPr>
              <w:pStyle w:val="Other0"/>
              <w:shd w:val="clear" w:color="auto" w:fill="auto"/>
              <w:tabs>
                <w:tab w:val="left" w:pos="4416"/>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Hoạt động của các tổ chức và cơ quan quốc tế</w:t>
            </w:r>
          </w:p>
        </w:tc>
      </w:tr>
      <w:tr w:rsidR="007F4B76" w:rsidRPr="001246BA" w:rsidTr="00AE4E93">
        <w:tblPrEx>
          <w:tblCellMar>
            <w:top w:w="0" w:type="dxa"/>
            <w:left w:w="0" w:type="dxa"/>
            <w:bottom w:w="0" w:type="dxa"/>
            <w:right w:w="0" w:type="dxa"/>
          </w:tblCellMar>
        </w:tblPrEx>
        <w:trPr>
          <w:trHeight w:val="20"/>
          <w:jc w:val="center"/>
        </w:trPr>
        <w:tc>
          <w:tcPr>
            <w:tcW w:w="5000" w:type="pct"/>
            <w:gridSpan w:val="11"/>
            <w:tcBorders>
              <w:top w:val="single" w:sz="4" w:space="0" w:color="auto"/>
              <w:left w:val="single" w:sz="4" w:space="0" w:color="auto"/>
              <w:bottom w:val="nil"/>
              <w:right w:val="single" w:sz="4" w:space="0" w:color="auto"/>
            </w:tcBorders>
            <w:shd w:val="clear" w:color="auto" w:fill="FFFFFF"/>
            <w:vAlign w:val="center"/>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b/>
                <w:bCs/>
                <w:color w:val="000000"/>
                <w:sz w:val="20"/>
                <w:szCs w:val="20"/>
                <w:lang w:eastAsia="vi-VN"/>
              </w:rPr>
              <w:t>2. Thông tin về nhu cầu tuyển dụng lao động</w:t>
            </w:r>
          </w:p>
        </w:tc>
      </w:tr>
      <w:tr w:rsidR="007F4B76" w:rsidRPr="001246BA" w:rsidTr="00AE4E93">
        <w:tblPrEx>
          <w:tblCellMar>
            <w:top w:w="0" w:type="dxa"/>
            <w:left w:w="0" w:type="dxa"/>
            <w:bottom w:w="0" w:type="dxa"/>
            <w:right w:w="0" w:type="dxa"/>
          </w:tblCellMar>
        </w:tblPrEx>
        <w:trPr>
          <w:trHeight w:val="20"/>
          <w:jc w:val="center"/>
        </w:trPr>
        <w:tc>
          <w:tcPr>
            <w:tcW w:w="5000" w:type="pct"/>
            <w:gridSpan w:val="11"/>
            <w:tcBorders>
              <w:top w:val="single" w:sz="4" w:space="0" w:color="auto"/>
              <w:left w:val="single" w:sz="4" w:space="0" w:color="auto"/>
              <w:bottom w:val="nil"/>
              <w:right w:val="single" w:sz="4" w:space="0" w:color="auto"/>
            </w:tcBorders>
            <w:shd w:val="clear" w:color="auto" w:fill="FFFFFF"/>
          </w:tcPr>
          <w:p w:rsidR="00D537E6" w:rsidRPr="001246BA" w:rsidRDefault="00D537E6" w:rsidP="00A56B27">
            <w:pPr>
              <w:pStyle w:val="Other0"/>
              <w:shd w:val="clear" w:color="auto" w:fill="auto"/>
              <w:tabs>
                <w:tab w:val="right" w:leader="dot" w:pos="7474"/>
                <w:tab w:val="left" w:pos="7536"/>
                <w:tab w:val="left" w:leader="dot" w:pos="10358"/>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Tên công việc:</w:t>
            </w:r>
            <w:r w:rsidRPr="001246BA">
              <w:rPr>
                <w:rStyle w:val="Other"/>
                <w:rFonts w:ascii="Arial" w:hAnsi="Arial" w:cs="Arial"/>
                <w:color w:val="000000"/>
                <w:sz w:val="20"/>
                <w:szCs w:val="20"/>
                <w:lang w:eastAsia="vi-VN"/>
              </w:rPr>
              <w:tab/>
              <w:t xml:space="preserve"> Số</w:t>
            </w:r>
            <w:r w:rsidRPr="001246BA">
              <w:rPr>
                <w:rStyle w:val="Other"/>
                <w:rFonts w:ascii="Arial" w:hAnsi="Arial" w:cs="Arial"/>
                <w:color w:val="000000"/>
                <w:sz w:val="20"/>
                <w:szCs w:val="20"/>
                <w:lang w:eastAsia="vi-VN"/>
              </w:rPr>
              <w:tab/>
              <w:t>lượng tuyển:</w:t>
            </w:r>
            <w:r w:rsidRPr="001246BA">
              <w:rPr>
                <w:rStyle w:val="Other"/>
                <w:rFonts w:ascii="Arial" w:hAnsi="Arial" w:cs="Arial"/>
                <w:color w:val="000000"/>
                <w:sz w:val="20"/>
                <w:szCs w:val="20"/>
                <w:lang w:eastAsia="vi-VN"/>
              </w:rPr>
              <w:tab/>
            </w:r>
          </w:p>
        </w:tc>
      </w:tr>
      <w:tr w:rsidR="007F4B76" w:rsidRPr="001246BA" w:rsidTr="00AE4E93">
        <w:tblPrEx>
          <w:tblCellMar>
            <w:top w:w="0" w:type="dxa"/>
            <w:left w:w="0" w:type="dxa"/>
            <w:bottom w:w="0" w:type="dxa"/>
            <w:right w:w="0" w:type="dxa"/>
          </w:tblCellMar>
        </w:tblPrEx>
        <w:trPr>
          <w:trHeight w:val="20"/>
          <w:jc w:val="center"/>
        </w:trPr>
        <w:tc>
          <w:tcPr>
            <w:tcW w:w="5000" w:type="pct"/>
            <w:gridSpan w:val="11"/>
            <w:tcBorders>
              <w:top w:val="single" w:sz="4" w:space="0" w:color="auto"/>
              <w:left w:val="single" w:sz="4" w:space="0" w:color="auto"/>
              <w:bottom w:val="nil"/>
              <w:right w:val="single" w:sz="4" w:space="0" w:color="auto"/>
            </w:tcBorders>
            <w:shd w:val="clear" w:color="auto" w:fill="FFFFFF"/>
            <w:vAlign w:val="center"/>
          </w:tcPr>
          <w:p w:rsidR="00D537E6" w:rsidRPr="001246BA" w:rsidRDefault="00D537E6" w:rsidP="00A56B27">
            <w:pPr>
              <w:pStyle w:val="Other0"/>
              <w:shd w:val="clear" w:color="auto" w:fill="auto"/>
              <w:tabs>
                <w:tab w:val="left" w:leader="dot" w:pos="9499"/>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Mô tả công việc:</w:t>
            </w:r>
            <w:r w:rsidRPr="001246BA">
              <w:rPr>
                <w:rStyle w:val="Other"/>
                <w:rFonts w:ascii="Arial" w:hAnsi="Arial" w:cs="Arial"/>
                <w:color w:val="000000"/>
                <w:sz w:val="20"/>
                <w:szCs w:val="20"/>
                <w:lang w:eastAsia="vi-VN"/>
              </w:rPr>
              <w:tab/>
            </w:r>
          </w:p>
        </w:tc>
      </w:tr>
      <w:tr w:rsidR="007F4B76" w:rsidRPr="001246BA" w:rsidTr="00AE4E93">
        <w:tblPrEx>
          <w:tblCellMar>
            <w:top w:w="0" w:type="dxa"/>
            <w:left w:w="0" w:type="dxa"/>
            <w:bottom w:w="0" w:type="dxa"/>
            <w:right w:w="0" w:type="dxa"/>
          </w:tblCellMar>
        </w:tblPrEx>
        <w:trPr>
          <w:trHeight w:val="20"/>
          <w:jc w:val="center"/>
        </w:trPr>
        <w:tc>
          <w:tcPr>
            <w:tcW w:w="5000" w:type="pct"/>
            <w:gridSpan w:val="11"/>
            <w:tcBorders>
              <w:top w:val="single" w:sz="4" w:space="0" w:color="auto"/>
              <w:left w:val="single" w:sz="4" w:space="0" w:color="auto"/>
              <w:bottom w:val="nil"/>
              <w:right w:val="single" w:sz="4" w:space="0" w:color="auto"/>
            </w:tcBorders>
            <w:shd w:val="clear" w:color="auto" w:fill="FFFFFF"/>
            <w:vAlign w:val="center"/>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Mã nghề</w:t>
            </w:r>
            <w:r w:rsidR="006403CF" w:rsidRPr="001246BA">
              <w:rPr>
                <w:rStyle w:val="Other"/>
                <w:rFonts w:ascii="Arial" w:hAnsi="Arial" w:cs="Arial"/>
                <w:color w:val="000000"/>
                <w:sz w:val="20"/>
                <w:szCs w:val="20"/>
                <w:vertAlign w:val="superscript"/>
                <w:lang w:eastAsia="vi-VN"/>
              </w:rPr>
              <w:t>1</w:t>
            </w:r>
            <w:r w:rsidRPr="001246BA">
              <w:rPr>
                <w:rStyle w:val="Other"/>
                <w:rFonts w:ascii="Arial" w:hAnsi="Arial" w:cs="Arial"/>
                <w:color w:val="000000"/>
                <w:sz w:val="20"/>
                <w:szCs w:val="20"/>
                <w:lang w:eastAsia="vi-VN"/>
              </w:rPr>
              <w:t>:</w:t>
            </w:r>
          </w:p>
        </w:tc>
      </w:tr>
      <w:tr w:rsidR="007F4B76" w:rsidRPr="001246BA" w:rsidTr="006403CF">
        <w:tblPrEx>
          <w:tblCellMar>
            <w:top w:w="0" w:type="dxa"/>
            <w:left w:w="0" w:type="dxa"/>
            <w:bottom w:w="0" w:type="dxa"/>
            <w:right w:w="0" w:type="dxa"/>
          </w:tblCellMar>
        </w:tblPrEx>
        <w:trPr>
          <w:trHeight w:val="20"/>
          <w:jc w:val="center"/>
        </w:trPr>
        <w:tc>
          <w:tcPr>
            <w:tcW w:w="2502" w:type="pct"/>
            <w:gridSpan w:val="8"/>
            <w:tcBorders>
              <w:top w:val="single" w:sz="4" w:space="0" w:color="auto"/>
              <w:left w:val="single" w:sz="4" w:space="0" w:color="auto"/>
              <w:bottom w:val="nil"/>
              <w:right w:val="nil"/>
            </w:tcBorders>
            <w:shd w:val="clear" w:color="auto" w:fill="FFFFFF"/>
          </w:tcPr>
          <w:p w:rsidR="00D537E6" w:rsidRPr="001246BA" w:rsidRDefault="00D537E6" w:rsidP="00A56B27">
            <w:pPr>
              <w:pStyle w:val="Other0"/>
              <w:shd w:val="clear" w:color="auto" w:fill="auto"/>
              <w:tabs>
                <w:tab w:val="left" w:leader="dot" w:pos="4560"/>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Cấp 1:</w:t>
            </w:r>
            <w:r w:rsidRPr="001246BA">
              <w:rPr>
                <w:rStyle w:val="Other"/>
                <w:rFonts w:ascii="Arial" w:hAnsi="Arial" w:cs="Arial"/>
                <w:color w:val="000000"/>
                <w:sz w:val="20"/>
                <w:szCs w:val="20"/>
                <w:lang w:eastAsia="vi-VN"/>
              </w:rPr>
              <w:tab/>
            </w:r>
          </w:p>
        </w:tc>
        <w:tc>
          <w:tcPr>
            <w:tcW w:w="2498" w:type="pct"/>
            <w:gridSpan w:val="3"/>
            <w:tcBorders>
              <w:top w:val="single" w:sz="4" w:space="0" w:color="auto"/>
              <w:left w:val="single" w:sz="4" w:space="0" w:color="auto"/>
              <w:bottom w:val="nil"/>
              <w:right w:val="single" w:sz="4" w:space="0" w:color="auto"/>
            </w:tcBorders>
            <w:shd w:val="clear" w:color="auto" w:fill="FFFFFF"/>
          </w:tcPr>
          <w:p w:rsidR="00D537E6" w:rsidRPr="001246BA" w:rsidRDefault="00D537E6" w:rsidP="00A56B27">
            <w:pPr>
              <w:pStyle w:val="Other0"/>
              <w:shd w:val="clear" w:color="auto" w:fill="auto"/>
              <w:tabs>
                <w:tab w:val="left" w:leader="dot" w:pos="4560"/>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Cấp 2:</w:t>
            </w:r>
            <w:r w:rsidRPr="001246BA">
              <w:rPr>
                <w:rStyle w:val="Other"/>
                <w:rFonts w:ascii="Arial" w:hAnsi="Arial" w:cs="Arial"/>
                <w:color w:val="000000"/>
                <w:sz w:val="20"/>
                <w:szCs w:val="20"/>
                <w:lang w:eastAsia="vi-VN"/>
              </w:rPr>
              <w:tab/>
            </w:r>
          </w:p>
        </w:tc>
      </w:tr>
      <w:tr w:rsidR="007F4B76" w:rsidRPr="001246BA" w:rsidTr="006403CF">
        <w:tblPrEx>
          <w:tblCellMar>
            <w:top w:w="0" w:type="dxa"/>
            <w:left w:w="0" w:type="dxa"/>
            <w:bottom w:w="0" w:type="dxa"/>
            <w:right w:w="0" w:type="dxa"/>
          </w:tblCellMar>
        </w:tblPrEx>
        <w:trPr>
          <w:trHeight w:val="20"/>
          <w:jc w:val="center"/>
        </w:trPr>
        <w:tc>
          <w:tcPr>
            <w:tcW w:w="2502" w:type="pct"/>
            <w:gridSpan w:val="8"/>
            <w:tcBorders>
              <w:top w:val="single" w:sz="4" w:space="0" w:color="auto"/>
              <w:left w:val="single" w:sz="4" w:space="0" w:color="auto"/>
              <w:bottom w:val="nil"/>
              <w:right w:val="nil"/>
            </w:tcBorders>
            <w:shd w:val="clear" w:color="auto" w:fill="FFFFFF"/>
          </w:tcPr>
          <w:p w:rsidR="00D537E6" w:rsidRPr="001246BA" w:rsidRDefault="00D537E6" w:rsidP="00A56B27">
            <w:pPr>
              <w:pStyle w:val="Other0"/>
              <w:shd w:val="clear" w:color="auto" w:fill="auto"/>
              <w:tabs>
                <w:tab w:val="left" w:leader="dot" w:pos="4560"/>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Cấp 3:</w:t>
            </w:r>
            <w:r w:rsidRPr="001246BA">
              <w:rPr>
                <w:rStyle w:val="Other"/>
                <w:rFonts w:ascii="Arial" w:hAnsi="Arial" w:cs="Arial"/>
                <w:color w:val="000000"/>
                <w:sz w:val="20"/>
                <w:szCs w:val="20"/>
                <w:lang w:eastAsia="vi-VN"/>
              </w:rPr>
              <w:tab/>
            </w:r>
          </w:p>
        </w:tc>
        <w:tc>
          <w:tcPr>
            <w:tcW w:w="2498" w:type="pct"/>
            <w:gridSpan w:val="3"/>
            <w:tcBorders>
              <w:top w:val="single" w:sz="4" w:space="0" w:color="auto"/>
              <w:left w:val="single" w:sz="4" w:space="0" w:color="auto"/>
              <w:bottom w:val="nil"/>
              <w:right w:val="single" w:sz="4" w:space="0" w:color="auto"/>
            </w:tcBorders>
            <w:shd w:val="clear" w:color="auto" w:fill="FFFFFF"/>
          </w:tcPr>
          <w:p w:rsidR="00D537E6" w:rsidRPr="001246BA" w:rsidRDefault="00D537E6" w:rsidP="00A56B27">
            <w:pPr>
              <w:pStyle w:val="Other0"/>
              <w:shd w:val="clear" w:color="auto" w:fill="auto"/>
              <w:tabs>
                <w:tab w:val="left" w:leader="dot" w:pos="4666"/>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Cấp 4:</w:t>
            </w:r>
            <w:r w:rsidRPr="001246BA">
              <w:rPr>
                <w:rStyle w:val="Other"/>
                <w:rFonts w:ascii="Arial" w:hAnsi="Arial" w:cs="Arial"/>
                <w:color w:val="000000"/>
                <w:sz w:val="20"/>
                <w:szCs w:val="20"/>
                <w:lang w:eastAsia="vi-VN"/>
              </w:rPr>
              <w:tab/>
            </w:r>
          </w:p>
        </w:tc>
      </w:tr>
      <w:tr w:rsidR="007F4B76" w:rsidRPr="001246BA" w:rsidTr="00AE4E93">
        <w:tblPrEx>
          <w:tblCellMar>
            <w:top w:w="0" w:type="dxa"/>
            <w:left w:w="0" w:type="dxa"/>
            <w:bottom w:w="0" w:type="dxa"/>
            <w:right w:w="0" w:type="dxa"/>
          </w:tblCellMar>
        </w:tblPrEx>
        <w:trPr>
          <w:trHeight w:val="20"/>
          <w:jc w:val="center"/>
        </w:trPr>
        <w:tc>
          <w:tcPr>
            <w:tcW w:w="5000" w:type="pct"/>
            <w:gridSpan w:val="11"/>
            <w:tcBorders>
              <w:top w:val="single" w:sz="4" w:space="0" w:color="auto"/>
              <w:left w:val="single" w:sz="4" w:space="0" w:color="auto"/>
              <w:bottom w:val="nil"/>
              <w:right w:val="single" w:sz="4" w:space="0" w:color="auto"/>
            </w:tcBorders>
            <w:shd w:val="clear" w:color="auto" w:fill="FFFFFF"/>
            <w:vAlign w:val="bottom"/>
          </w:tcPr>
          <w:p w:rsidR="00D537E6" w:rsidRPr="001246BA" w:rsidRDefault="00D537E6" w:rsidP="00A56B27">
            <w:pPr>
              <w:pStyle w:val="Other0"/>
              <w:shd w:val="clear" w:color="auto" w:fill="auto"/>
              <w:tabs>
                <w:tab w:val="left" w:pos="4085"/>
                <w:tab w:val="left" w:pos="6686"/>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Chức vụ*: [ ] Nhân viên</w:t>
            </w:r>
            <w:r w:rsidRPr="001246BA">
              <w:rPr>
                <w:rStyle w:val="Other"/>
                <w:rFonts w:ascii="Arial" w:hAnsi="Arial" w:cs="Arial"/>
                <w:color w:val="000000"/>
                <w:sz w:val="20"/>
                <w:szCs w:val="20"/>
                <w:lang w:eastAsia="vi-VN"/>
              </w:rPr>
              <w:tab/>
              <w:t>[ ] Quản lý</w:t>
            </w:r>
            <w:r w:rsidRPr="001246BA">
              <w:rPr>
                <w:rStyle w:val="Other"/>
                <w:rFonts w:ascii="Arial" w:hAnsi="Arial" w:cs="Arial"/>
                <w:color w:val="000000"/>
                <w:sz w:val="20"/>
                <w:szCs w:val="20"/>
                <w:lang w:eastAsia="vi-VN"/>
              </w:rPr>
              <w:tab/>
              <w:t>[ ] Lãnh đạo</w:t>
            </w:r>
          </w:p>
          <w:p w:rsidR="00D537E6" w:rsidRPr="001246BA" w:rsidRDefault="00D537E6" w:rsidP="00A56B27">
            <w:pPr>
              <w:pStyle w:val="Other0"/>
              <w:shd w:val="clear" w:color="auto" w:fill="auto"/>
              <w:tabs>
                <w:tab w:val="left" w:leader="dot" w:pos="9676"/>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xml:space="preserve">[ ] Khác (ghi rõ): </w:t>
            </w:r>
            <w:r w:rsidRPr="001246BA">
              <w:rPr>
                <w:rStyle w:val="Other"/>
                <w:rFonts w:ascii="Arial" w:hAnsi="Arial" w:cs="Arial"/>
                <w:color w:val="000000"/>
                <w:sz w:val="20"/>
                <w:szCs w:val="20"/>
                <w:lang w:eastAsia="vi-VN"/>
              </w:rPr>
              <w:tab/>
            </w:r>
          </w:p>
        </w:tc>
      </w:tr>
      <w:tr w:rsidR="007F4B76" w:rsidRPr="001246BA" w:rsidTr="00AE4E93">
        <w:tblPrEx>
          <w:tblCellMar>
            <w:top w:w="0" w:type="dxa"/>
            <w:left w:w="0" w:type="dxa"/>
            <w:bottom w:w="0" w:type="dxa"/>
            <w:right w:w="0" w:type="dxa"/>
          </w:tblCellMar>
        </w:tblPrEx>
        <w:trPr>
          <w:trHeight w:val="20"/>
          <w:jc w:val="center"/>
        </w:trPr>
        <w:tc>
          <w:tcPr>
            <w:tcW w:w="5000" w:type="pct"/>
            <w:gridSpan w:val="11"/>
            <w:tcBorders>
              <w:top w:val="single" w:sz="4" w:space="0" w:color="auto"/>
              <w:left w:val="single" w:sz="4" w:space="0" w:color="auto"/>
              <w:bottom w:val="single" w:sz="4" w:space="0" w:color="auto"/>
              <w:right w:val="single" w:sz="4" w:space="0" w:color="auto"/>
            </w:tcBorders>
            <w:shd w:val="clear" w:color="auto" w:fill="FFFFFF"/>
            <w:vAlign w:val="bottom"/>
          </w:tcPr>
          <w:p w:rsidR="00D537E6" w:rsidRPr="001246BA" w:rsidRDefault="00D537E6" w:rsidP="00A56B27">
            <w:pPr>
              <w:pStyle w:val="Other0"/>
              <w:shd w:val="clear" w:color="auto" w:fill="auto"/>
              <w:tabs>
                <w:tab w:val="left" w:pos="6168"/>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Trình độ học vấn*: [ ] Chưa tốt nghiệp tiểu học</w:t>
            </w:r>
            <w:r w:rsidRPr="001246BA">
              <w:rPr>
                <w:rStyle w:val="Other"/>
                <w:rFonts w:ascii="Arial" w:hAnsi="Arial" w:cs="Arial"/>
                <w:color w:val="000000"/>
                <w:sz w:val="20"/>
                <w:szCs w:val="20"/>
                <w:lang w:eastAsia="vi-VN"/>
              </w:rPr>
              <w:tab/>
              <w:t>[ ] Tốt nghiệp tiểu học</w:t>
            </w:r>
          </w:p>
          <w:p w:rsidR="00D537E6" w:rsidRPr="001246BA" w:rsidRDefault="00D537E6" w:rsidP="00A56B27">
            <w:pPr>
              <w:pStyle w:val="Other0"/>
              <w:shd w:val="clear" w:color="auto" w:fill="auto"/>
              <w:tabs>
                <w:tab w:val="left" w:pos="6230"/>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Tốt nghiệp Trung học c</w:t>
            </w:r>
            <w:r w:rsidR="006403CF" w:rsidRPr="001246BA">
              <w:rPr>
                <w:rStyle w:val="Other"/>
                <w:rFonts w:ascii="Arial" w:hAnsi="Arial" w:cs="Arial"/>
                <w:color w:val="000000"/>
                <w:sz w:val="20"/>
                <w:szCs w:val="20"/>
                <w:lang w:eastAsia="vi-VN"/>
              </w:rPr>
              <w:t xml:space="preserve">ơ sở </w:t>
            </w:r>
            <w:r w:rsidRPr="001246BA">
              <w:rPr>
                <w:rStyle w:val="Other"/>
                <w:rFonts w:ascii="Arial" w:hAnsi="Arial" w:cs="Arial"/>
                <w:color w:val="000000"/>
                <w:sz w:val="20"/>
                <w:szCs w:val="20"/>
                <w:lang w:eastAsia="vi-VN"/>
              </w:rPr>
              <w:t>[ ] Tốt nghiệp Trung học phổ thông</w:t>
            </w:r>
          </w:p>
        </w:tc>
      </w:tr>
      <w:tr w:rsidR="006403CF" w:rsidRPr="001246BA" w:rsidTr="006403CF">
        <w:tblPrEx>
          <w:tblCellMar>
            <w:top w:w="0" w:type="dxa"/>
            <w:left w:w="0" w:type="dxa"/>
            <w:bottom w:w="0" w:type="dxa"/>
            <w:right w:w="0" w:type="dxa"/>
          </w:tblCellMar>
        </w:tblPrEx>
        <w:trPr>
          <w:trHeight w:val="1177"/>
          <w:jc w:val="center"/>
        </w:trPr>
        <w:tc>
          <w:tcPr>
            <w:tcW w:w="626" w:type="pct"/>
            <w:tcBorders>
              <w:top w:val="single" w:sz="4" w:space="0" w:color="auto"/>
              <w:left w:val="single" w:sz="4" w:space="0" w:color="auto"/>
              <w:right w:val="nil"/>
            </w:tcBorders>
            <w:shd w:val="clear" w:color="auto" w:fill="FFFFFF"/>
            <w:vAlign w:val="bottom"/>
          </w:tcPr>
          <w:p w:rsidR="006403CF" w:rsidRPr="001246BA" w:rsidRDefault="006403CF"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Trình độ</w:t>
            </w:r>
          </w:p>
          <w:p w:rsidR="006403CF" w:rsidRPr="001246BA" w:rsidRDefault="006403CF" w:rsidP="00A56B27">
            <w:pPr>
              <w:pStyle w:val="Other0"/>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CMKT*:</w:t>
            </w:r>
          </w:p>
        </w:tc>
        <w:tc>
          <w:tcPr>
            <w:tcW w:w="1715" w:type="pct"/>
            <w:gridSpan w:val="6"/>
            <w:tcBorders>
              <w:top w:val="single" w:sz="4" w:space="0" w:color="auto"/>
              <w:left w:val="single" w:sz="4" w:space="0" w:color="auto"/>
              <w:right w:val="nil"/>
            </w:tcBorders>
            <w:shd w:val="clear" w:color="auto" w:fill="FFFFFF"/>
            <w:vAlign w:val="bottom"/>
          </w:tcPr>
          <w:p w:rsidR="006403CF" w:rsidRPr="001246BA" w:rsidRDefault="006403CF"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Chưa qua đào tạo</w:t>
            </w:r>
          </w:p>
          <w:p w:rsidR="006403CF" w:rsidRPr="001246BA" w:rsidRDefault="006403CF"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Chứng chỉ nghề dưới 3 tháng</w:t>
            </w:r>
          </w:p>
          <w:p w:rsidR="006403CF" w:rsidRPr="001246BA" w:rsidRDefault="006403CF"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Trung cấp</w:t>
            </w:r>
          </w:p>
          <w:p w:rsidR="006403CF" w:rsidRPr="001246BA" w:rsidRDefault="006403CF" w:rsidP="00A56B27">
            <w:pPr>
              <w:pStyle w:val="Other0"/>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Đại học [ ] Tiến sĩ</w:t>
            </w:r>
          </w:p>
        </w:tc>
        <w:tc>
          <w:tcPr>
            <w:tcW w:w="1429" w:type="pct"/>
            <w:gridSpan w:val="3"/>
            <w:tcBorders>
              <w:top w:val="single" w:sz="4" w:space="0" w:color="auto"/>
              <w:left w:val="single" w:sz="4" w:space="0" w:color="auto"/>
              <w:right w:val="nil"/>
            </w:tcBorders>
            <w:shd w:val="clear" w:color="auto" w:fill="FFFFFF"/>
            <w:vAlign w:val="bottom"/>
          </w:tcPr>
          <w:p w:rsidR="006403CF" w:rsidRPr="001246BA" w:rsidRDefault="006403CF" w:rsidP="00A56B27">
            <w:pPr>
              <w:pStyle w:val="Other0"/>
              <w:shd w:val="clear" w:color="auto" w:fill="auto"/>
              <w:spacing w:after="120" w:line="240" w:lineRule="auto"/>
              <w:ind w:firstLine="0"/>
              <w:jc w:val="both"/>
              <w:rPr>
                <w:rStyle w:val="Other"/>
                <w:rFonts w:ascii="Arial" w:hAnsi="Arial" w:cs="Arial"/>
                <w:color w:val="000000"/>
                <w:sz w:val="20"/>
                <w:szCs w:val="20"/>
                <w:lang w:eastAsia="vi-VN"/>
              </w:rPr>
            </w:pPr>
            <w:r w:rsidRPr="001246BA">
              <w:rPr>
                <w:rStyle w:val="Other"/>
                <w:rFonts w:ascii="Arial" w:hAnsi="Arial" w:cs="Arial"/>
                <w:color w:val="000000"/>
                <w:sz w:val="20"/>
                <w:szCs w:val="20"/>
                <w:lang w:eastAsia="vi-VN"/>
              </w:rPr>
              <w:t xml:space="preserve">[ ] CNKT không bằng </w:t>
            </w:r>
          </w:p>
          <w:p w:rsidR="006403CF" w:rsidRPr="001246BA" w:rsidRDefault="006403CF"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Sơ cấp</w:t>
            </w:r>
          </w:p>
          <w:p w:rsidR="006403CF" w:rsidRPr="001246BA" w:rsidRDefault="006403CF" w:rsidP="00A56B27">
            <w:pPr>
              <w:pStyle w:val="Other0"/>
              <w:spacing w:after="120" w:line="240" w:lineRule="auto"/>
              <w:ind w:firstLine="0"/>
              <w:jc w:val="both"/>
              <w:rPr>
                <w:rStyle w:val="Other"/>
                <w:rFonts w:ascii="Arial" w:hAnsi="Arial" w:cs="Arial"/>
                <w:color w:val="000000"/>
                <w:sz w:val="20"/>
                <w:szCs w:val="20"/>
                <w:lang w:eastAsia="vi-VN"/>
              </w:rPr>
            </w:pPr>
            <w:r w:rsidRPr="001246BA">
              <w:rPr>
                <w:rStyle w:val="Other"/>
                <w:rFonts w:ascii="Arial" w:hAnsi="Arial" w:cs="Arial"/>
                <w:color w:val="000000"/>
                <w:sz w:val="20"/>
                <w:szCs w:val="20"/>
                <w:lang w:eastAsia="vi-VN"/>
              </w:rPr>
              <w:t xml:space="preserve">[ ] Cao đẳng </w:t>
            </w:r>
          </w:p>
          <w:p w:rsidR="006403CF" w:rsidRPr="001246BA" w:rsidRDefault="006403CF" w:rsidP="00A56B27">
            <w:pPr>
              <w:pStyle w:val="Other0"/>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Thạc sĩ</w:t>
            </w:r>
          </w:p>
        </w:tc>
        <w:tc>
          <w:tcPr>
            <w:tcW w:w="1230" w:type="pct"/>
            <w:tcBorders>
              <w:top w:val="single" w:sz="4" w:space="0" w:color="auto"/>
              <w:left w:val="single" w:sz="4" w:space="0" w:color="auto"/>
              <w:right w:val="single" w:sz="4" w:space="0" w:color="auto"/>
            </w:tcBorders>
            <w:shd w:val="clear" w:color="auto" w:fill="FFFFFF"/>
          </w:tcPr>
          <w:p w:rsidR="006403CF" w:rsidRPr="001246BA" w:rsidRDefault="006403CF" w:rsidP="00A56B27">
            <w:pPr>
              <w:pStyle w:val="Other0"/>
              <w:shd w:val="clear" w:color="auto" w:fill="auto"/>
              <w:spacing w:after="120" w:line="240" w:lineRule="auto"/>
              <w:ind w:firstLine="0"/>
              <w:jc w:val="both"/>
              <w:rPr>
                <w:rStyle w:val="Other"/>
                <w:rFonts w:ascii="Arial" w:hAnsi="Arial" w:cs="Arial"/>
                <w:color w:val="000000"/>
                <w:sz w:val="20"/>
                <w:szCs w:val="20"/>
                <w:lang w:eastAsia="vi-VN"/>
              </w:rPr>
            </w:pPr>
            <w:r w:rsidRPr="001246BA">
              <w:rPr>
                <w:rStyle w:val="Other"/>
                <w:rFonts w:ascii="Arial" w:hAnsi="Arial" w:cs="Arial"/>
                <w:color w:val="000000"/>
                <w:sz w:val="20"/>
                <w:szCs w:val="20"/>
                <w:lang w:eastAsia="vi-VN"/>
              </w:rPr>
              <w:t>Chuyên ngành đào tạo:</w:t>
            </w:r>
          </w:p>
          <w:p w:rsidR="006403CF" w:rsidRPr="001246BA" w:rsidRDefault="006403CF" w:rsidP="00A56B27">
            <w:pPr>
              <w:pStyle w:val="Other0"/>
              <w:shd w:val="clear" w:color="auto" w:fill="auto"/>
              <w:spacing w:after="120" w:line="240" w:lineRule="auto"/>
              <w:ind w:firstLine="0"/>
              <w:jc w:val="both"/>
              <w:rPr>
                <w:rStyle w:val="Other"/>
                <w:rFonts w:ascii="Arial" w:hAnsi="Arial" w:cs="Arial"/>
                <w:color w:val="000000"/>
                <w:sz w:val="20"/>
                <w:szCs w:val="20"/>
                <w:lang w:eastAsia="vi-VN"/>
              </w:rPr>
            </w:pPr>
            <w:r w:rsidRPr="001246BA">
              <w:rPr>
                <w:rStyle w:val="Other"/>
                <w:rFonts w:ascii="Arial" w:hAnsi="Arial" w:cs="Arial"/>
                <w:color w:val="000000"/>
                <w:sz w:val="20"/>
                <w:szCs w:val="20"/>
                <w:lang w:eastAsia="vi-VN"/>
              </w:rPr>
              <w:t>......................</w:t>
            </w:r>
          </w:p>
          <w:p w:rsidR="006403CF" w:rsidRPr="001246BA" w:rsidRDefault="006403CF" w:rsidP="00A56B27">
            <w:pPr>
              <w:pStyle w:val="Other0"/>
              <w:shd w:val="clear" w:color="auto" w:fill="auto"/>
              <w:spacing w:after="120" w:line="240" w:lineRule="auto"/>
              <w:ind w:firstLine="0"/>
              <w:jc w:val="both"/>
              <w:rPr>
                <w:rStyle w:val="Other"/>
                <w:rFonts w:ascii="Arial" w:hAnsi="Arial" w:cs="Arial"/>
                <w:color w:val="000000"/>
                <w:sz w:val="20"/>
                <w:szCs w:val="20"/>
                <w:lang w:eastAsia="vi-VN"/>
              </w:rPr>
            </w:pPr>
            <w:r w:rsidRPr="001246BA">
              <w:rPr>
                <w:rStyle w:val="Other"/>
                <w:rFonts w:ascii="Arial" w:hAnsi="Arial" w:cs="Arial"/>
                <w:color w:val="000000"/>
                <w:sz w:val="20"/>
                <w:szCs w:val="20"/>
                <w:lang w:eastAsia="vi-VN"/>
              </w:rPr>
              <w:t>......................</w:t>
            </w:r>
          </w:p>
          <w:p w:rsidR="006403CF" w:rsidRPr="001246BA" w:rsidRDefault="006403CF" w:rsidP="00A56B27">
            <w:pPr>
              <w:pStyle w:val="Other0"/>
              <w:shd w:val="clear" w:color="auto" w:fill="auto"/>
              <w:spacing w:after="120" w:line="240" w:lineRule="auto"/>
              <w:ind w:firstLine="0"/>
              <w:jc w:val="both"/>
              <w:rPr>
                <w:rFonts w:ascii="Arial" w:hAnsi="Arial" w:cs="Arial"/>
                <w:color w:val="000000"/>
                <w:sz w:val="20"/>
                <w:szCs w:val="20"/>
                <w:lang w:val="en-US"/>
              </w:rPr>
            </w:pPr>
            <w:r w:rsidRPr="001246BA">
              <w:rPr>
                <w:rStyle w:val="Other"/>
                <w:rFonts w:ascii="Arial" w:hAnsi="Arial" w:cs="Arial"/>
                <w:color w:val="000000"/>
                <w:sz w:val="20"/>
                <w:szCs w:val="20"/>
                <w:lang w:eastAsia="vi-VN"/>
              </w:rPr>
              <w:t>......................</w:t>
            </w:r>
          </w:p>
        </w:tc>
      </w:tr>
      <w:tr w:rsidR="006403CF" w:rsidRPr="001246BA" w:rsidTr="001246BA">
        <w:tblPrEx>
          <w:tblCellMar>
            <w:top w:w="0" w:type="dxa"/>
            <w:left w:w="0" w:type="dxa"/>
            <w:bottom w:w="0" w:type="dxa"/>
            <w:right w:w="0" w:type="dxa"/>
          </w:tblCellMar>
        </w:tblPrEx>
        <w:trPr>
          <w:trHeight w:val="20"/>
          <w:jc w:val="center"/>
        </w:trPr>
        <w:tc>
          <w:tcPr>
            <w:tcW w:w="626" w:type="pct"/>
            <w:vMerge w:val="restart"/>
            <w:tcBorders>
              <w:top w:val="single" w:sz="4" w:space="0" w:color="auto"/>
              <w:left w:val="single" w:sz="4" w:space="0" w:color="auto"/>
              <w:right w:val="nil"/>
            </w:tcBorders>
            <w:shd w:val="clear" w:color="auto" w:fill="FFFFFF"/>
            <w:vAlign w:val="bottom"/>
          </w:tcPr>
          <w:p w:rsidR="006403CF" w:rsidRPr="001246BA" w:rsidRDefault="006403CF"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Trình độ</w:t>
            </w:r>
            <w:r w:rsidRPr="001246BA">
              <w:rPr>
                <w:rStyle w:val="Other"/>
                <w:rFonts w:ascii="Arial" w:hAnsi="Arial" w:cs="Arial"/>
                <w:color w:val="000000"/>
                <w:sz w:val="20"/>
                <w:szCs w:val="20"/>
                <w:lang w:val="en-US" w:eastAsia="vi-VN"/>
              </w:rPr>
              <w:t xml:space="preserve"> </w:t>
            </w:r>
            <w:r w:rsidRPr="001246BA">
              <w:rPr>
                <w:rStyle w:val="Other"/>
                <w:rFonts w:ascii="Arial" w:hAnsi="Arial" w:cs="Arial"/>
                <w:color w:val="000000"/>
                <w:sz w:val="20"/>
                <w:szCs w:val="20"/>
                <w:lang w:eastAsia="vi-VN"/>
              </w:rPr>
              <w:t>khác</w:t>
            </w:r>
          </w:p>
        </w:tc>
        <w:tc>
          <w:tcPr>
            <w:tcW w:w="1715" w:type="pct"/>
            <w:gridSpan w:val="6"/>
            <w:tcBorders>
              <w:top w:val="single" w:sz="4" w:space="0" w:color="auto"/>
              <w:left w:val="single" w:sz="4" w:space="0" w:color="auto"/>
              <w:bottom w:val="nil"/>
              <w:right w:val="nil"/>
            </w:tcBorders>
            <w:shd w:val="clear" w:color="auto" w:fill="FFFFFF"/>
            <w:vAlign w:val="bottom"/>
          </w:tcPr>
          <w:p w:rsidR="006403CF" w:rsidRPr="001246BA" w:rsidRDefault="006403CF" w:rsidP="00A56B27">
            <w:pPr>
              <w:pStyle w:val="Other0"/>
              <w:shd w:val="clear" w:color="auto" w:fill="auto"/>
              <w:tabs>
                <w:tab w:val="left" w:leader="dot" w:pos="3235"/>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1:</w:t>
            </w:r>
            <w:r w:rsidRPr="001246BA">
              <w:rPr>
                <w:rStyle w:val="Other"/>
                <w:rFonts w:ascii="Arial" w:hAnsi="Arial" w:cs="Arial"/>
                <w:color w:val="000000"/>
                <w:sz w:val="20"/>
                <w:szCs w:val="20"/>
                <w:lang w:eastAsia="vi-VN"/>
              </w:rPr>
              <w:tab/>
            </w:r>
          </w:p>
        </w:tc>
        <w:tc>
          <w:tcPr>
            <w:tcW w:w="1429" w:type="pct"/>
            <w:gridSpan w:val="3"/>
            <w:tcBorders>
              <w:top w:val="single" w:sz="4" w:space="0" w:color="auto"/>
              <w:left w:val="nil"/>
              <w:bottom w:val="nil"/>
              <w:right w:val="nil"/>
            </w:tcBorders>
            <w:shd w:val="clear" w:color="auto" w:fill="FFFFFF"/>
          </w:tcPr>
          <w:p w:rsidR="006403CF" w:rsidRPr="001246BA" w:rsidRDefault="006403CF" w:rsidP="00A56B27">
            <w:pPr>
              <w:spacing w:after="120"/>
              <w:jc w:val="both"/>
              <w:rPr>
                <w:rFonts w:ascii="Arial" w:hAnsi="Arial" w:cs="Arial"/>
                <w:sz w:val="20"/>
                <w:szCs w:val="20"/>
                <w:lang w:eastAsia="en-US"/>
              </w:rPr>
            </w:pPr>
          </w:p>
        </w:tc>
        <w:tc>
          <w:tcPr>
            <w:tcW w:w="1230" w:type="pct"/>
            <w:tcBorders>
              <w:top w:val="single" w:sz="4" w:space="0" w:color="auto"/>
              <w:left w:val="nil"/>
              <w:bottom w:val="nil"/>
              <w:right w:val="single" w:sz="4" w:space="0" w:color="auto"/>
            </w:tcBorders>
            <w:shd w:val="clear" w:color="auto" w:fill="FFFFFF"/>
          </w:tcPr>
          <w:p w:rsidR="006403CF" w:rsidRPr="001246BA" w:rsidRDefault="006403CF" w:rsidP="00A56B27">
            <w:pPr>
              <w:spacing w:after="120"/>
              <w:jc w:val="both"/>
              <w:rPr>
                <w:rFonts w:ascii="Arial" w:hAnsi="Arial" w:cs="Arial"/>
                <w:sz w:val="20"/>
                <w:szCs w:val="20"/>
                <w:lang w:eastAsia="en-US"/>
              </w:rPr>
            </w:pPr>
          </w:p>
        </w:tc>
      </w:tr>
      <w:tr w:rsidR="006403CF" w:rsidRPr="001246BA" w:rsidTr="001246BA">
        <w:tblPrEx>
          <w:tblCellMar>
            <w:top w:w="0" w:type="dxa"/>
            <w:left w:w="0" w:type="dxa"/>
            <w:bottom w:w="0" w:type="dxa"/>
            <w:right w:w="0" w:type="dxa"/>
          </w:tblCellMar>
        </w:tblPrEx>
        <w:trPr>
          <w:trHeight w:val="20"/>
          <w:jc w:val="center"/>
        </w:trPr>
        <w:tc>
          <w:tcPr>
            <w:tcW w:w="626" w:type="pct"/>
            <w:vMerge/>
            <w:tcBorders>
              <w:left w:val="single" w:sz="4" w:space="0" w:color="auto"/>
              <w:bottom w:val="nil"/>
              <w:right w:val="nil"/>
            </w:tcBorders>
            <w:shd w:val="clear" w:color="auto" w:fill="FFFFFF"/>
            <w:vAlign w:val="center"/>
          </w:tcPr>
          <w:p w:rsidR="006403CF" w:rsidRPr="001246BA" w:rsidRDefault="006403CF" w:rsidP="00A56B27">
            <w:pPr>
              <w:pStyle w:val="Other0"/>
              <w:shd w:val="clear" w:color="auto" w:fill="auto"/>
              <w:spacing w:after="120" w:line="240" w:lineRule="auto"/>
              <w:ind w:firstLine="0"/>
              <w:jc w:val="both"/>
              <w:rPr>
                <w:rFonts w:ascii="Arial" w:hAnsi="Arial" w:cs="Arial"/>
                <w:color w:val="000000"/>
                <w:sz w:val="20"/>
                <w:szCs w:val="20"/>
              </w:rPr>
            </w:pPr>
          </w:p>
        </w:tc>
        <w:tc>
          <w:tcPr>
            <w:tcW w:w="1715" w:type="pct"/>
            <w:gridSpan w:val="6"/>
            <w:tcBorders>
              <w:top w:val="nil"/>
              <w:left w:val="single" w:sz="4" w:space="0" w:color="auto"/>
              <w:bottom w:val="nil"/>
              <w:right w:val="nil"/>
            </w:tcBorders>
            <w:shd w:val="clear" w:color="auto" w:fill="FFFFFF"/>
            <w:vAlign w:val="bottom"/>
          </w:tcPr>
          <w:p w:rsidR="006403CF" w:rsidRPr="001246BA" w:rsidRDefault="006403CF" w:rsidP="00A56B27">
            <w:pPr>
              <w:pStyle w:val="Other0"/>
              <w:shd w:val="clear" w:color="auto" w:fill="auto"/>
              <w:tabs>
                <w:tab w:val="left" w:leader="dot" w:pos="3259"/>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2:</w:t>
            </w:r>
            <w:r w:rsidRPr="001246BA">
              <w:rPr>
                <w:rStyle w:val="Other"/>
                <w:rFonts w:ascii="Arial" w:hAnsi="Arial" w:cs="Arial"/>
                <w:color w:val="000000"/>
                <w:sz w:val="20"/>
                <w:szCs w:val="20"/>
                <w:lang w:eastAsia="vi-VN"/>
              </w:rPr>
              <w:tab/>
            </w:r>
          </w:p>
        </w:tc>
        <w:tc>
          <w:tcPr>
            <w:tcW w:w="1429" w:type="pct"/>
            <w:gridSpan w:val="3"/>
            <w:tcBorders>
              <w:top w:val="nil"/>
              <w:left w:val="nil"/>
              <w:bottom w:val="nil"/>
              <w:right w:val="nil"/>
            </w:tcBorders>
            <w:shd w:val="clear" w:color="auto" w:fill="FFFFFF"/>
          </w:tcPr>
          <w:p w:rsidR="006403CF" w:rsidRPr="001246BA" w:rsidRDefault="006403CF" w:rsidP="00A56B27">
            <w:pPr>
              <w:spacing w:after="120"/>
              <w:jc w:val="both"/>
              <w:rPr>
                <w:rFonts w:ascii="Arial" w:hAnsi="Arial" w:cs="Arial"/>
                <w:sz w:val="20"/>
                <w:szCs w:val="20"/>
                <w:lang w:eastAsia="en-US"/>
              </w:rPr>
            </w:pPr>
          </w:p>
        </w:tc>
        <w:tc>
          <w:tcPr>
            <w:tcW w:w="1230" w:type="pct"/>
            <w:tcBorders>
              <w:top w:val="nil"/>
              <w:left w:val="nil"/>
              <w:bottom w:val="nil"/>
              <w:right w:val="single" w:sz="4" w:space="0" w:color="auto"/>
            </w:tcBorders>
            <w:shd w:val="clear" w:color="auto" w:fill="FFFFFF"/>
          </w:tcPr>
          <w:p w:rsidR="006403CF" w:rsidRPr="001246BA" w:rsidRDefault="006403CF" w:rsidP="00A56B27">
            <w:pPr>
              <w:spacing w:after="120"/>
              <w:jc w:val="both"/>
              <w:rPr>
                <w:rFonts w:ascii="Arial" w:hAnsi="Arial" w:cs="Arial"/>
                <w:sz w:val="20"/>
                <w:szCs w:val="20"/>
                <w:lang w:eastAsia="en-US"/>
              </w:rPr>
            </w:pPr>
          </w:p>
        </w:tc>
      </w:tr>
      <w:tr w:rsidR="00AE4E93" w:rsidRPr="001246BA" w:rsidTr="00AE4E93">
        <w:tblPrEx>
          <w:tblCellMar>
            <w:top w:w="0" w:type="dxa"/>
            <w:left w:w="0" w:type="dxa"/>
            <w:bottom w:w="0" w:type="dxa"/>
            <w:right w:w="0" w:type="dxa"/>
          </w:tblCellMar>
        </w:tblPrEx>
        <w:trPr>
          <w:trHeight w:val="20"/>
          <w:jc w:val="center"/>
        </w:trPr>
        <w:tc>
          <w:tcPr>
            <w:tcW w:w="5000" w:type="pct"/>
            <w:gridSpan w:val="11"/>
            <w:tcBorders>
              <w:top w:val="single" w:sz="4" w:space="0" w:color="auto"/>
              <w:left w:val="single" w:sz="4" w:space="0" w:color="auto"/>
              <w:bottom w:val="nil"/>
              <w:right w:val="single" w:sz="4" w:space="0" w:color="auto"/>
            </w:tcBorders>
            <w:shd w:val="clear" w:color="auto" w:fill="FFFFFF"/>
            <w:vAlign w:val="center"/>
          </w:tcPr>
          <w:p w:rsidR="00AE4E93" w:rsidRPr="001246BA" w:rsidRDefault="00AE4E93" w:rsidP="00A56B27">
            <w:pPr>
              <w:pStyle w:val="Other0"/>
              <w:shd w:val="clear" w:color="auto" w:fill="auto"/>
              <w:tabs>
                <w:tab w:val="left" w:leader="dot" w:pos="2957"/>
              </w:tabs>
              <w:spacing w:after="120" w:line="240" w:lineRule="auto"/>
              <w:ind w:firstLine="0"/>
              <w:jc w:val="both"/>
              <w:rPr>
                <w:rStyle w:val="Other"/>
                <w:rFonts w:ascii="Arial" w:hAnsi="Arial" w:cs="Arial"/>
                <w:color w:val="000000"/>
                <w:sz w:val="20"/>
                <w:szCs w:val="20"/>
                <w:lang w:eastAsia="vi-VN"/>
              </w:rPr>
            </w:pPr>
            <w:r w:rsidRPr="001246BA">
              <w:rPr>
                <w:rStyle w:val="Tablecaption"/>
                <w:rFonts w:ascii="Arial" w:hAnsi="Arial" w:cs="Arial"/>
                <w:color w:val="000000"/>
                <w:sz w:val="20"/>
                <w:szCs w:val="20"/>
                <w:lang w:eastAsia="vi-VN"/>
              </w:rPr>
              <w:t xml:space="preserve">Trình độ kỹ năng nghề: </w:t>
            </w:r>
            <w:r w:rsidR="006403CF" w:rsidRPr="001246BA">
              <w:rPr>
                <w:rStyle w:val="Tablecaption"/>
                <w:rFonts w:ascii="Arial" w:hAnsi="Arial" w:cs="Arial"/>
                <w:color w:val="000000"/>
                <w:sz w:val="20"/>
                <w:szCs w:val="20"/>
                <w:lang w:val="en-US" w:eastAsia="vi-VN"/>
              </w:rPr>
              <w:t xml:space="preserve">                                 </w:t>
            </w:r>
            <w:r w:rsidRPr="001246BA">
              <w:rPr>
                <w:rStyle w:val="Tablecaption"/>
                <w:rFonts w:ascii="Arial" w:hAnsi="Arial" w:cs="Arial"/>
                <w:color w:val="000000"/>
                <w:sz w:val="20"/>
                <w:szCs w:val="20"/>
                <w:lang w:eastAsia="vi-VN"/>
              </w:rPr>
              <w:t>Bậc:</w:t>
            </w:r>
          </w:p>
        </w:tc>
      </w:tr>
      <w:tr w:rsidR="006403CF" w:rsidRPr="001246BA" w:rsidTr="006403CF">
        <w:tblPrEx>
          <w:tblCellMar>
            <w:top w:w="0" w:type="dxa"/>
            <w:left w:w="0" w:type="dxa"/>
            <w:bottom w:w="0" w:type="dxa"/>
            <w:right w:w="0" w:type="dxa"/>
          </w:tblCellMar>
        </w:tblPrEx>
        <w:trPr>
          <w:trHeight w:val="20"/>
          <w:jc w:val="center"/>
        </w:trPr>
        <w:tc>
          <w:tcPr>
            <w:tcW w:w="663" w:type="pct"/>
            <w:gridSpan w:val="2"/>
            <w:tcBorders>
              <w:top w:val="single" w:sz="4" w:space="0" w:color="auto"/>
              <w:left w:val="single" w:sz="4" w:space="0" w:color="auto"/>
              <w:bottom w:val="nil"/>
              <w:right w:val="nil"/>
            </w:tcBorders>
            <w:shd w:val="clear" w:color="auto" w:fill="FFFFFF"/>
            <w:vAlign w:val="center"/>
          </w:tcPr>
          <w:p w:rsidR="006403CF" w:rsidRPr="001246BA" w:rsidRDefault="006403CF"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Trình độ ngoại ngữ</w:t>
            </w:r>
          </w:p>
        </w:tc>
        <w:tc>
          <w:tcPr>
            <w:tcW w:w="4337" w:type="pct"/>
            <w:gridSpan w:val="9"/>
            <w:tcBorders>
              <w:top w:val="single" w:sz="4" w:space="0" w:color="auto"/>
              <w:left w:val="single" w:sz="4" w:space="0" w:color="auto"/>
              <w:bottom w:val="nil"/>
              <w:right w:val="single" w:sz="4" w:space="0" w:color="auto"/>
            </w:tcBorders>
            <w:shd w:val="clear" w:color="auto" w:fill="FFFFFF"/>
            <w:vAlign w:val="bottom"/>
          </w:tcPr>
          <w:p w:rsidR="006403CF" w:rsidRPr="001246BA" w:rsidRDefault="006403CF" w:rsidP="00A56B27">
            <w:pPr>
              <w:pStyle w:val="Other0"/>
              <w:shd w:val="clear" w:color="auto" w:fill="auto"/>
              <w:tabs>
                <w:tab w:val="left" w:leader="dot" w:pos="2650"/>
              </w:tabs>
              <w:spacing w:after="120" w:line="240" w:lineRule="auto"/>
              <w:ind w:firstLine="0"/>
              <w:jc w:val="both"/>
              <w:rPr>
                <w:rFonts w:ascii="Arial" w:hAnsi="Arial" w:cs="Arial"/>
                <w:color w:val="000000"/>
                <w:sz w:val="20"/>
                <w:szCs w:val="20"/>
                <w:lang w:val="en-US"/>
              </w:rPr>
            </w:pPr>
            <w:r w:rsidRPr="001246BA">
              <w:rPr>
                <w:rStyle w:val="Other"/>
                <w:rFonts w:ascii="Arial" w:hAnsi="Arial" w:cs="Arial"/>
                <w:color w:val="000000"/>
                <w:sz w:val="20"/>
                <w:szCs w:val="20"/>
                <w:lang w:eastAsia="vi-VN"/>
              </w:rPr>
              <w:t>Ngoại ngữ 1:</w:t>
            </w:r>
            <w:r w:rsidRPr="001246BA">
              <w:rPr>
                <w:rStyle w:val="Other"/>
                <w:rFonts w:ascii="Arial" w:hAnsi="Arial" w:cs="Arial"/>
                <w:color w:val="000000"/>
                <w:sz w:val="20"/>
                <w:szCs w:val="20"/>
                <w:lang w:eastAsia="vi-VN"/>
              </w:rPr>
              <w:tab/>
            </w:r>
            <w:r w:rsidRPr="001246BA">
              <w:rPr>
                <w:rStyle w:val="Other"/>
                <w:rFonts w:ascii="Arial" w:hAnsi="Arial" w:cs="Arial"/>
                <w:color w:val="000000"/>
                <w:sz w:val="20"/>
                <w:szCs w:val="20"/>
                <w:lang w:val="en-US" w:eastAsia="vi-VN"/>
              </w:rPr>
              <w:t xml:space="preserve"> </w:t>
            </w:r>
            <w:r w:rsidRPr="001246BA">
              <w:rPr>
                <w:rStyle w:val="Other"/>
                <w:rFonts w:ascii="Arial" w:hAnsi="Arial" w:cs="Arial"/>
                <w:color w:val="000000"/>
                <w:sz w:val="20"/>
                <w:szCs w:val="20"/>
                <w:lang w:eastAsia="vi-VN"/>
              </w:rPr>
              <w:t>Chứng chỉ</w:t>
            </w:r>
            <w:r w:rsidRPr="001246BA">
              <w:rPr>
                <w:rStyle w:val="Other"/>
                <w:rFonts w:ascii="Arial" w:hAnsi="Arial" w:cs="Arial"/>
                <w:color w:val="000000"/>
                <w:sz w:val="20"/>
                <w:szCs w:val="20"/>
                <w:lang w:val="en-US" w:eastAsia="vi-VN"/>
              </w:rPr>
              <w:t xml:space="preserve"> ………………</w:t>
            </w:r>
            <w:r w:rsidRPr="001246BA">
              <w:rPr>
                <w:rStyle w:val="Other"/>
                <w:rFonts w:ascii="Arial" w:hAnsi="Arial" w:cs="Arial"/>
                <w:color w:val="000000"/>
                <w:sz w:val="20"/>
                <w:szCs w:val="20"/>
                <w:lang w:eastAsia="vi-VN"/>
              </w:rPr>
              <w:tab/>
            </w:r>
          </w:p>
          <w:p w:rsidR="006403CF" w:rsidRPr="001246BA" w:rsidRDefault="006403CF"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Khả năng sử dụng: [ ] Tốt</w:t>
            </w:r>
            <w:r w:rsidRPr="001246BA">
              <w:rPr>
                <w:rStyle w:val="Other"/>
                <w:rFonts w:ascii="Arial" w:hAnsi="Arial" w:cs="Arial"/>
                <w:color w:val="000000"/>
                <w:sz w:val="20"/>
                <w:szCs w:val="20"/>
                <w:lang w:val="en-US" w:eastAsia="vi-VN"/>
              </w:rPr>
              <w:t xml:space="preserve"> </w:t>
            </w:r>
            <w:r w:rsidRPr="001246BA">
              <w:rPr>
                <w:rStyle w:val="Other"/>
                <w:rFonts w:ascii="Arial" w:hAnsi="Arial" w:cs="Arial"/>
                <w:color w:val="000000"/>
                <w:sz w:val="20"/>
                <w:szCs w:val="20"/>
                <w:lang w:eastAsia="vi-VN"/>
              </w:rPr>
              <w:t>[ ] Khá</w:t>
            </w:r>
            <w:r w:rsidRPr="001246BA">
              <w:rPr>
                <w:rStyle w:val="Other"/>
                <w:rFonts w:ascii="Arial" w:hAnsi="Arial" w:cs="Arial"/>
                <w:color w:val="000000"/>
                <w:sz w:val="20"/>
                <w:szCs w:val="20"/>
                <w:lang w:val="en-US" w:eastAsia="vi-VN"/>
              </w:rPr>
              <w:t xml:space="preserve"> </w:t>
            </w:r>
            <w:r w:rsidRPr="001246BA">
              <w:rPr>
                <w:rStyle w:val="Other"/>
                <w:rFonts w:ascii="Arial" w:hAnsi="Arial" w:cs="Arial"/>
                <w:color w:val="000000"/>
                <w:sz w:val="20"/>
                <w:szCs w:val="20"/>
                <w:lang w:eastAsia="vi-VN"/>
              </w:rPr>
              <w:t>[ ] Trung bình</w:t>
            </w:r>
          </w:p>
          <w:p w:rsidR="006403CF" w:rsidRPr="001246BA" w:rsidRDefault="006403CF" w:rsidP="00A56B27">
            <w:pPr>
              <w:pStyle w:val="Other0"/>
              <w:shd w:val="clear" w:color="auto" w:fill="auto"/>
              <w:tabs>
                <w:tab w:val="left" w:leader="dot" w:pos="2650"/>
              </w:tabs>
              <w:spacing w:after="120" w:line="240" w:lineRule="auto"/>
              <w:ind w:firstLine="0"/>
              <w:jc w:val="both"/>
              <w:rPr>
                <w:rFonts w:ascii="Arial" w:hAnsi="Arial" w:cs="Arial"/>
                <w:color w:val="000000"/>
                <w:sz w:val="20"/>
                <w:szCs w:val="20"/>
                <w:lang w:val="en-US"/>
              </w:rPr>
            </w:pPr>
            <w:r w:rsidRPr="001246BA">
              <w:rPr>
                <w:rStyle w:val="Other"/>
                <w:rFonts w:ascii="Arial" w:hAnsi="Arial" w:cs="Arial"/>
                <w:color w:val="000000"/>
                <w:sz w:val="20"/>
                <w:szCs w:val="20"/>
                <w:lang w:eastAsia="vi-VN"/>
              </w:rPr>
              <w:t>Ngoại ngữ 2:</w:t>
            </w:r>
            <w:r w:rsidRPr="001246BA">
              <w:rPr>
                <w:rStyle w:val="Other"/>
                <w:rFonts w:ascii="Arial" w:hAnsi="Arial" w:cs="Arial"/>
                <w:color w:val="000000"/>
                <w:sz w:val="20"/>
                <w:szCs w:val="20"/>
                <w:lang w:eastAsia="vi-VN"/>
              </w:rPr>
              <w:tab/>
            </w:r>
            <w:r w:rsidRPr="001246BA">
              <w:rPr>
                <w:rStyle w:val="Other"/>
                <w:rFonts w:ascii="Arial" w:hAnsi="Arial" w:cs="Arial"/>
                <w:color w:val="000000"/>
                <w:sz w:val="20"/>
                <w:szCs w:val="20"/>
                <w:lang w:val="en-US" w:eastAsia="vi-VN"/>
              </w:rPr>
              <w:t xml:space="preserve"> </w:t>
            </w:r>
            <w:r w:rsidRPr="001246BA">
              <w:rPr>
                <w:rStyle w:val="Other"/>
                <w:rFonts w:ascii="Arial" w:hAnsi="Arial" w:cs="Arial"/>
                <w:color w:val="000000"/>
                <w:sz w:val="20"/>
                <w:szCs w:val="20"/>
                <w:lang w:eastAsia="vi-VN"/>
              </w:rPr>
              <w:t>Chứng chỉ</w:t>
            </w:r>
            <w:r w:rsidRPr="001246BA">
              <w:rPr>
                <w:rStyle w:val="Other"/>
                <w:rFonts w:ascii="Arial" w:hAnsi="Arial" w:cs="Arial"/>
                <w:color w:val="000000"/>
                <w:sz w:val="20"/>
                <w:szCs w:val="20"/>
                <w:lang w:val="en-US" w:eastAsia="vi-VN"/>
              </w:rPr>
              <w:t xml:space="preserve"> ………………</w:t>
            </w:r>
            <w:r w:rsidRPr="001246BA">
              <w:rPr>
                <w:rStyle w:val="Other"/>
                <w:rFonts w:ascii="Arial" w:hAnsi="Arial" w:cs="Arial"/>
                <w:color w:val="000000"/>
                <w:sz w:val="20"/>
                <w:szCs w:val="20"/>
                <w:lang w:eastAsia="vi-VN"/>
              </w:rPr>
              <w:tab/>
            </w:r>
          </w:p>
          <w:p w:rsidR="006403CF" w:rsidRPr="001246BA" w:rsidRDefault="006403CF"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Khả năng sử dụng: [ ] Tốt</w:t>
            </w:r>
            <w:r w:rsidRPr="001246BA">
              <w:rPr>
                <w:rStyle w:val="Other"/>
                <w:rFonts w:ascii="Arial" w:hAnsi="Arial" w:cs="Arial"/>
                <w:color w:val="000000"/>
                <w:sz w:val="20"/>
                <w:szCs w:val="20"/>
                <w:lang w:val="en-US" w:eastAsia="vi-VN"/>
              </w:rPr>
              <w:t xml:space="preserve"> </w:t>
            </w:r>
            <w:r w:rsidRPr="001246BA">
              <w:rPr>
                <w:rStyle w:val="Other"/>
                <w:rFonts w:ascii="Arial" w:hAnsi="Arial" w:cs="Arial"/>
                <w:color w:val="000000"/>
                <w:sz w:val="20"/>
                <w:szCs w:val="20"/>
                <w:lang w:eastAsia="vi-VN"/>
              </w:rPr>
              <w:t>[ ] Khá</w:t>
            </w:r>
            <w:r w:rsidRPr="001246BA">
              <w:rPr>
                <w:rStyle w:val="Other"/>
                <w:rFonts w:ascii="Arial" w:hAnsi="Arial" w:cs="Arial"/>
                <w:color w:val="000000"/>
                <w:sz w:val="20"/>
                <w:szCs w:val="20"/>
                <w:lang w:val="en-US" w:eastAsia="vi-VN"/>
              </w:rPr>
              <w:t xml:space="preserve"> </w:t>
            </w:r>
            <w:r w:rsidRPr="001246BA">
              <w:rPr>
                <w:rStyle w:val="Other"/>
                <w:rFonts w:ascii="Arial" w:hAnsi="Arial" w:cs="Arial"/>
                <w:color w:val="000000"/>
                <w:sz w:val="20"/>
                <w:szCs w:val="20"/>
                <w:lang w:eastAsia="vi-VN"/>
              </w:rPr>
              <w:t>[ ] Trung bình</w:t>
            </w:r>
          </w:p>
        </w:tc>
      </w:tr>
      <w:tr w:rsidR="006403CF" w:rsidRPr="001246BA" w:rsidTr="006403CF">
        <w:tblPrEx>
          <w:tblCellMar>
            <w:top w:w="0" w:type="dxa"/>
            <w:left w:w="0" w:type="dxa"/>
            <w:bottom w:w="0" w:type="dxa"/>
            <w:right w:w="0" w:type="dxa"/>
          </w:tblCellMar>
        </w:tblPrEx>
        <w:trPr>
          <w:trHeight w:val="20"/>
          <w:jc w:val="center"/>
        </w:trPr>
        <w:tc>
          <w:tcPr>
            <w:tcW w:w="663" w:type="pct"/>
            <w:gridSpan w:val="2"/>
            <w:vMerge w:val="restart"/>
            <w:tcBorders>
              <w:top w:val="single" w:sz="4" w:space="0" w:color="auto"/>
              <w:left w:val="single" w:sz="4" w:space="0" w:color="auto"/>
              <w:bottom w:val="nil"/>
              <w:right w:val="nil"/>
            </w:tcBorders>
            <w:shd w:val="clear" w:color="auto" w:fill="FFFFFF"/>
            <w:vAlign w:val="center"/>
          </w:tcPr>
          <w:p w:rsidR="006403CF" w:rsidRPr="001246BA" w:rsidRDefault="006403CF"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Trình độ tin học</w:t>
            </w:r>
          </w:p>
        </w:tc>
        <w:tc>
          <w:tcPr>
            <w:tcW w:w="4337" w:type="pct"/>
            <w:gridSpan w:val="9"/>
            <w:tcBorders>
              <w:top w:val="single" w:sz="4" w:space="0" w:color="auto"/>
              <w:left w:val="single" w:sz="4" w:space="0" w:color="auto"/>
              <w:bottom w:val="nil"/>
              <w:right w:val="single" w:sz="4" w:space="0" w:color="auto"/>
            </w:tcBorders>
            <w:shd w:val="clear" w:color="auto" w:fill="FFFFFF"/>
            <w:vAlign w:val="bottom"/>
          </w:tcPr>
          <w:p w:rsidR="006403CF" w:rsidRPr="001246BA" w:rsidRDefault="006403CF" w:rsidP="00A56B27">
            <w:pPr>
              <w:pStyle w:val="Other0"/>
              <w:shd w:val="clear" w:color="auto" w:fill="auto"/>
              <w:tabs>
                <w:tab w:val="left" w:leader="dot" w:pos="2563"/>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Tin học văn phòng</w:t>
            </w:r>
            <w:r w:rsidRPr="001246BA">
              <w:rPr>
                <w:rStyle w:val="Other"/>
                <w:rFonts w:ascii="Arial" w:hAnsi="Arial" w:cs="Arial"/>
                <w:color w:val="000000"/>
                <w:sz w:val="20"/>
                <w:szCs w:val="20"/>
                <w:lang w:eastAsia="vi-VN"/>
              </w:rPr>
              <w:tab/>
            </w:r>
          </w:p>
          <w:p w:rsidR="006403CF" w:rsidRPr="001246BA" w:rsidRDefault="006403CF"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Khả năng sử dụng: [ ] Tốt</w:t>
            </w:r>
            <w:r w:rsidRPr="001246BA">
              <w:rPr>
                <w:rStyle w:val="Other"/>
                <w:rFonts w:ascii="Arial" w:hAnsi="Arial" w:cs="Arial"/>
                <w:color w:val="000000"/>
                <w:sz w:val="20"/>
                <w:szCs w:val="20"/>
                <w:lang w:val="en-US" w:eastAsia="vi-VN"/>
              </w:rPr>
              <w:t xml:space="preserve"> </w:t>
            </w:r>
            <w:r w:rsidRPr="001246BA">
              <w:rPr>
                <w:rStyle w:val="Other"/>
                <w:rFonts w:ascii="Arial" w:hAnsi="Arial" w:cs="Arial"/>
                <w:color w:val="000000"/>
                <w:sz w:val="20"/>
                <w:szCs w:val="20"/>
                <w:lang w:eastAsia="vi-VN"/>
              </w:rPr>
              <w:t>[ ] Khá</w:t>
            </w:r>
            <w:r w:rsidRPr="001246BA">
              <w:rPr>
                <w:rStyle w:val="Other"/>
                <w:rFonts w:ascii="Arial" w:hAnsi="Arial" w:cs="Arial"/>
                <w:color w:val="000000"/>
                <w:sz w:val="20"/>
                <w:szCs w:val="20"/>
                <w:lang w:val="en-US" w:eastAsia="vi-VN"/>
              </w:rPr>
              <w:t xml:space="preserve"> </w:t>
            </w:r>
            <w:r w:rsidRPr="001246BA">
              <w:rPr>
                <w:rStyle w:val="Other"/>
                <w:rFonts w:ascii="Arial" w:hAnsi="Arial" w:cs="Arial"/>
                <w:color w:val="000000"/>
                <w:sz w:val="20"/>
                <w:szCs w:val="20"/>
                <w:lang w:eastAsia="vi-VN"/>
              </w:rPr>
              <w:t>[ ] Trung bình</w:t>
            </w:r>
          </w:p>
        </w:tc>
      </w:tr>
      <w:tr w:rsidR="006403CF" w:rsidRPr="001246BA" w:rsidTr="006403CF">
        <w:tblPrEx>
          <w:tblCellMar>
            <w:top w:w="0" w:type="dxa"/>
            <w:left w:w="0" w:type="dxa"/>
            <w:bottom w:w="0" w:type="dxa"/>
            <w:right w:w="0" w:type="dxa"/>
          </w:tblCellMar>
        </w:tblPrEx>
        <w:trPr>
          <w:trHeight w:val="20"/>
          <w:jc w:val="center"/>
        </w:trPr>
        <w:tc>
          <w:tcPr>
            <w:tcW w:w="663" w:type="pct"/>
            <w:gridSpan w:val="2"/>
            <w:vMerge/>
            <w:tcBorders>
              <w:top w:val="nil"/>
              <w:left w:val="single" w:sz="4" w:space="0" w:color="auto"/>
              <w:bottom w:val="nil"/>
              <w:right w:val="nil"/>
            </w:tcBorders>
            <w:shd w:val="clear" w:color="auto" w:fill="FFFFFF"/>
            <w:vAlign w:val="center"/>
          </w:tcPr>
          <w:p w:rsidR="006403CF" w:rsidRPr="001246BA" w:rsidRDefault="006403CF" w:rsidP="00A56B27">
            <w:pPr>
              <w:pStyle w:val="Other0"/>
              <w:shd w:val="clear" w:color="auto" w:fill="auto"/>
              <w:spacing w:after="120" w:line="240" w:lineRule="auto"/>
              <w:ind w:firstLine="0"/>
              <w:jc w:val="both"/>
              <w:rPr>
                <w:rFonts w:ascii="Arial" w:hAnsi="Arial" w:cs="Arial"/>
                <w:color w:val="000000"/>
                <w:sz w:val="20"/>
                <w:szCs w:val="20"/>
              </w:rPr>
            </w:pPr>
          </w:p>
        </w:tc>
        <w:tc>
          <w:tcPr>
            <w:tcW w:w="4337" w:type="pct"/>
            <w:gridSpan w:val="9"/>
            <w:tcBorders>
              <w:top w:val="nil"/>
              <w:left w:val="single" w:sz="4" w:space="0" w:color="auto"/>
              <w:bottom w:val="nil"/>
              <w:right w:val="single" w:sz="4" w:space="0" w:color="auto"/>
            </w:tcBorders>
            <w:shd w:val="clear" w:color="auto" w:fill="FFFFFF"/>
            <w:vAlign w:val="bottom"/>
          </w:tcPr>
          <w:p w:rsidR="006403CF" w:rsidRPr="001246BA" w:rsidRDefault="006403CF" w:rsidP="00A56B27">
            <w:pPr>
              <w:pStyle w:val="Other0"/>
              <w:shd w:val="clear" w:color="auto" w:fill="auto"/>
              <w:tabs>
                <w:tab w:val="left" w:leader="dot" w:pos="2592"/>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xml:space="preserve">[ ] Khác: </w:t>
            </w:r>
            <w:r w:rsidRPr="001246BA">
              <w:rPr>
                <w:rStyle w:val="Other"/>
                <w:rFonts w:ascii="Arial" w:hAnsi="Arial" w:cs="Arial"/>
                <w:color w:val="000000"/>
                <w:sz w:val="20"/>
                <w:szCs w:val="20"/>
                <w:lang w:eastAsia="vi-VN"/>
              </w:rPr>
              <w:tab/>
            </w:r>
          </w:p>
          <w:p w:rsidR="006403CF" w:rsidRPr="001246BA" w:rsidRDefault="006403CF"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Khả năng sử dụng: [ ] Tốt</w:t>
            </w:r>
            <w:r w:rsidRPr="001246BA">
              <w:rPr>
                <w:rStyle w:val="Other"/>
                <w:rFonts w:ascii="Arial" w:hAnsi="Arial" w:cs="Arial"/>
                <w:color w:val="000000"/>
                <w:sz w:val="20"/>
                <w:szCs w:val="20"/>
                <w:lang w:val="en-US" w:eastAsia="vi-VN"/>
              </w:rPr>
              <w:t xml:space="preserve"> </w:t>
            </w:r>
            <w:r w:rsidRPr="001246BA">
              <w:rPr>
                <w:rStyle w:val="Other"/>
                <w:rFonts w:ascii="Arial" w:hAnsi="Arial" w:cs="Arial"/>
                <w:color w:val="000000"/>
                <w:sz w:val="20"/>
                <w:szCs w:val="20"/>
                <w:lang w:eastAsia="vi-VN"/>
              </w:rPr>
              <w:t>[ ] Khá</w:t>
            </w:r>
            <w:r w:rsidRPr="001246BA">
              <w:rPr>
                <w:rStyle w:val="Other"/>
                <w:rFonts w:ascii="Arial" w:hAnsi="Arial" w:cs="Arial"/>
                <w:color w:val="000000"/>
                <w:sz w:val="20"/>
                <w:szCs w:val="20"/>
                <w:lang w:val="en-US" w:eastAsia="vi-VN"/>
              </w:rPr>
              <w:t xml:space="preserve"> </w:t>
            </w:r>
            <w:r w:rsidRPr="001246BA">
              <w:rPr>
                <w:rStyle w:val="Other"/>
                <w:rFonts w:ascii="Arial" w:hAnsi="Arial" w:cs="Arial"/>
                <w:color w:val="000000"/>
                <w:sz w:val="20"/>
                <w:szCs w:val="20"/>
                <w:lang w:eastAsia="vi-VN"/>
              </w:rPr>
              <w:t>[ ] Trung bình</w:t>
            </w:r>
          </w:p>
        </w:tc>
      </w:tr>
      <w:tr w:rsidR="006403CF" w:rsidRPr="001246BA" w:rsidTr="001246BA">
        <w:tblPrEx>
          <w:tblCellMar>
            <w:top w:w="0" w:type="dxa"/>
            <w:left w:w="0" w:type="dxa"/>
            <w:bottom w:w="0" w:type="dxa"/>
            <w:right w:w="0" w:type="dxa"/>
          </w:tblCellMar>
        </w:tblPrEx>
        <w:trPr>
          <w:trHeight w:val="20"/>
          <w:jc w:val="center"/>
        </w:trPr>
        <w:tc>
          <w:tcPr>
            <w:tcW w:w="663" w:type="pct"/>
            <w:gridSpan w:val="2"/>
            <w:vMerge w:val="restart"/>
            <w:tcBorders>
              <w:top w:val="single" w:sz="4" w:space="0" w:color="auto"/>
              <w:left w:val="single" w:sz="4" w:space="0" w:color="auto"/>
              <w:right w:val="nil"/>
            </w:tcBorders>
            <w:shd w:val="clear" w:color="auto" w:fill="FFFFFF"/>
          </w:tcPr>
          <w:p w:rsidR="006403CF" w:rsidRPr="001246BA" w:rsidRDefault="006403CF"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Kỹ năng</w:t>
            </w:r>
            <w:r w:rsidRPr="001246BA">
              <w:rPr>
                <w:rStyle w:val="Other"/>
                <w:rFonts w:ascii="Arial" w:hAnsi="Arial" w:cs="Arial"/>
                <w:color w:val="000000"/>
                <w:sz w:val="20"/>
                <w:szCs w:val="20"/>
                <w:lang w:val="en-US" w:eastAsia="vi-VN"/>
              </w:rPr>
              <w:t xml:space="preserve"> </w:t>
            </w:r>
            <w:r w:rsidRPr="001246BA">
              <w:rPr>
                <w:rStyle w:val="Other"/>
                <w:rFonts w:ascii="Arial" w:hAnsi="Arial" w:cs="Arial"/>
                <w:color w:val="000000"/>
                <w:sz w:val="20"/>
                <w:szCs w:val="20"/>
                <w:lang w:eastAsia="vi-VN"/>
              </w:rPr>
              <w:t>mềm</w:t>
            </w:r>
          </w:p>
        </w:tc>
        <w:tc>
          <w:tcPr>
            <w:tcW w:w="1303" w:type="pct"/>
            <w:gridSpan w:val="3"/>
            <w:tcBorders>
              <w:top w:val="single" w:sz="4" w:space="0" w:color="auto"/>
              <w:left w:val="single" w:sz="4" w:space="0" w:color="auto"/>
              <w:bottom w:val="nil"/>
              <w:right w:val="nil"/>
            </w:tcBorders>
            <w:shd w:val="clear" w:color="auto" w:fill="FFFFFF"/>
            <w:vAlign w:val="bottom"/>
          </w:tcPr>
          <w:p w:rsidR="006403CF" w:rsidRPr="001246BA" w:rsidRDefault="006403CF"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Giao tiếp</w:t>
            </w:r>
          </w:p>
        </w:tc>
        <w:tc>
          <w:tcPr>
            <w:tcW w:w="1145" w:type="pct"/>
            <w:gridSpan w:val="4"/>
            <w:tcBorders>
              <w:top w:val="single" w:sz="4" w:space="0" w:color="auto"/>
              <w:left w:val="nil"/>
              <w:bottom w:val="nil"/>
              <w:right w:val="nil"/>
            </w:tcBorders>
            <w:shd w:val="clear" w:color="auto" w:fill="FFFFFF"/>
            <w:vAlign w:val="bottom"/>
          </w:tcPr>
          <w:p w:rsidR="006403CF" w:rsidRPr="001246BA" w:rsidRDefault="006403CF"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Thuyết trình</w:t>
            </w:r>
          </w:p>
        </w:tc>
        <w:tc>
          <w:tcPr>
            <w:tcW w:w="1889" w:type="pct"/>
            <w:gridSpan w:val="2"/>
            <w:tcBorders>
              <w:top w:val="single" w:sz="4" w:space="0" w:color="auto"/>
              <w:left w:val="nil"/>
              <w:bottom w:val="nil"/>
              <w:right w:val="single" w:sz="4" w:space="0" w:color="auto"/>
            </w:tcBorders>
            <w:shd w:val="clear" w:color="auto" w:fill="FFFFFF"/>
            <w:vAlign w:val="bottom"/>
          </w:tcPr>
          <w:p w:rsidR="006403CF" w:rsidRPr="001246BA" w:rsidRDefault="006403CF"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Quản lý thời gian</w:t>
            </w:r>
          </w:p>
        </w:tc>
      </w:tr>
      <w:tr w:rsidR="006403CF" w:rsidRPr="001246BA" w:rsidTr="001246BA">
        <w:tblPrEx>
          <w:tblCellMar>
            <w:top w:w="0" w:type="dxa"/>
            <w:left w:w="0" w:type="dxa"/>
            <w:bottom w:w="0" w:type="dxa"/>
            <w:right w:w="0" w:type="dxa"/>
          </w:tblCellMar>
        </w:tblPrEx>
        <w:trPr>
          <w:trHeight w:val="20"/>
          <w:jc w:val="center"/>
        </w:trPr>
        <w:tc>
          <w:tcPr>
            <w:tcW w:w="663" w:type="pct"/>
            <w:gridSpan w:val="2"/>
            <w:vMerge/>
            <w:tcBorders>
              <w:left w:val="single" w:sz="4" w:space="0" w:color="auto"/>
              <w:right w:val="nil"/>
            </w:tcBorders>
            <w:shd w:val="clear" w:color="auto" w:fill="FFFFFF"/>
            <w:vAlign w:val="bottom"/>
          </w:tcPr>
          <w:p w:rsidR="006403CF" w:rsidRPr="001246BA" w:rsidRDefault="006403CF" w:rsidP="00A56B27">
            <w:pPr>
              <w:pStyle w:val="Other0"/>
              <w:spacing w:after="120" w:line="240" w:lineRule="auto"/>
              <w:ind w:firstLine="0"/>
              <w:jc w:val="both"/>
              <w:rPr>
                <w:rFonts w:ascii="Arial" w:hAnsi="Arial" w:cs="Arial"/>
                <w:color w:val="000000"/>
                <w:sz w:val="20"/>
                <w:szCs w:val="20"/>
              </w:rPr>
            </w:pPr>
          </w:p>
        </w:tc>
        <w:tc>
          <w:tcPr>
            <w:tcW w:w="1303" w:type="pct"/>
            <w:gridSpan w:val="3"/>
            <w:tcBorders>
              <w:top w:val="nil"/>
              <w:left w:val="single" w:sz="4" w:space="0" w:color="auto"/>
              <w:bottom w:val="nil"/>
              <w:right w:val="nil"/>
            </w:tcBorders>
            <w:shd w:val="clear" w:color="auto" w:fill="FFFFFF"/>
            <w:vAlign w:val="bottom"/>
          </w:tcPr>
          <w:p w:rsidR="006403CF" w:rsidRPr="001246BA" w:rsidRDefault="006403CF"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Quản lý nhân sự</w:t>
            </w:r>
          </w:p>
        </w:tc>
        <w:tc>
          <w:tcPr>
            <w:tcW w:w="1145" w:type="pct"/>
            <w:gridSpan w:val="4"/>
            <w:tcBorders>
              <w:top w:val="nil"/>
              <w:left w:val="nil"/>
              <w:bottom w:val="nil"/>
              <w:right w:val="nil"/>
            </w:tcBorders>
            <w:shd w:val="clear" w:color="auto" w:fill="FFFFFF"/>
            <w:vAlign w:val="bottom"/>
          </w:tcPr>
          <w:p w:rsidR="006403CF" w:rsidRPr="001246BA" w:rsidRDefault="006403CF"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Tổng hợp, báo cáo</w:t>
            </w:r>
          </w:p>
        </w:tc>
        <w:tc>
          <w:tcPr>
            <w:tcW w:w="1889" w:type="pct"/>
            <w:gridSpan w:val="2"/>
            <w:tcBorders>
              <w:top w:val="nil"/>
              <w:left w:val="nil"/>
              <w:bottom w:val="nil"/>
              <w:right w:val="single" w:sz="4" w:space="0" w:color="auto"/>
            </w:tcBorders>
            <w:shd w:val="clear" w:color="auto" w:fill="FFFFFF"/>
            <w:vAlign w:val="bottom"/>
          </w:tcPr>
          <w:p w:rsidR="006403CF" w:rsidRPr="001246BA" w:rsidRDefault="006403CF"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Thích ứng</w:t>
            </w:r>
          </w:p>
        </w:tc>
      </w:tr>
      <w:tr w:rsidR="006403CF" w:rsidRPr="001246BA" w:rsidTr="001246BA">
        <w:tblPrEx>
          <w:tblCellMar>
            <w:top w:w="0" w:type="dxa"/>
            <w:left w:w="0" w:type="dxa"/>
            <w:bottom w:w="0" w:type="dxa"/>
            <w:right w:w="0" w:type="dxa"/>
          </w:tblCellMar>
        </w:tblPrEx>
        <w:trPr>
          <w:trHeight w:val="20"/>
          <w:jc w:val="center"/>
        </w:trPr>
        <w:tc>
          <w:tcPr>
            <w:tcW w:w="663" w:type="pct"/>
            <w:gridSpan w:val="2"/>
            <w:vMerge/>
            <w:tcBorders>
              <w:left w:val="single" w:sz="4" w:space="0" w:color="auto"/>
              <w:right w:val="nil"/>
            </w:tcBorders>
            <w:shd w:val="clear" w:color="auto" w:fill="FFFFFF"/>
            <w:vAlign w:val="center"/>
          </w:tcPr>
          <w:p w:rsidR="006403CF" w:rsidRPr="001246BA" w:rsidRDefault="006403CF" w:rsidP="00A56B27">
            <w:pPr>
              <w:pStyle w:val="Other0"/>
              <w:shd w:val="clear" w:color="auto" w:fill="auto"/>
              <w:spacing w:after="120" w:line="240" w:lineRule="auto"/>
              <w:ind w:firstLine="0"/>
              <w:jc w:val="both"/>
              <w:rPr>
                <w:rFonts w:ascii="Arial" w:hAnsi="Arial" w:cs="Arial"/>
                <w:color w:val="000000"/>
                <w:sz w:val="20"/>
                <w:szCs w:val="20"/>
              </w:rPr>
            </w:pPr>
          </w:p>
        </w:tc>
        <w:tc>
          <w:tcPr>
            <w:tcW w:w="1303" w:type="pct"/>
            <w:gridSpan w:val="3"/>
            <w:tcBorders>
              <w:top w:val="nil"/>
              <w:left w:val="single" w:sz="4" w:space="0" w:color="auto"/>
              <w:bottom w:val="nil"/>
              <w:right w:val="nil"/>
            </w:tcBorders>
            <w:shd w:val="clear" w:color="auto" w:fill="FFFFFF"/>
            <w:vAlign w:val="center"/>
          </w:tcPr>
          <w:p w:rsidR="006403CF" w:rsidRPr="001246BA" w:rsidRDefault="006403CF"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Làm việc nhóm</w:t>
            </w:r>
          </w:p>
        </w:tc>
        <w:tc>
          <w:tcPr>
            <w:tcW w:w="1145" w:type="pct"/>
            <w:gridSpan w:val="4"/>
            <w:tcBorders>
              <w:top w:val="nil"/>
              <w:left w:val="nil"/>
              <w:bottom w:val="nil"/>
              <w:right w:val="nil"/>
            </w:tcBorders>
            <w:shd w:val="clear" w:color="auto" w:fill="FFFFFF"/>
            <w:vAlign w:val="center"/>
          </w:tcPr>
          <w:p w:rsidR="006403CF" w:rsidRPr="001246BA" w:rsidRDefault="006403CF"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Làm việc độc lập</w:t>
            </w:r>
          </w:p>
        </w:tc>
        <w:tc>
          <w:tcPr>
            <w:tcW w:w="1889" w:type="pct"/>
            <w:gridSpan w:val="2"/>
            <w:tcBorders>
              <w:top w:val="nil"/>
              <w:left w:val="nil"/>
              <w:bottom w:val="nil"/>
              <w:right w:val="single" w:sz="4" w:space="0" w:color="auto"/>
            </w:tcBorders>
            <w:shd w:val="clear" w:color="auto" w:fill="FFFFFF"/>
            <w:vAlign w:val="center"/>
          </w:tcPr>
          <w:p w:rsidR="006403CF" w:rsidRPr="001246BA" w:rsidRDefault="006403CF"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Chịu được áp lực công việc</w:t>
            </w:r>
          </w:p>
        </w:tc>
      </w:tr>
      <w:tr w:rsidR="006403CF" w:rsidRPr="001246BA" w:rsidTr="001246BA">
        <w:tblPrEx>
          <w:tblCellMar>
            <w:top w:w="0" w:type="dxa"/>
            <w:left w:w="0" w:type="dxa"/>
            <w:bottom w:w="0" w:type="dxa"/>
            <w:right w:w="0" w:type="dxa"/>
          </w:tblCellMar>
        </w:tblPrEx>
        <w:trPr>
          <w:trHeight w:val="20"/>
          <w:jc w:val="center"/>
        </w:trPr>
        <w:tc>
          <w:tcPr>
            <w:tcW w:w="663" w:type="pct"/>
            <w:gridSpan w:val="2"/>
            <w:vMerge/>
            <w:tcBorders>
              <w:left w:val="single" w:sz="4" w:space="0" w:color="auto"/>
              <w:bottom w:val="single" w:sz="4" w:space="0" w:color="auto"/>
              <w:right w:val="nil"/>
            </w:tcBorders>
            <w:shd w:val="clear" w:color="auto" w:fill="FFFFFF"/>
          </w:tcPr>
          <w:p w:rsidR="006403CF" w:rsidRPr="001246BA" w:rsidRDefault="006403CF" w:rsidP="00A56B27">
            <w:pPr>
              <w:spacing w:after="120"/>
              <w:jc w:val="both"/>
              <w:rPr>
                <w:rFonts w:ascii="Arial" w:hAnsi="Arial" w:cs="Arial"/>
                <w:sz w:val="20"/>
                <w:szCs w:val="20"/>
                <w:lang w:eastAsia="en-US"/>
              </w:rPr>
            </w:pPr>
          </w:p>
        </w:tc>
        <w:tc>
          <w:tcPr>
            <w:tcW w:w="1303" w:type="pct"/>
            <w:gridSpan w:val="3"/>
            <w:tcBorders>
              <w:top w:val="nil"/>
              <w:left w:val="single" w:sz="4" w:space="0" w:color="auto"/>
              <w:bottom w:val="single" w:sz="4" w:space="0" w:color="auto"/>
              <w:right w:val="nil"/>
            </w:tcBorders>
            <w:shd w:val="clear" w:color="auto" w:fill="FFFFFF"/>
            <w:vAlign w:val="bottom"/>
          </w:tcPr>
          <w:p w:rsidR="006403CF" w:rsidRPr="001246BA" w:rsidRDefault="006403CF"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Theo dõi giám sát</w:t>
            </w:r>
          </w:p>
          <w:p w:rsidR="006403CF" w:rsidRPr="001246BA" w:rsidRDefault="006403CF" w:rsidP="00A56B27">
            <w:pPr>
              <w:pStyle w:val="Other0"/>
              <w:shd w:val="clear" w:color="auto" w:fill="auto"/>
              <w:tabs>
                <w:tab w:val="left" w:leader="dot" w:pos="2621"/>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xml:space="preserve">[ ] Kỹ năng mềm khác: </w:t>
            </w:r>
            <w:r w:rsidRPr="001246BA">
              <w:rPr>
                <w:rStyle w:val="Other"/>
                <w:rFonts w:ascii="Arial" w:hAnsi="Arial" w:cs="Arial"/>
                <w:color w:val="000000"/>
                <w:sz w:val="20"/>
                <w:szCs w:val="20"/>
                <w:lang w:eastAsia="vi-VN"/>
              </w:rPr>
              <w:tab/>
            </w:r>
          </w:p>
        </w:tc>
        <w:tc>
          <w:tcPr>
            <w:tcW w:w="1145" w:type="pct"/>
            <w:gridSpan w:val="4"/>
            <w:tcBorders>
              <w:top w:val="nil"/>
              <w:left w:val="nil"/>
              <w:bottom w:val="single" w:sz="4" w:space="0" w:color="auto"/>
              <w:right w:val="nil"/>
            </w:tcBorders>
            <w:shd w:val="clear" w:color="auto" w:fill="FFFFFF"/>
          </w:tcPr>
          <w:p w:rsidR="006403CF" w:rsidRPr="001246BA" w:rsidRDefault="006403CF"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Tư duy phản biện</w:t>
            </w:r>
          </w:p>
        </w:tc>
        <w:tc>
          <w:tcPr>
            <w:tcW w:w="1889" w:type="pct"/>
            <w:gridSpan w:val="2"/>
            <w:tcBorders>
              <w:top w:val="nil"/>
              <w:left w:val="nil"/>
              <w:bottom w:val="single" w:sz="4" w:space="0" w:color="auto"/>
              <w:right w:val="single" w:sz="4" w:space="0" w:color="auto"/>
            </w:tcBorders>
            <w:shd w:val="clear" w:color="auto" w:fill="FFFFFF"/>
          </w:tcPr>
          <w:p w:rsidR="006403CF" w:rsidRPr="001246BA" w:rsidRDefault="006403CF" w:rsidP="00A56B27">
            <w:pPr>
              <w:spacing w:after="120"/>
              <w:jc w:val="both"/>
              <w:rPr>
                <w:rFonts w:ascii="Arial" w:hAnsi="Arial" w:cs="Arial"/>
                <w:sz w:val="20"/>
                <w:szCs w:val="20"/>
                <w:lang w:eastAsia="en-US"/>
              </w:rPr>
            </w:pPr>
          </w:p>
        </w:tc>
      </w:tr>
      <w:tr w:rsidR="007F4B76" w:rsidRPr="001246BA" w:rsidTr="00AE4E93">
        <w:tblPrEx>
          <w:tblCellMar>
            <w:top w:w="0" w:type="dxa"/>
            <w:left w:w="0" w:type="dxa"/>
            <w:bottom w:w="0" w:type="dxa"/>
            <w:right w:w="0" w:type="dxa"/>
          </w:tblCellMar>
        </w:tblPrEx>
        <w:trPr>
          <w:trHeight w:val="20"/>
          <w:jc w:val="center"/>
        </w:trPr>
        <w:tc>
          <w:tcPr>
            <w:tcW w:w="5000" w:type="pct"/>
            <w:gridSpan w:val="11"/>
            <w:tcBorders>
              <w:top w:val="single" w:sz="4" w:space="0" w:color="auto"/>
              <w:left w:val="single" w:sz="4" w:space="0" w:color="auto"/>
              <w:bottom w:val="nil"/>
              <w:right w:val="single" w:sz="4" w:space="0" w:color="auto"/>
            </w:tcBorders>
            <w:shd w:val="clear" w:color="auto" w:fill="FFFFFF"/>
            <w:vAlign w:val="center"/>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Yêu cầu kinh nghiệm:</w:t>
            </w:r>
          </w:p>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Không yêu cầu; [ ] Dưới 1 năm; [ ] Từ 1 đến 2 năm; [ ] Từ 2 đến 5 năm; [ ] Trên 5 năm</w:t>
            </w:r>
          </w:p>
        </w:tc>
      </w:tr>
      <w:tr w:rsidR="007F4B76" w:rsidRPr="001246BA" w:rsidTr="006403CF">
        <w:tblPrEx>
          <w:tblCellMar>
            <w:top w:w="0" w:type="dxa"/>
            <w:left w:w="0" w:type="dxa"/>
            <w:bottom w:w="0" w:type="dxa"/>
            <w:right w:w="0" w:type="dxa"/>
          </w:tblCellMar>
        </w:tblPrEx>
        <w:trPr>
          <w:trHeight w:val="20"/>
          <w:jc w:val="center"/>
        </w:trPr>
        <w:tc>
          <w:tcPr>
            <w:tcW w:w="2125" w:type="pct"/>
            <w:gridSpan w:val="6"/>
            <w:tcBorders>
              <w:top w:val="single" w:sz="4" w:space="0" w:color="auto"/>
              <w:left w:val="single" w:sz="4" w:space="0" w:color="auto"/>
              <w:bottom w:val="nil"/>
              <w:right w:val="nil"/>
            </w:tcBorders>
            <w:shd w:val="clear" w:color="auto" w:fill="FFFFFF"/>
            <w:vAlign w:val="center"/>
          </w:tcPr>
          <w:p w:rsidR="00D537E6" w:rsidRPr="001246BA" w:rsidRDefault="00D537E6" w:rsidP="00A56B27">
            <w:pPr>
              <w:pStyle w:val="Other0"/>
              <w:shd w:val="clear" w:color="auto" w:fill="auto"/>
              <w:tabs>
                <w:tab w:val="left" w:leader="dot" w:pos="4339"/>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Nơi làm việc dự kiến: Tỉnh</w:t>
            </w:r>
            <w:r w:rsidRPr="001246BA">
              <w:rPr>
                <w:rStyle w:val="Other"/>
                <w:rFonts w:ascii="Arial" w:hAnsi="Arial" w:cs="Arial"/>
                <w:color w:val="000000"/>
                <w:sz w:val="20"/>
                <w:szCs w:val="20"/>
                <w:lang w:eastAsia="vi-VN"/>
              </w:rPr>
              <w:tab/>
            </w:r>
          </w:p>
        </w:tc>
        <w:tc>
          <w:tcPr>
            <w:tcW w:w="2875" w:type="pct"/>
            <w:gridSpan w:val="5"/>
            <w:tcBorders>
              <w:top w:val="single" w:sz="4" w:space="0" w:color="auto"/>
              <w:left w:val="nil"/>
              <w:bottom w:val="nil"/>
              <w:right w:val="single" w:sz="4" w:space="0" w:color="auto"/>
            </w:tcBorders>
            <w:shd w:val="clear" w:color="auto" w:fill="FFFFFF"/>
            <w:vAlign w:val="center"/>
          </w:tcPr>
          <w:p w:rsidR="00D537E6" w:rsidRPr="001246BA" w:rsidRDefault="00D537E6" w:rsidP="00A56B27">
            <w:pPr>
              <w:pStyle w:val="Other0"/>
              <w:shd w:val="clear" w:color="auto" w:fill="auto"/>
              <w:tabs>
                <w:tab w:val="right" w:leader="dot" w:pos="3202"/>
                <w:tab w:val="left" w:leader="dot" w:pos="5573"/>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ab/>
              <w:t>Quận/huyện/KCN/KKT</w:t>
            </w:r>
            <w:r w:rsidRPr="001246BA">
              <w:rPr>
                <w:rStyle w:val="Other"/>
                <w:rFonts w:ascii="Arial" w:hAnsi="Arial" w:cs="Arial"/>
                <w:color w:val="000000"/>
                <w:sz w:val="20"/>
                <w:szCs w:val="20"/>
                <w:lang w:eastAsia="vi-VN"/>
              </w:rPr>
              <w:tab/>
            </w:r>
          </w:p>
        </w:tc>
      </w:tr>
      <w:tr w:rsidR="007F4B76" w:rsidRPr="001246BA" w:rsidTr="00AE4E93">
        <w:tblPrEx>
          <w:tblCellMar>
            <w:top w:w="0" w:type="dxa"/>
            <w:left w:w="0" w:type="dxa"/>
            <w:bottom w:w="0" w:type="dxa"/>
            <w:right w:w="0" w:type="dxa"/>
          </w:tblCellMar>
        </w:tblPrEx>
        <w:trPr>
          <w:trHeight w:val="20"/>
          <w:jc w:val="center"/>
        </w:trPr>
        <w:tc>
          <w:tcPr>
            <w:tcW w:w="5000" w:type="pct"/>
            <w:gridSpan w:val="11"/>
            <w:tcBorders>
              <w:top w:val="single" w:sz="4" w:space="0" w:color="auto"/>
              <w:left w:val="single" w:sz="4" w:space="0" w:color="auto"/>
              <w:bottom w:val="nil"/>
              <w:right w:val="single" w:sz="4" w:space="0" w:color="auto"/>
            </w:tcBorders>
            <w:shd w:val="clear" w:color="auto" w:fill="FFFFFF"/>
          </w:tcPr>
          <w:p w:rsidR="00D537E6" w:rsidRPr="001246BA" w:rsidRDefault="00D537E6" w:rsidP="00A56B27">
            <w:pPr>
              <w:pStyle w:val="Other0"/>
              <w:shd w:val="clear" w:color="auto" w:fill="auto"/>
              <w:tabs>
                <w:tab w:val="left" w:pos="5846"/>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Loại hợp đồng LĐ: [ ] Không xác định thời hạn</w:t>
            </w:r>
            <w:r w:rsidRPr="001246BA">
              <w:rPr>
                <w:rStyle w:val="Other"/>
                <w:rFonts w:ascii="Arial" w:hAnsi="Arial" w:cs="Arial"/>
                <w:color w:val="000000"/>
                <w:sz w:val="20"/>
                <w:szCs w:val="20"/>
                <w:lang w:eastAsia="vi-VN"/>
              </w:rPr>
              <w:tab/>
              <w:t>[ ] Xác định thời hạn dưới 12 tháng</w:t>
            </w:r>
          </w:p>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Xác định thời hạn từ 12 tháng đến 36 tháng</w:t>
            </w:r>
          </w:p>
        </w:tc>
      </w:tr>
      <w:tr w:rsidR="007F4B76" w:rsidRPr="001246BA" w:rsidTr="006403CF">
        <w:tblPrEx>
          <w:tblCellMar>
            <w:top w:w="0" w:type="dxa"/>
            <w:left w:w="0" w:type="dxa"/>
            <w:bottom w:w="0" w:type="dxa"/>
            <w:right w:w="0" w:type="dxa"/>
          </w:tblCellMar>
        </w:tblPrEx>
        <w:trPr>
          <w:trHeight w:val="20"/>
          <w:jc w:val="center"/>
        </w:trPr>
        <w:tc>
          <w:tcPr>
            <w:tcW w:w="2125" w:type="pct"/>
            <w:gridSpan w:val="6"/>
            <w:tcBorders>
              <w:top w:val="single" w:sz="4" w:space="0" w:color="auto"/>
              <w:left w:val="single" w:sz="4" w:space="0" w:color="auto"/>
              <w:bottom w:val="nil"/>
              <w:right w:val="nil"/>
            </w:tcBorders>
            <w:shd w:val="clear" w:color="auto" w:fill="FFFFFF"/>
            <w:vAlign w:val="center"/>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Yêu cầu thêm: [ ] Làm ca; [ ] Đi công tác;</w:t>
            </w:r>
          </w:p>
        </w:tc>
        <w:tc>
          <w:tcPr>
            <w:tcW w:w="2875" w:type="pct"/>
            <w:gridSpan w:val="5"/>
            <w:tcBorders>
              <w:top w:val="single" w:sz="4" w:space="0" w:color="auto"/>
              <w:left w:val="nil"/>
              <w:bottom w:val="nil"/>
              <w:right w:val="single" w:sz="4" w:space="0" w:color="auto"/>
            </w:tcBorders>
            <w:shd w:val="clear" w:color="auto" w:fill="FFFFFF"/>
            <w:vAlign w:val="center"/>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Đi biệt phái</w:t>
            </w:r>
          </w:p>
        </w:tc>
      </w:tr>
      <w:tr w:rsidR="007F4B76" w:rsidRPr="001246BA" w:rsidTr="006403CF">
        <w:tblPrEx>
          <w:tblCellMar>
            <w:top w:w="0" w:type="dxa"/>
            <w:left w:w="0" w:type="dxa"/>
            <w:bottom w:w="0" w:type="dxa"/>
            <w:right w:w="0" w:type="dxa"/>
          </w:tblCellMar>
        </w:tblPrEx>
        <w:trPr>
          <w:trHeight w:val="20"/>
          <w:jc w:val="center"/>
        </w:trPr>
        <w:tc>
          <w:tcPr>
            <w:tcW w:w="2125" w:type="pct"/>
            <w:gridSpan w:val="6"/>
            <w:tcBorders>
              <w:top w:val="single" w:sz="4" w:space="0" w:color="auto"/>
              <w:left w:val="single" w:sz="4" w:space="0" w:color="auto"/>
              <w:bottom w:val="nil"/>
              <w:right w:val="nil"/>
            </w:tcBorders>
            <w:shd w:val="clear" w:color="auto" w:fill="FFFFFF"/>
            <w:vAlign w:val="center"/>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Hình thức làm việc: [ ] Toàn thời gian;</w:t>
            </w:r>
          </w:p>
        </w:tc>
        <w:tc>
          <w:tcPr>
            <w:tcW w:w="2875" w:type="pct"/>
            <w:gridSpan w:val="5"/>
            <w:tcBorders>
              <w:top w:val="single" w:sz="4" w:space="0" w:color="auto"/>
              <w:left w:val="nil"/>
              <w:bottom w:val="nil"/>
              <w:right w:val="single" w:sz="4" w:space="0" w:color="auto"/>
            </w:tcBorders>
            <w:shd w:val="clear" w:color="auto" w:fill="FFFFFF"/>
            <w:vAlign w:val="center"/>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Bán thời gian</w:t>
            </w:r>
          </w:p>
        </w:tc>
      </w:tr>
      <w:tr w:rsidR="007F4B76" w:rsidRPr="001246BA" w:rsidTr="006403CF">
        <w:tblPrEx>
          <w:tblCellMar>
            <w:top w:w="0" w:type="dxa"/>
            <w:left w:w="0" w:type="dxa"/>
            <w:bottom w:w="0" w:type="dxa"/>
            <w:right w:w="0" w:type="dxa"/>
          </w:tblCellMar>
        </w:tblPrEx>
        <w:trPr>
          <w:trHeight w:val="20"/>
          <w:jc w:val="center"/>
        </w:trPr>
        <w:tc>
          <w:tcPr>
            <w:tcW w:w="2125" w:type="pct"/>
            <w:gridSpan w:val="6"/>
            <w:tcBorders>
              <w:top w:val="single" w:sz="4" w:space="0" w:color="auto"/>
              <w:left w:val="single" w:sz="4" w:space="0" w:color="auto"/>
              <w:bottom w:val="single" w:sz="4" w:space="0" w:color="auto"/>
              <w:right w:val="nil"/>
            </w:tcBorders>
            <w:shd w:val="clear" w:color="auto" w:fill="FFFFFF"/>
            <w:vAlign w:val="center"/>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Mục đích làm việc: [ ] Làm việc lâu dài;</w:t>
            </w:r>
          </w:p>
        </w:tc>
        <w:tc>
          <w:tcPr>
            <w:tcW w:w="2875" w:type="pct"/>
            <w:gridSpan w:val="5"/>
            <w:tcBorders>
              <w:top w:val="single" w:sz="4" w:space="0" w:color="auto"/>
              <w:left w:val="nil"/>
              <w:bottom w:val="single" w:sz="4" w:space="0" w:color="auto"/>
              <w:right w:val="single" w:sz="4" w:space="0" w:color="auto"/>
            </w:tcBorders>
            <w:shd w:val="clear" w:color="auto" w:fill="FFFFFF"/>
            <w:vAlign w:val="center"/>
          </w:tcPr>
          <w:p w:rsidR="00D537E6" w:rsidRPr="001246BA" w:rsidRDefault="00D537E6" w:rsidP="00A56B27">
            <w:pPr>
              <w:pStyle w:val="Other0"/>
              <w:shd w:val="clear" w:color="auto" w:fill="auto"/>
              <w:tabs>
                <w:tab w:val="left" w:pos="3202"/>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Làm việc tạm thời;</w:t>
            </w:r>
            <w:r w:rsidRPr="001246BA">
              <w:rPr>
                <w:rStyle w:val="Other"/>
                <w:rFonts w:ascii="Arial" w:hAnsi="Arial" w:cs="Arial"/>
                <w:color w:val="000000"/>
                <w:sz w:val="20"/>
                <w:szCs w:val="20"/>
                <w:lang w:eastAsia="vi-VN"/>
              </w:rPr>
              <w:tab/>
              <w:t>[ ] Làm thêm</w:t>
            </w:r>
          </w:p>
        </w:tc>
      </w:tr>
      <w:tr w:rsidR="00AE4E93" w:rsidRPr="001246BA" w:rsidTr="00AE4E93">
        <w:tblPrEx>
          <w:tblCellMar>
            <w:top w:w="0" w:type="dxa"/>
            <w:left w:w="0" w:type="dxa"/>
            <w:bottom w:w="0" w:type="dxa"/>
            <w:right w:w="0" w:type="dxa"/>
          </w:tblCellMar>
        </w:tblPrEx>
        <w:trPr>
          <w:trHeight w:val="20"/>
          <w:jc w:val="center"/>
        </w:trPr>
        <w:tc>
          <w:tcPr>
            <w:tcW w:w="5000" w:type="pct"/>
            <w:gridSpan w:val="11"/>
            <w:tcBorders>
              <w:top w:val="single" w:sz="4" w:space="0" w:color="auto"/>
              <w:left w:val="single" w:sz="4" w:space="0" w:color="auto"/>
              <w:bottom w:val="single" w:sz="4" w:space="0" w:color="auto"/>
              <w:right w:val="single" w:sz="4" w:space="0" w:color="auto"/>
            </w:tcBorders>
            <w:shd w:val="clear" w:color="auto" w:fill="FFFFFF"/>
            <w:vAlign w:val="center"/>
          </w:tcPr>
          <w:p w:rsidR="00AE4E93" w:rsidRPr="001246BA" w:rsidRDefault="00AE4E93" w:rsidP="00A56B27">
            <w:pPr>
              <w:pStyle w:val="Tablecaption0"/>
              <w:shd w:val="clear" w:color="auto" w:fill="auto"/>
              <w:spacing w:after="120"/>
              <w:jc w:val="both"/>
              <w:rPr>
                <w:rFonts w:ascii="Arial" w:hAnsi="Arial" w:cs="Arial"/>
                <w:color w:val="000000"/>
                <w:sz w:val="20"/>
                <w:szCs w:val="20"/>
              </w:rPr>
            </w:pPr>
            <w:r w:rsidRPr="001246BA">
              <w:rPr>
                <w:rStyle w:val="Tablecaption"/>
                <w:rFonts w:ascii="Arial" w:hAnsi="Arial" w:cs="Arial"/>
                <w:color w:val="000000"/>
                <w:sz w:val="20"/>
                <w:szCs w:val="20"/>
                <w:lang w:eastAsia="vi-VN"/>
              </w:rPr>
              <w:t xml:space="preserve">Mức lương: </w:t>
            </w:r>
            <w:r w:rsidRPr="001246BA">
              <w:rPr>
                <w:rStyle w:val="Tablecaption"/>
                <w:rFonts w:ascii="Arial" w:hAnsi="Arial" w:cs="Arial"/>
                <w:color w:val="000000"/>
                <w:sz w:val="20"/>
                <w:szCs w:val="20"/>
                <w:lang w:val="en-US"/>
              </w:rPr>
              <w:t xml:space="preserve">- </w:t>
            </w:r>
            <w:r w:rsidRPr="001246BA">
              <w:rPr>
                <w:rStyle w:val="Tablecaption"/>
                <w:rFonts w:ascii="Arial" w:hAnsi="Arial" w:cs="Arial"/>
                <w:color w:val="000000"/>
                <w:sz w:val="20"/>
                <w:szCs w:val="20"/>
                <w:lang w:eastAsia="vi-VN"/>
              </w:rPr>
              <w:t xml:space="preserve">Lương tháng </w:t>
            </w:r>
            <w:r w:rsidRPr="001246BA">
              <w:rPr>
                <w:rStyle w:val="Tablecaption"/>
                <w:rFonts w:ascii="Arial" w:hAnsi="Arial" w:cs="Arial"/>
                <w:color w:val="000000"/>
                <w:sz w:val="20"/>
                <w:szCs w:val="20"/>
                <w:lang w:val="en-US"/>
              </w:rPr>
              <w:t xml:space="preserve">(VN </w:t>
            </w:r>
            <w:r w:rsidRPr="001246BA">
              <w:rPr>
                <w:rStyle w:val="Tablecaption"/>
                <w:rFonts w:ascii="Arial" w:hAnsi="Arial" w:cs="Arial"/>
                <w:color w:val="000000"/>
                <w:sz w:val="20"/>
                <w:szCs w:val="20"/>
                <w:lang w:eastAsia="vi-VN"/>
              </w:rPr>
              <w:t>đồng):</w:t>
            </w:r>
          </w:p>
          <w:p w:rsidR="006403CF" w:rsidRPr="001246BA" w:rsidRDefault="00AE4E93" w:rsidP="00A56B27">
            <w:pPr>
              <w:pStyle w:val="Bodytext20"/>
              <w:shd w:val="clear" w:color="auto" w:fill="auto"/>
              <w:spacing w:after="120"/>
              <w:jc w:val="both"/>
              <w:rPr>
                <w:rStyle w:val="Bodytext2"/>
                <w:rFonts w:ascii="Arial" w:hAnsi="Arial" w:cs="Arial"/>
                <w:color w:val="000000"/>
                <w:sz w:val="20"/>
                <w:szCs w:val="20"/>
                <w:lang w:eastAsia="vi-VN"/>
              </w:rPr>
            </w:pPr>
            <w:r w:rsidRPr="001246BA">
              <w:rPr>
                <w:rStyle w:val="Bodytext2"/>
                <w:rFonts w:ascii="Arial" w:hAnsi="Arial" w:cs="Arial"/>
                <w:color w:val="000000"/>
                <w:sz w:val="20"/>
                <w:szCs w:val="20"/>
                <w:lang w:val="en-US"/>
              </w:rPr>
              <w:t xml:space="preserve">[ ] &lt;5 </w:t>
            </w:r>
            <w:r w:rsidRPr="001246BA">
              <w:rPr>
                <w:rStyle w:val="Bodytext2"/>
                <w:rFonts w:ascii="Arial" w:hAnsi="Arial" w:cs="Arial"/>
                <w:color w:val="000000"/>
                <w:sz w:val="20"/>
                <w:szCs w:val="20"/>
                <w:lang w:eastAsia="vi-VN"/>
              </w:rPr>
              <w:t xml:space="preserve">triệu; </w:t>
            </w:r>
            <w:r w:rsidRPr="001246BA">
              <w:rPr>
                <w:rStyle w:val="Bodytext2"/>
                <w:rFonts w:ascii="Arial" w:hAnsi="Arial" w:cs="Arial"/>
                <w:color w:val="000000"/>
                <w:sz w:val="20"/>
                <w:szCs w:val="20"/>
                <w:lang w:val="en-US"/>
              </w:rPr>
              <w:t xml:space="preserve">[ ] 5-10 </w:t>
            </w:r>
            <w:r w:rsidRPr="001246BA">
              <w:rPr>
                <w:rStyle w:val="Bodytext2"/>
                <w:rFonts w:ascii="Arial" w:hAnsi="Arial" w:cs="Arial"/>
                <w:color w:val="000000"/>
                <w:sz w:val="20"/>
                <w:szCs w:val="20"/>
                <w:lang w:eastAsia="vi-VN"/>
              </w:rPr>
              <w:t xml:space="preserve">triệu; </w:t>
            </w:r>
            <w:r w:rsidRPr="001246BA">
              <w:rPr>
                <w:rStyle w:val="Bodytext2"/>
                <w:rFonts w:ascii="Arial" w:hAnsi="Arial" w:cs="Arial"/>
                <w:color w:val="000000"/>
                <w:sz w:val="20"/>
                <w:szCs w:val="20"/>
                <w:lang w:val="en-US"/>
              </w:rPr>
              <w:t xml:space="preserve">[ ] 10-20 </w:t>
            </w:r>
            <w:r w:rsidRPr="001246BA">
              <w:rPr>
                <w:rStyle w:val="Bodytext2"/>
                <w:rFonts w:ascii="Arial" w:hAnsi="Arial" w:cs="Arial"/>
                <w:color w:val="000000"/>
                <w:sz w:val="20"/>
                <w:szCs w:val="20"/>
                <w:lang w:eastAsia="vi-VN"/>
              </w:rPr>
              <w:t>triệu;</w:t>
            </w:r>
          </w:p>
          <w:p w:rsidR="00AE4E93" w:rsidRPr="001246BA" w:rsidRDefault="00AE4E93" w:rsidP="00A56B27">
            <w:pPr>
              <w:pStyle w:val="Bodytext20"/>
              <w:shd w:val="clear" w:color="auto" w:fill="auto"/>
              <w:spacing w:after="120"/>
              <w:jc w:val="both"/>
              <w:rPr>
                <w:rFonts w:ascii="Arial" w:hAnsi="Arial" w:cs="Arial"/>
                <w:color w:val="000000"/>
                <w:sz w:val="20"/>
                <w:szCs w:val="20"/>
              </w:rPr>
            </w:pPr>
            <w:r w:rsidRPr="001246BA">
              <w:rPr>
                <w:rStyle w:val="Bodytext2"/>
                <w:rFonts w:ascii="Arial" w:hAnsi="Arial" w:cs="Arial"/>
                <w:color w:val="000000"/>
                <w:sz w:val="20"/>
                <w:szCs w:val="20"/>
                <w:lang w:val="en-US"/>
              </w:rPr>
              <w:t xml:space="preserve">[ ] 20-50 </w:t>
            </w:r>
            <w:r w:rsidRPr="001246BA">
              <w:rPr>
                <w:rStyle w:val="Bodytext2"/>
                <w:rFonts w:ascii="Arial" w:hAnsi="Arial" w:cs="Arial"/>
                <w:color w:val="000000"/>
                <w:sz w:val="20"/>
                <w:szCs w:val="20"/>
                <w:lang w:eastAsia="vi-VN"/>
              </w:rPr>
              <w:t xml:space="preserve">triệu; </w:t>
            </w:r>
            <w:r w:rsidRPr="001246BA">
              <w:rPr>
                <w:rStyle w:val="Bodytext2"/>
                <w:rFonts w:ascii="Arial" w:hAnsi="Arial" w:cs="Arial"/>
                <w:color w:val="000000"/>
                <w:sz w:val="20"/>
                <w:szCs w:val="20"/>
                <w:lang w:val="en-US"/>
              </w:rPr>
              <w:t xml:space="preserve">[ ] &gt;50 </w:t>
            </w:r>
            <w:r w:rsidRPr="001246BA">
              <w:rPr>
                <w:rStyle w:val="Bodytext2"/>
                <w:rFonts w:ascii="Arial" w:hAnsi="Arial" w:cs="Arial"/>
                <w:color w:val="000000"/>
                <w:sz w:val="20"/>
                <w:szCs w:val="20"/>
                <w:lang w:eastAsia="vi-VN"/>
              </w:rPr>
              <w:t>triệu</w:t>
            </w:r>
          </w:p>
          <w:p w:rsidR="00AE4E93" w:rsidRPr="001246BA" w:rsidRDefault="006403CF" w:rsidP="00A56B27">
            <w:pPr>
              <w:pStyle w:val="Bodytext20"/>
              <w:shd w:val="clear" w:color="auto" w:fill="auto"/>
              <w:tabs>
                <w:tab w:val="left" w:pos="1602"/>
                <w:tab w:val="left" w:leader="dot" w:pos="4645"/>
              </w:tabs>
              <w:spacing w:after="120"/>
              <w:jc w:val="both"/>
              <w:rPr>
                <w:rFonts w:ascii="Arial" w:hAnsi="Arial" w:cs="Arial"/>
                <w:color w:val="000000"/>
                <w:sz w:val="20"/>
                <w:szCs w:val="20"/>
              </w:rPr>
            </w:pPr>
            <w:r w:rsidRPr="001246BA">
              <w:rPr>
                <w:rStyle w:val="Bodytext2"/>
                <w:rFonts w:ascii="Arial" w:hAnsi="Arial" w:cs="Arial"/>
                <w:color w:val="000000"/>
                <w:sz w:val="20"/>
                <w:szCs w:val="20"/>
                <w:lang w:val="en-US"/>
              </w:rPr>
              <w:t xml:space="preserve">- </w:t>
            </w:r>
            <w:r w:rsidR="00AE4E93" w:rsidRPr="001246BA">
              <w:rPr>
                <w:rStyle w:val="Bodytext2"/>
                <w:rFonts w:ascii="Arial" w:hAnsi="Arial" w:cs="Arial"/>
                <w:color w:val="000000"/>
                <w:sz w:val="20"/>
                <w:szCs w:val="20"/>
                <w:lang w:val="en-US"/>
              </w:rPr>
              <w:t xml:space="preserve">[ ] </w:t>
            </w:r>
            <w:r w:rsidR="00AE4E93" w:rsidRPr="001246BA">
              <w:rPr>
                <w:rStyle w:val="Bodytext2"/>
                <w:rFonts w:ascii="Arial" w:hAnsi="Arial" w:cs="Arial"/>
                <w:color w:val="000000"/>
                <w:sz w:val="20"/>
                <w:szCs w:val="20"/>
                <w:lang w:eastAsia="vi-VN"/>
              </w:rPr>
              <w:t>Lương ngày</w:t>
            </w:r>
            <w:r w:rsidR="00AE4E93" w:rsidRPr="001246BA">
              <w:rPr>
                <w:rStyle w:val="Bodytext2"/>
                <w:rFonts w:ascii="Arial" w:hAnsi="Arial" w:cs="Arial"/>
                <w:color w:val="000000"/>
                <w:sz w:val="20"/>
                <w:szCs w:val="20"/>
                <w:lang w:eastAsia="vi-VN"/>
              </w:rPr>
              <w:tab/>
              <w:t>/ngày</w:t>
            </w:r>
          </w:p>
          <w:p w:rsidR="00AE4E93" w:rsidRPr="001246BA" w:rsidRDefault="006403CF" w:rsidP="00A56B27">
            <w:pPr>
              <w:pStyle w:val="Bodytext20"/>
              <w:shd w:val="clear" w:color="auto" w:fill="auto"/>
              <w:tabs>
                <w:tab w:val="left" w:pos="1602"/>
                <w:tab w:val="left" w:leader="dot" w:pos="4645"/>
              </w:tabs>
              <w:spacing w:after="120"/>
              <w:jc w:val="both"/>
              <w:rPr>
                <w:rFonts w:ascii="Arial" w:hAnsi="Arial" w:cs="Arial"/>
                <w:color w:val="000000"/>
                <w:sz w:val="20"/>
                <w:szCs w:val="20"/>
              </w:rPr>
            </w:pPr>
            <w:r w:rsidRPr="001246BA">
              <w:rPr>
                <w:rStyle w:val="Bodytext2"/>
                <w:rFonts w:ascii="Arial" w:hAnsi="Arial" w:cs="Arial"/>
                <w:color w:val="000000"/>
                <w:sz w:val="20"/>
                <w:szCs w:val="20"/>
                <w:lang w:val="en-US" w:eastAsia="vi-VN"/>
              </w:rPr>
              <w:t xml:space="preserve">- </w:t>
            </w:r>
            <w:r w:rsidR="00AE4E93" w:rsidRPr="001246BA">
              <w:rPr>
                <w:rStyle w:val="Bodytext2"/>
                <w:rFonts w:ascii="Arial" w:hAnsi="Arial" w:cs="Arial"/>
                <w:color w:val="000000"/>
                <w:sz w:val="20"/>
                <w:szCs w:val="20"/>
                <w:lang w:eastAsia="vi-VN"/>
              </w:rPr>
              <w:t>[ ] Lương giờ</w:t>
            </w:r>
            <w:r w:rsidR="00AE4E93" w:rsidRPr="001246BA">
              <w:rPr>
                <w:rStyle w:val="Bodytext2"/>
                <w:rFonts w:ascii="Arial" w:hAnsi="Arial" w:cs="Arial"/>
                <w:color w:val="000000"/>
                <w:sz w:val="20"/>
                <w:szCs w:val="20"/>
                <w:lang w:eastAsia="vi-VN"/>
              </w:rPr>
              <w:tab/>
              <w:t>/giờ</w:t>
            </w:r>
          </w:p>
          <w:p w:rsidR="00AE4E93" w:rsidRPr="001246BA" w:rsidRDefault="006403CF" w:rsidP="00A56B27">
            <w:pPr>
              <w:pStyle w:val="Bodytext20"/>
              <w:shd w:val="clear" w:color="auto" w:fill="auto"/>
              <w:tabs>
                <w:tab w:val="left" w:pos="1602"/>
              </w:tabs>
              <w:spacing w:after="120"/>
              <w:jc w:val="both"/>
              <w:rPr>
                <w:rFonts w:ascii="Arial" w:hAnsi="Arial" w:cs="Arial"/>
                <w:color w:val="000000"/>
                <w:sz w:val="20"/>
                <w:szCs w:val="20"/>
              </w:rPr>
            </w:pPr>
            <w:r w:rsidRPr="001246BA">
              <w:rPr>
                <w:rStyle w:val="Bodytext2"/>
                <w:rFonts w:ascii="Arial" w:hAnsi="Arial" w:cs="Arial"/>
                <w:color w:val="000000"/>
                <w:sz w:val="20"/>
                <w:szCs w:val="20"/>
                <w:lang w:val="en-US" w:eastAsia="vi-VN"/>
              </w:rPr>
              <w:t xml:space="preserve">- </w:t>
            </w:r>
            <w:r w:rsidR="00AE4E93" w:rsidRPr="001246BA">
              <w:rPr>
                <w:rStyle w:val="Bodytext2"/>
                <w:rFonts w:ascii="Arial" w:hAnsi="Arial" w:cs="Arial"/>
                <w:color w:val="000000"/>
                <w:sz w:val="20"/>
                <w:szCs w:val="20"/>
                <w:lang w:eastAsia="vi-VN"/>
              </w:rPr>
              <w:t>[ ] Thỏa thuận khi phỏng vấn</w:t>
            </w:r>
          </w:p>
          <w:p w:rsidR="00AE4E93" w:rsidRPr="001246BA" w:rsidRDefault="006403CF" w:rsidP="00A56B27">
            <w:pPr>
              <w:pStyle w:val="Other0"/>
              <w:shd w:val="clear" w:color="auto" w:fill="auto"/>
              <w:tabs>
                <w:tab w:val="left" w:pos="3202"/>
              </w:tabs>
              <w:spacing w:after="120" w:line="240" w:lineRule="auto"/>
              <w:ind w:firstLine="0"/>
              <w:jc w:val="both"/>
              <w:rPr>
                <w:rStyle w:val="Other"/>
                <w:rFonts w:ascii="Arial" w:hAnsi="Arial" w:cs="Arial"/>
                <w:color w:val="000000"/>
                <w:sz w:val="20"/>
                <w:szCs w:val="20"/>
                <w:lang w:eastAsia="vi-VN"/>
              </w:rPr>
            </w:pPr>
            <w:r w:rsidRPr="001246BA">
              <w:rPr>
                <w:rStyle w:val="Bodytext2"/>
                <w:rFonts w:ascii="Arial" w:hAnsi="Arial" w:cs="Arial"/>
                <w:color w:val="000000"/>
                <w:sz w:val="20"/>
                <w:szCs w:val="20"/>
                <w:lang w:val="en-US" w:eastAsia="vi-VN"/>
              </w:rPr>
              <w:t xml:space="preserve">- </w:t>
            </w:r>
            <w:r w:rsidR="00AE4E93" w:rsidRPr="001246BA">
              <w:rPr>
                <w:rStyle w:val="Bodytext2"/>
                <w:rFonts w:ascii="Arial" w:hAnsi="Arial" w:cs="Arial"/>
                <w:color w:val="000000"/>
                <w:sz w:val="20"/>
                <w:szCs w:val="20"/>
                <w:lang w:eastAsia="vi-VN"/>
              </w:rPr>
              <w:t>[ ] Hoa hồng theo doanh thu/sản phẩm</w:t>
            </w:r>
          </w:p>
        </w:tc>
      </w:tr>
      <w:tr w:rsidR="007F4B76" w:rsidRPr="001246BA" w:rsidTr="006403CF">
        <w:tblPrEx>
          <w:tblCellMar>
            <w:top w:w="0" w:type="dxa"/>
            <w:left w:w="0" w:type="dxa"/>
            <w:bottom w:w="0" w:type="dxa"/>
            <w:right w:w="0" w:type="dxa"/>
          </w:tblCellMar>
        </w:tblPrEx>
        <w:trPr>
          <w:trHeight w:val="20"/>
          <w:jc w:val="center"/>
        </w:trPr>
        <w:tc>
          <w:tcPr>
            <w:tcW w:w="669" w:type="pct"/>
            <w:gridSpan w:val="3"/>
            <w:vMerge w:val="restart"/>
            <w:tcBorders>
              <w:top w:val="single" w:sz="4" w:space="0" w:color="auto"/>
              <w:left w:val="single" w:sz="4" w:space="0" w:color="auto"/>
              <w:bottom w:val="nil"/>
              <w:right w:val="nil"/>
            </w:tcBorders>
            <w:shd w:val="clear" w:color="auto" w:fill="FFFFFF"/>
            <w:vAlign w:val="center"/>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Chế độ phúc lợi</w:t>
            </w:r>
          </w:p>
        </w:tc>
        <w:tc>
          <w:tcPr>
            <w:tcW w:w="4331" w:type="pct"/>
            <w:gridSpan w:val="8"/>
            <w:tcBorders>
              <w:top w:val="single" w:sz="4" w:space="0" w:color="auto"/>
              <w:left w:val="single" w:sz="4" w:space="0" w:color="auto"/>
              <w:bottom w:val="nil"/>
              <w:right w:val="single" w:sz="4" w:space="0" w:color="auto"/>
            </w:tcBorders>
            <w:shd w:val="clear" w:color="auto" w:fill="FFFFFF"/>
          </w:tcPr>
          <w:p w:rsidR="00D537E6" w:rsidRPr="001246BA" w:rsidRDefault="00D537E6" w:rsidP="00A56B27">
            <w:pPr>
              <w:pStyle w:val="Other0"/>
              <w:shd w:val="clear" w:color="auto" w:fill="auto"/>
              <w:tabs>
                <w:tab w:val="right" w:leader="dot" w:pos="6686"/>
                <w:tab w:val="left" w:pos="6840"/>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Hỗ trợ ăn: [ ] 1 bữa; [ ] 2</w:t>
            </w:r>
            <w:r w:rsidR="006403CF" w:rsidRPr="001246BA">
              <w:rPr>
                <w:rStyle w:val="Other"/>
                <w:rFonts w:ascii="Arial" w:hAnsi="Arial" w:cs="Arial"/>
                <w:color w:val="000000"/>
                <w:sz w:val="20"/>
                <w:szCs w:val="20"/>
                <w:lang w:eastAsia="vi-VN"/>
              </w:rPr>
              <w:t xml:space="preserve"> bữa; [ ] 3 bữa; [ ] Bằng tiền:........; </w:t>
            </w:r>
            <w:r w:rsidRPr="001246BA">
              <w:rPr>
                <w:rStyle w:val="Other"/>
                <w:rFonts w:ascii="Arial" w:hAnsi="Arial" w:cs="Arial"/>
                <w:color w:val="000000"/>
                <w:sz w:val="20"/>
                <w:szCs w:val="20"/>
                <w:lang w:eastAsia="vi-VN"/>
              </w:rPr>
              <w:t>[ ] Không hỗ trợ</w:t>
            </w:r>
          </w:p>
        </w:tc>
      </w:tr>
      <w:tr w:rsidR="007F4B76" w:rsidRPr="001246BA" w:rsidTr="006403CF">
        <w:tblPrEx>
          <w:tblCellMar>
            <w:top w:w="0" w:type="dxa"/>
            <w:left w:w="0" w:type="dxa"/>
            <w:bottom w:w="0" w:type="dxa"/>
            <w:right w:w="0" w:type="dxa"/>
          </w:tblCellMar>
        </w:tblPrEx>
        <w:trPr>
          <w:trHeight w:val="20"/>
          <w:jc w:val="center"/>
        </w:trPr>
        <w:tc>
          <w:tcPr>
            <w:tcW w:w="669" w:type="pct"/>
            <w:gridSpan w:val="3"/>
            <w:vMerge/>
            <w:tcBorders>
              <w:top w:val="nil"/>
              <w:left w:val="single" w:sz="4" w:space="0" w:color="auto"/>
              <w:bottom w:val="nil"/>
              <w:right w:val="nil"/>
            </w:tcBorders>
            <w:shd w:val="clear" w:color="auto" w:fill="FFFFFF"/>
            <w:vAlign w:val="center"/>
          </w:tcPr>
          <w:p w:rsidR="00D537E6" w:rsidRPr="001246BA" w:rsidRDefault="00D537E6" w:rsidP="00A56B27">
            <w:pPr>
              <w:pStyle w:val="Other0"/>
              <w:shd w:val="clear" w:color="auto" w:fill="auto"/>
              <w:tabs>
                <w:tab w:val="right" w:leader="dot" w:pos="6686"/>
                <w:tab w:val="left" w:pos="6840"/>
              </w:tabs>
              <w:spacing w:after="120" w:line="240" w:lineRule="auto"/>
              <w:ind w:firstLine="0"/>
              <w:jc w:val="both"/>
              <w:rPr>
                <w:rFonts w:ascii="Arial" w:hAnsi="Arial" w:cs="Arial"/>
                <w:color w:val="000000"/>
                <w:sz w:val="20"/>
                <w:szCs w:val="20"/>
              </w:rPr>
            </w:pPr>
          </w:p>
        </w:tc>
        <w:tc>
          <w:tcPr>
            <w:tcW w:w="4331" w:type="pct"/>
            <w:gridSpan w:val="8"/>
            <w:tcBorders>
              <w:top w:val="single" w:sz="4" w:space="0" w:color="auto"/>
              <w:left w:val="single" w:sz="4" w:space="0" w:color="auto"/>
              <w:bottom w:val="nil"/>
              <w:right w:val="single" w:sz="4" w:space="0" w:color="auto"/>
            </w:tcBorders>
            <w:shd w:val="clear" w:color="auto" w:fill="FFFFFF"/>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Đóng BHXH, BHYT, BHTN; [ ] BH nhân thọ; [ ] Trợ cấp thôi việc; [ ] Nhà trẻ</w:t>
            </w:r>
          </w:p>
        </w:tc>
      </w:tr>
      <w:tr w:rsidR="007F4B76" w:rsidRPr="001246BA" w:rsidTr="006403CF">
        <w:tblPrEx>
          <w:tblCellMar>
            <w:top w:w="0" w:type="dxa"/>
            <w:left w:w="0" w:type="dxa"/>
            <w:bottom w:w="0" w:type="dxa"/>
            <w:right w:w="0" w:type="dxa"/>
          </w:tblCellMar>
        </w:tblPrEx>
        <w:trPr>
          <w:trHeight w:val="20"/>
          <w:jc w:val="center"/>
        </w:trPr>
        <w:tc>
          <w:tcPr>
            <w:tcW w:w="669" w:type="pct"/>
            <w:gridSpan w:val="3"/>
            <w:vMerge/>
            <w:tcBorders>
              <w:top w:val="nil"/>
              <w:left w:val="single" w:sz="4" w:space="0" w:color="auto"/>
              <w:bottom w:val="nil"/>
              <w:right w:val="nil"/>
            </w:tcBorders>
            <w:shd w:val="clear" w:color="auto" w:fill="FFFFFF"/>
            <w:vAlign w:val="center"/>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p>
        </w:tc>
        <w:tc>
          <w:tcPr>
            <w:tcW w:w="4331" w:type="pct"/>
            <w:gridSpan w:val="8"/>
            <w:tcBorders>
              <w:top w:val="single" w:sz="4" w:space="0" w:color="auto"/>
              <w:left w:val="single" w:sz="4" w:space="0" w:color="auto"/>
              <w:bottom w:val="nil"/>
              <w:right w:val="single" w:sz="4" w:space="0" w:color="auto"/>
            </w:tcBorders>
            <w:shd w:val="clear" w:color="auto" w:fill="FFFFFF"/>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Xe đưa đón; [ ] Hỗ trợ đi lại; [ ] Ký túc xá; [ ] Hỗ trợ nhà ở; [ ] Đào tạo</w:t>
            </w:r>
          </w:p>
        </w:tc>
      </w:tr>
      <w:tr w:rsidR="007F4B76" w:rsidRPr="001246BA" w:rsidTr="006403CF">
        <w:tblPrEx>
          <w:tblCellMar>
            <w:top w:w="0" w:type="dxa"/>
            <w:left w:w="0" w:type="dxa"/>
            <w:bottom w:w="0" w:type="dxa"/>
            <w:right w:w="0" w:type="dxa"/>
          </w:tblCellMar>
        </w:tblPrEx>
        <w:trPr>
          <w:trHeight w:val="20"/>
          <w:jc w:val="center"/>
        </w:trPr>
        <w:tc>
          <w:tcPr>
            <w:tcW w:w="669" w:type="pct"/>
            <w:gridSpan w:val="3"/>
            <w:vMerge/>
            <w:tcBorders>
              <w:top w:val="nil"/>
              <w:left w:val="single" w:sz="4" w:space="0" w:color="auto"/>
              <w:bottom w:val="nil"/>
              <w:right w:val="nil"/>
            </w:tcBorders>
            <w:shd w:val="clear" w:color="auto" w:fill="FFFFFF"/>
            <w:vAlign w:val="center"/>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p>
        </w:tc>
        <w:tc>
          <w:tcPr>
            <w:tcW w:w="4331" w:type="pct"/>
            <w:gridSpan w:val="8"/>
            <w:tcBorders>
              <w:top w:val="single" w:sz="4" w:space="0" w:color="auto"/>
              <w:left w:val="single" w:sz="4" w:space="0" w:color="auto"/>
              <w:bottom w:val="nil"/>
              <w:right w:val="single" w:sz="4" w:space="0" w:color="auto"/>
            </w:tcBorders>
            <w:shd w:val="clear" w:color="auto" w:fill="FFFFFF"/>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lang w:val="en-US"/>
              </w:rPr>
            </w:pPr>
            <w:r w:rsidRPr="001246BA">
              <w:rPr>
                <w:rStyle w:val="Other"/>
                <w:rFonts w:ascii="Arial" w:hAnsi="Arial" w:cs="Arial"/>
                <w:color w:val="000000"/>
                <w:sz w:val="20"/>
                <w:szCs w:val="20"/>
                <w:lang w:eastAsia="vi-VN"/>
              </w:rPr>
              <w:t>[ ] Lối đi/thiết bị hỗ trợ cho người khuyết tật [ ] Cơ hội thăng tiến</w:t>
            </w:r>
            <w:r w:rsidR="006403CF" w:rsidRPr="001246BA">
              <w:rPr>
                <w:rStyle w:val="Other"/>
                <w:rFonts w:ascii="Arial" w:hAnsi="Arial" w:cs="Arial"/>
                <w:color w:val="000000"/>
                <w:sz w:val="20"/>
                <w:szCs w:val="20"/>
                <w:lang w:val="en-US" w:eastAsia="vi-VN"/>
              </w:rPr>
              <w:t xml:space="preserve"> ………</w:t>
            </w:r>
          </w:p>
          <w:p w:rsidR="00D537E6" w:rsidRPr="001246BA" w:rsidRDefault="00D537E6" w:rsidP="00A56B27">
            <w:pPr>
              <w:pStyle w:val="Other0"/>
              <w:shd w:val="clear" w:color="auto" w:fill="auto"/>
              <w:tabs>
                <w:tab w:val="left" w:leader="dot" w:pos="8467"/>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Khác</w:t>
            </w:r>
            <w:r w:rsidRPr="001246BA">
              <w:rPr>
                <w:rStyle w:val="Other"/>
                <w:rFonts w:ascii="Arial" w:hAnsi="Arial" w:cs="Arial"/>
                <w:color w:val="000000"/>
                <w:sz w:val="20"/>
                <w:szCs w:val="20"/>
                <w:lang w:eastAsia="vi-VN"/>
              </w:rPr>
              <w:tab/>
            </w:r>
          </w:p>
        </w:tc>
      </w:tr>
      <w:tr w:rsidR="007F4B76" w:rsidRPr="001246BA" w:rsidTr="006403CF">
        <w:tblPrEx>
          <w:tblCellMar>
            <w:top w:w="0" w:type="dxa"/>
            <w:left w:w="0" w:type="dxa"/>
            <w:bottom w:w="0" w:type="dxa"/>
            <w:right w:w="0" w:type="dxa"/>
          </w:tblCellMar>
        </w:tblPrEx>
        <w:trPr>
          <w:trHeight w:val="20"/>
          <w:jc w:val="center"/>
        </w:trPr>
        <w:tc>
          <w:tcPr>
            <w:tcW w:w="669" w:type="pct"/>
            <w:gridSpan w:val="3"/>
            <w:vMerge w:val="restart"/>
            <w:tcBorders>
              <w:top w:val="single" w:sz="4" w:space="0" w:color="auto"/>
              <w:left w:val="single" w:sz="4" w:space="0" w:color="auto"/>
              <w:bottom w:val="nil"/>
              <w:right w:val="nil"/>
            </w:tcBorders>
            <w:shd w:val="clear" w:color="auto" w:fill="FFFFFF"/>
            <w:vAlign w:val="center"/>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Điều kiện làm việc</w:t>
            </w:r>
          </w:p>
        </w:tc>
        <w:tc>
          <w:tcPr>
            <w:tcW w:w="931" w:type="pct"/>
            <w:tcBorders>
              <w:top w:val="single" w:sz="4" w:space="0" w:color="auto"/>
              <w:left w:val="single" w:sz="4" w:space="0" w:color="auto"/>
              <w:bottom w:val="nil"/>
              <w:right w:val="nil"/>
            </w:tcBorders>
            <w:shd w:val="clear" w:color="auto" w:fill="FFFFFF"/>
            <w:vAlign w:val="center"/>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Nơi làm việc</w:t>
            </w:r>
          </w:p>
        </w:tc>
        <w:tc>
          <w:tcPr>
            <w:tcW w:w="3400" w:type="pct"/>
            <w:gridSpan w:val="7"/>
            <w:tcBorders>
              <w:top w:val="single" w:sz="4" w:space="0" w:color="auto"/>
              <w:left w:val="single" w:sz="4" w:space="0" w:color="auto"/>
              <w:bottom w:val="nil"/>
              <w:right w:val="single" w:sz="4" w:space="0" w:color="auto"/>
            </w:tcBorders>
            <w:shd w:val="clear" w:color="auto" w:fill="FFFFFF"/>
            <w:vAlign w:val="center"/>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Trong nhà; [ ] Ngoài trời; [ ] Hỗn hợp</w:t>
            </w:r>
          </w:p>
        </w:tc>
      </w:tr>
      <w:tr w:rsidR="007F4B76" w:rsidRPr="001246BA" w:rsidTr="006403CF">
        <w:tblPrEx>
          <w:tblCellMar>
            <w:top w:w="0" w:type="dxa"/>
            <w:left w:w="0" w:type="dxa"/>
            <w:bottom w:w="0" w:type="dxa"/>
            <w:right w:w="0" w:type="dxa"/>
          </w:tblCellMar>
        </w:tblPrEx>
        <w:trPr>
          <w:trHeight w:val="20"/>
          <w:jc w:val="center"/>
        </w:trPr>
        <w:tc>
          <w:tcPr>
            <w:tcW w:w="669" w:type="pct"/>
            <w:gridSpan w:val="3"/>
            <w:vMerge/>
            <w:tcBorders>
              <w:top w:val="nil"/>
              <w:left w:val="single" w:sz="4" w:space="0" w:color="auto"/>
              <w:bottom w:val="nil"/>
              <w:right w:val="nil"/>
            </w:tcBorders>
            <w:shd w:val="clear" w:color="auto" w:fill="FFFFFF"/>
            <w:vAlign w:val="center"/>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p>
        </w:tc>
        <w:tc>
          <w:tcPr>
            <w:tcW w:w="931" w:type="pct"/>
            <w:tcBorders>
              <w:top w:val="single" w:sz="4" w:space="0" w:color="auto"/>
              <w:left w:val="single" w:sz="4" w:space="0" w:color="auto"/>
              <w:bottom w:val="nil"/>
              <w:right w:val="nil"/>
            </w:tcBorders>
            <w:shd w:val="clear" w:color="auto" w:fill="FFFFFF"/>
            <w:vAlign w:val="center"/>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Trọng lượng nâng</w:t>
            </w:r>
          </w:p>
        </w:tc>
        <w:tc>
          <w:tcPr>
            <w:tcW w:w="3400" w:type="pct"/>
            <w:gridSpan w:val="7"/>
            <w:tcBorders>
              <w:top w:val="single" w:sz="4" w:space="0" w:color="auto"/>
              <w:left w:val="single" w:sz="4" w:space="0" w:color="auto"/>
              <w:bottom w:val="nil"/>
              <w:right w:val="single" w:sz="4" w:space="0" w:color="auto"/>
            </w:tcBorders>
            <w:shd w:val="clear" w:color="auto" w:fill="FFFFFF"/>
            <w:vAlign w:val="center"/>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Dưới 5kg [ ] 5 - 20 kg [ ] Trên 20kg</w:t>
            </w:r>
          </w:p>
        </w:tc>
      </w:tr>
      <w:tr w:rsidR="007F4B76" w:rsidRPr="001246BA" w:rsidTr="006403CF">
        <w:tblPrEx>
          <w:tblCellMar>
            <w:top w:w="0" w:type="dxa"/>
            <w:left w:w="0" w:type="dxa"/>
            <w:bottom w:w="0" w:type="dxa"/>
            <w:right w:w="0" w:type="dxa"/>
          </w:tblCellMar>
        </w:tblPrEx>
        <w:trPr>
          <w:trHeight w:val="20"/>
          <w:jc w:val="center"/>
        </w:trPr>
        <w:tc>
          <w:tcPr>
            <w:tcW w:w="669" w:type="pct"/>
            <w:gridSpan w:val="3"/>
            <w:vMerge/>
            <w:tcBorders>
              <w:top w:val="nil"/>
              <w:left w:val="single" w:sz="4" w:space="0" w:color="auto"/>
              <w:bottom w:val="nil"/>
              <w:right w:val="nil"/>
            </w:tcBorders>
            <w:shd w:val="clear" w:color="auto" w:fill="FFFFFF"/>
            <w:vAlign w:val="center"/>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p>
        </w:tc>
        <w:tc>
          <w:tcPr>
            <w:tcW w:w="931" w:type="pct"/>
            <w:tcBorders>
              <w:top w:val="single" w:sz="4" w:space="0" w:color="auto"/>
              <w:left w:val="single" w:sz="4" w:space="0" w:color="auto"/>
              <w:bottom w:val="nil"/>
              <w:right w:val="nil"/>
            </w:tcBorders>
            <w:shd w:val="clear" w:color="auto" w:fill="FFFFFF"/>
            <w:vAlign w:val="bottom"/>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Đứng hoặc đi lại</w:t>
            </w:r>
          </w:p>
        </w:tc>
        <w:tc>
          <w:tcPr>
            <w:tcW w:w="3400" w:type="pct"/>
            <w:gridSpan w:val="7"/>
            <w:tcBorders>
              <w:top w:val="single" w:sz="4" w:space="0" w:color="auto"/>
              <w:left w:val="single" w:sz="4" w:space="0" w:color="auto"/>
              <w:bottom w:val="nil"/>
              <w:right w:val="single" w:sz="4" w:space="0" w:color="auto"/>
            </w:tcBorders>
            <w:shd w:val="clear" w:color="auto" w:fill="FFFFFF"/>
            <w:vAlign w:val="bottom"/>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Hầu như không có; [ ] Mức trung bình; [ ] Cần đứng/đi lại nhiều</w:t>
            </w:r>
          </w:p>
        </w:tc>
      </w:tr>
      <w:tr w:rsidR="007F4B76" w:rsidRPr="001246BA" w:rsidTr="006403CF">
        <w:tblPrEx>
          <w:tblCellMar>
            <w:top w:w="0" w:type="dxa"/>
            <w:left w:w="0" w:type="dxa"/>
            <w:bottom w:w="0" w:type="dxa"/>
            <w:right w:w="0" w:type="dxa"/>
          </w:tblCellMar>
        </w:tblPrEx>
        <w:trPr>
          <w:trHeight w:val="20"/>
          <w:jc w:val="center"/>
        </w:trPr>
        <w:tc>
          <w:tcPr>
            <w:tcW w:w="669" w:type="pct"/>
            <w:gridSpan w:val="3"/>
            <w:vMerge/>
            <w:tcBorders>
              <w:top w:val="nil"/>
              <w:left w:val="single" w:sz="4" w:space="0" w:color="auto"/>
              <w:bottom w:val="nil"/>
              <w:right w:val="nil"/>
            </w:tcBorders>
            <w:shd w:val="clear" w:color="auto" w:fill="FFFFFF"/>
            <w:vAlign w:val="center"/>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p>
        </w:tc>
        <w:tc>
          <w:tcPr>
            <w:tcW w:w="931" w:type="pct"/>
            <w:tcBorders>
              <w:top w:val="single" w:sz="4" w:space="0" w:color="auto"/>
              <w:left w:val="single" w:sz="4" w:space="0" w:color="auto"/>
              <w:bottom w:val="nil"/>
              <w:right w:val="nil"/>
            </w:tcBorders>
            <w:shd w:val="clear" w:color="auto" w:fill="FFFFFF"/>
            <w:vAlign w:val="bottom"/>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Nghe nói</w:t>
            </w:r>
          </w:p>
        </w:tc>
        <w:tc>
          <w:tcPr>
            <w:tcW w:w="3400" w:type="pct"/>
            <w:gridSpan w:val="7"/>
            <w:tcBorders>
              <w:top w:val="single" w:sz="4" w:space="0" w:color="auto"/>
              <w:left w:val="single" w:sz="4" w:space="0" w:color="auto"/>
              <w:bottom w:val="nil"/>
              <w:right w:val="single" w:sz="4" w:space="0" w:color="auto"/>
            </w:tcBorders>
            <w:shd w:val="clear" w:color="auto" w:fill="FFFFFF"/>
            <w:vAlign w:val="bottom"/>
          </w:tcPr>
          <w:p w:rsidR="00D537E6" w:rsidRPr="001246BA" w:rsidRDefault="00D537E6" w:rsidP="00A56B27">
            <w:pPr>
              <w:pStyle w:val="Other0"/>
              <w:shd w:val="clear" w:color="auto" w:fill="auto"/>
              <w:tabs>
                <w:tab w:val="left" w:pos="2414"/>
                <w:tab w:val="left" w:pos="4886"/>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Không cần thiết;</w:t>
            </w:r>
            <w:r w:rsidRPr="001246BA">
              <w:rPr>
                <w:rStyle w:val="Other"/>
                <w:rFonts w:ascii="Arial" w:hAnsi="Arial" w:cs="Arial"/>
                <w:color w:val="000000"/>
                <w:sz w:val="20"/>
                <w:szCs w:val="20"/>
                <w:lang w:eastAsia="vi-VN"/>
              </w:rPr>
              <w:tab/>
              <w:t>[ ] Nghe nói cơ bản;</w:t>
            </w:r>
            <w:r w:rsidRPr="001246BA">
              <w:rPr>
                <w:rStyle w:val="Other"/>
                <w:rFonts w:ascii="Arial" w:hAnsi="Arial" w:cs="Arial"/>
                <w:color w:val="000000"/>
                <w:sz w:val="20"/>
                <w:szCs w:val="20"/>
                <w:lang w:eastAsia="vi-VN"/>
              </w:rPr>
              <w:tab/>
              <w:t>[ ] Quan trọng</w:t>
            </w:r>
          </w:p>
        </w:tc>
      </w:tr>
      <w:tr w:rsidR="007F4B76" w:rsidRPr="001246BA" w:rsidTr="006403CF">
        <w:tblPrEx>
          <w:tblCellMar>
            <w:top w:w="0" w:type="dxa"/>
            <w:left w:w="0" w:type="dxa"/>
            <w:bottom w:w="0" w:type="dxa"/>
            <w:right w:w="0" w:type="dxa"/>
          </w:tblCellMar>
        </w:tblPrEx>
        <w:trPr>
          <w:trHeight w:val="20"/>
          <w:jc w:val="center"/>
        </w:trPr>
        <w:tc>
          <w:tcPr>
            <w:tcW w:w="669" w:type="pct"/>
            <w:gridSpan w:val="3"/>
            <w:vMerge/>
            <w:tcBorders>
              <w:top w:val="nil"/>
              <w:left w:val="single" w:sz="4" w:space="0" w:color="auto"/>
              <w:bottom w:val="nil"/>
              <w:right w:val="nil"/>
            </w:tcBorders>
            <w:shd w:val="clear" w:color="auto" w:fill="FFFFFF"/>
            <w:vAlign w:val="center"/>
          </w:tcPr>
          <w:p w:rsidR="00D537E6" w:rsidRPr="001246BA" w:rsidRDefault="00D537E6" w:rsidP="00A56B27">
            <w:pPr>
              <w:pStyle w:val="Other0"/>
              <w:shd w:val="clear" w:color="auto" w:fill="auto"/>
              <w:tabs>
                <w:tab w:val="left" w:pos="2414"/>
                <w:tab w:val="left" w:pos="4886"/>
              </w:tabs>
              <w:spacing w:after="120" w:line="240" w:lineRule="auto"/>
              <w:ind w:firstLine="0"/>
              <w:jc w:val="both"/>
              <w:rPr>
                <w:rFonts w:ascii="Arial" w:hAnsi="Arial" w:cs="Arial"/>
                <w:color w:val="000000"/>
                <w:sz w:val="20"/>
                <w:szCs w:val="20"/>
              </w:rPr>
            </w:pPr>
          </w:p>
        </w:tc>
        <w:tc>
          <w:tcPr>
            <w:tcW w:w="931" w:type="pct"/>
            <w:tcBorders>
              <w:top w:val="single" w:sz="4" w:space="0" w:color="auto"/>
              <w:left w:val="single" w:sz="4" w:space="0" w:color="auto"/>
              <w:bottom w:val="nil"/>
              <w:right w:val="nil"/>
            </w:tcBorders>
            <w:shd w:val="clear" w:color="auto" w:fill="FFFFFF"/>
            <w:vAlign w:val="center"/>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Thị lực</w:t>
            </w:r>
          </w:p>
        </w:tc>
        <w:tc>
          <w:tcPr>
            <w:tcW w:w="3400" w:type="pct"/>
            <w:gridSpan w:val="7"/>
            <w:tcBorders>
              <w:top w:val="single" w:sz="4" w:space="0" w:color="auto"/>
              <w:left w:val="single" w:sz="4" w:space="0" w:color="auto"/>
              <w:bottom w:val="nil"/>
              <w:right w:val="single" w:sz="4" w:space="0" w:color="auto"/>
            </w:tcBorders>
            <w:shd w:val="clear" w:color="auto" w:fill="FFFFFF"/>
            <w:vAlign w:val="center"/>
          </w:tcPr>
          <w:p w:rsidR="00D537E6" w:rsidRPr="001246BA" w:rsidRDefault="006403CF" w:rsidP="00A56B27">
            <w:pPr>
              <w:pStyle w:val="Other0"/>
              <w:shd w:val="clear" w:color="auto" w:fill="auto"/>
              <w:tabs>
                <w:tab w:val="left" w:pos="4061"/>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xml:space="preserve">[ ] Mức bình thường; </w:t>
            </w:r>
            <w:r w:rsidR="00D537E6" w:rsidRPr="001246BA">
              <w:rPr>
                <w:rStyle w:val="Other"/>
                <w:rFonts w:ascii="Arial" w:hAnsi="Arial" w:cs="Arial"/>
                <w:color w:val="000000"/>
                <w:sz w:val="20"/>
                <w:szCs w:val="20"/>
                <w:lang w:eastAsia="vi-VN"/>
              </w:rPr>
              <w:t>[ ] Nhìn được vật/chi tiết nhỏ;</w:t>
            </w:r>
          </w:p>
        </w:tc>
      </w:tr>
      <w:tr w:rsidR="007F4B76" w:rsidRPr="001246BA" w:rsidTr="006403CF">
        <w:tblPrEx>
          <w:tblCellMar>
            <w:top w:w="0" w:type="dxa"/>
            <w:left w:w="0" w:type="dxa"/>
            <w:bottom w:w="0" w:type="dxa"/>
            <w:right w:w="0" w:type="dxa"/>
          </w:tblCellMar>
        </w:tblPrEx>
        <w:trPr>
          <w:trHeight w:val="20"/>
          <w:jc w:val="center"/>
        </w:trPr>
        <w:tc>
          <w:tcPr>
            <w:tcW w:w="669" w:type="pct"/>
            <w:gridSpan w:val="3"/>
            <w:vMerge/>
            <w:tcBorders>
              <w:top w:val="nil"/>
              <w:left w:val="single" w:sz="4" w:space="0" w:color="auto"/>
              <w:bottom w:val="nil"/>
              <w:right w:val="nil"/>
            </w:tcBorders>
            <w:shd w:val="clear" w:color="auto" w:fill="FFFFFF"/>
            <w:vAlign w:val="center"/>
          </w:tcPr>
          <w:p w:rsidR="00D537E6" w:rsidRPr="001246BA" w:rsidRDefault="00D537E6" w:rsidP="00A56B27">
            <w:pPr>
              <w:pStyle w:val="Other0"/>
              <w:shd w:val="clear" w:color="auto" w:fill="auto"/>
              <w:tabs>
                <w:tab w:val="left" w:pos="4061"/>
              </w:tabs>
              <w:spacing w:after="120" w:line="240" w:lineRule="auto"/>
              <w:ind w:firstLine="0"/>
              <w:jc w:val="both"/>
              <w:rPr>
                <w:rFonts w:ascii="Arial" w:hAnsi="Arial" w:cs="Arial"/>
                <w:color w:val="000000"/>
                <w:sz w:val="20"/>
                <w:szCs w:val="20"/>
              </w:rPr>
            </w:pPr>
          </w:p>
        </w:tc>
        <w:tc>
          <w:tcPr>
            <w:tcW w:w="931" w:type="pct"/>
            <w:tcBorders>
              <w:top w:val="single" w:sz="4" w:space="0" w:color="auto"/>
              <w:left w:val="single" w:sz="4" w:space="0" w:color="auto"/>
              <w:bottom w:val="nil"/>
              <w:right w:val="nil"/>
            </w:tcBorders>
            <w:shd w:val="clear" w:color="auto" w:fill="FFFFFF"/>
            <w:vAlign w:val="bottom"/>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Thao tác bằng tay</w:t>
            </w:r>
          </w:p>
        </w:tc>
        <w:tc>
          <w:tcPr>
            <w:tcW w:w="3400" w:type="pct"/>
            <w:gridSpan w:val="7"/>
            <w:tcBorders>
              <w:top w:val="single" w:sz="4" w:space="0" w:color="auto"/>
              <w:left w:val="single" w:sz="4" w:space="0" w:color="auto"/>
              <w:bottom w:val="nil"/>
              <w:right w:val="single" w:sz="4" w:space="0" w:color="auto"/>
            </w:tcBorders>
            <w:shd w:val="clear" w:color="auto" w:fill="FFFFFF"/>
            <w:vAlign w:val="bottom"/>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Lắp ráp đồ vật lớn; [ ] Lắp ráp đồ vật nhỏ; [ ] Lắp ráp đồ vật rất nhỏ</w:t>
            </w:r>
          </w:p>
        </w:tc>
      </w:tr>
      <w:tr w:rsidR="007F4B76" w:rsidRPr="001246BA" w:rsidTr="006403CF">
        <w:tblPrEx>
          <w:tblCellMar>
            <w:top w:w="0" w:type="dxa"/>
            <w:left w:w="0" w:type="dxa"/>
            <w:bottom w:w="0" w:type="dxa"/>
            <w:right w:w="0" w:type="dxa"/>
          </w:tblCellMar>
        </w:tblPrEx>
        <w:trPr>
          <w:trHeight w:val="20"/>
          <w:jc w:val="center"/>
        </w:trPr>
        <w:tc>
          <w:tcPr>
            <w:tcW w:w="669" w:type="pct"/>
            <w:gridSpan w:val="3"/>
            <w:vMerge/>
            <w:tcBorders>
              <w:top w:val="nil"/>
              <w:left w:val="single" w:sz="4" w:space="0" w:color="auto"/>
              <w:bottom w:val="nil"/>
              <w:right w:val="nil"/>
            </w:tcBorders>
            <w:shd w:val="clear" w:color="auto" w:fill="FFFFFF"/>
            <w:vAlign w:val="center"/>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p>
        </w:tc>
        <w:tc>
          <w:tcPr>
            <w:tcW w:w="931" w:type="pct"/>
            <w:tcBorders>
              <w:top w:val="single" w:sz="4" w:space="0" w:color="auto"/>
              <w:left w:val="single" w:sz="4" w:space="0" w:color="auto"/>
              <w:bottom w:val="nil"/>
              <w:right w:val="nil"/>
            </w:tcBorders>
            <w:shd w:val="clear" w:color="auto" w:fill="FFFFFF"/>
            <w:vAlign w:val="center"/>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Dùng 2 tay</w:t>
            </w:r>
          </w:p>
        </w:tc>
        <w:tc>
          <w:tcPr>
            <w:tcW w:w="3400" w:type="pct"/>
            <w:gridSpan w:val="7"/>
            <w:tcBorders>
              <w:top w:val="single" w:sz="4" w:space="0" w:color="auto"/>
              <w:left w:val="single" w:sz="4" w:space="0" w:color="auto"/>
              <w:bottom w:val="nil"/>
              <w:right w:val="single" w:sz="4" w:space="0" w:color="auto"/>
            </w:tcBorders>
            <w:shd w:val="clear" w:color="auto" w:fill="FFFFFF"/>
            <w:vAlign w:val="center"/>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Cần 2 tay; [ ] Đôi khi cần 2 tay; [ ] Chỉ cần 1 tay; [ ] Trái; [ ] Phải</w:t>
            </w:r>
          </w:p>
        </w:tc>
      </w:tr>
      <w:tr w:rsidR="007F4B76" w:rsidRPr="001246BA" w:rsidTr="00AE4E93">
        <w:tblPrEx>
          <w:tblCellMar>
            <w:top w:w="0" w:type="dxa"/>
            <w:left w:w="0" w:type="dxa"/>
            <w:bottom w:w="0" w:type="dxa"/>
            <w:right w:w="0" w:type="dxa"/>
          </w:tblCellMar>
        </w:tblPrEx>
        <w:trPr>
          <w:trHeight w:val="20"/>
          <w:jc w:val="center"/>
        </w:trPr>
        <w:tc>
          <w:tcPr>
            <w:tcW w:w="5000" w:type="pct"/>
            <w:gridSpan w:val="11"/>
            <w:tcBorders>
              <w:top w:val="single" w:sz="4" w:space="0" w:color="auto"/>
              <w:left w:val="single" w:sz="4" w:space="0" w:color="auto"/>
              <w:bottom w:val="nil"/>
              <w:right w:val="single" w:sz="4" w:space="0" w:color="auto"/>
            </w:tcBorders>
            <w:shd w:val="clear" w:color="auto" w:fill="FFFFFF"/>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Đối tượng ưu tiên: [ ] Người khuyết tật; [ ] Bộ đội xuất ngũ; [ ] Người thuộc hộ nghèo, cận nghèo</w:t>
            </w:r>
          </w:p>
          <w:p w:rsidR="00D537E6" w:rsidRPr="001246BA" w:rsidRDefault="00D537E6" w:rsidP="00A56B27">
            <w:pPr>
              <w:pStyle w:val="Other0"/>
              <w:shd w:val="clear" w:color="auto" w:fill="auto"/>
              <w:tabs>
                <w:tab w:val="left" w:leader="dot" w:pos="7267"/>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Người dân tộc thiểu số; [ ] Khác (ghi rõ)</w:t>
            </w:r>
            <w:r w:rsidRPr="001246BA">
              <w:rPr>
                <w:rStyle w:val="Other"/>
                <w:rFonts w:ascii="Arial" w:hAnsi="Arial" w:cs="Arial"/>
                <w:color w:val="000000"/>
                <w:sz w:val="20"/>
                <w:szCs w:val="20"/>
                <w:lang w:eastAsia="vi-VN"/>
              </w:rPr>
              <w:tab/>
            </w:r>
          </w:p>
        </w:tc>
      </w:tr>
      <w:tr w:rsidR="007F4B76" w:rsidRPr="001246BA" w:rsidTr="00AE4E93">
        <w:tblPrEx>
          <w:tblCellMar>
            <w:top w:w="0" w:type="dxa"/>
            <w:left w:w="0" w:type="dxa"/>
            <w:bottom w:w="0" w:type="dxa"/>
            <w:right w:w="0" w:type="dxa"/>
          </w:tblCellMar>
        </w:tblPrEx>
        <w:trPr>
          <w:trHeight w:val="20"/>
          <w:jc w:val="center"/>
        </w:trPr>
        <w:tc>
          <w:tcPr>
            <w:tcW w:w="5000" w:type="pct"/>
            <w:gridSpan w:val="11"/>
            <w:tcBorders>
              <w:top w:val="single" w:sz="4" w:space="0" w:color="auto"/>
              <w:left w:val="single" w:sz="4" w:space="0" w:color="auto"/>
              <w:bottom w:val="nil"/>
              <w:right w:val="single" w:sz="4" w:space="0" w:color="auto"/>
            </w:tcBorders>
            <w:shd w:val="clear" w:color="auto" w:fill="FFFFFF"/>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xml:space="preserve">Hình thức tuyển dụng: [ ] Trực tiếp; [ ] Qua điện thoại; [ ] Phỏng vấn </w:t>
            </w:r>
            <w:r w:rsidRPr="001246BA">
              <w:rPr>
                <w:rStyle w:val="Other"/>
                <w:rFonts w:ascii="Arial" w:hAnsi="Arial" w:cs="Arial"/>
                <w:color w:val="000000"/>
                <w:sz w:val="20"/>
                <w:szCs w:val="20"/>
                <w:lang w:val="en-US"/>
              </w:rPr>
              <w:t xml:space="preserve">online; </w:t>
            </w:r>
            <w:r w:rsidRPr="001246BA">
              <w:rPr>
                <w:rStyle w:val="Other"/>
                <w:rFonts w:ascii="Arial" w:hAnsi="Arial" w:cs="Arial"/>
                <w:color w:val="000000"/>
                <w:sz w:val="20"/>
                <w:szCs w:val="20"/>
                <w:lang w:eastAsia="vi-VN"/>
              </w:rPr>
              <w:t>[ ] Nộp CV</w:t>
            </w:r>
          </w:p>
        </w:tc>
      </w:tr>
      <w:tr w:rsidR="007F4B76" w:rsidRPr="001246BA" w:rsidTr="00AE4E93">
        <w:tblPrEx>
          <w:tblCellMar>
            <w:top w:w="0" w:type="dxa"/>
            <w:left w:w="0" w:type="dxa"/>
            <w:bottom w:w="0" w:type="dxa"/>
            <w:right w:w="0" w:type="dxa"/>
          </w:tblCellMar>
        </w:tblPrEx>
        <w:trPr>
          <w:trHeight w:val="20"/>
          <w:jc w:val="center"/>
        </w:trPr>
        <w:tc>
          <w:tcPr>
            <w:tcW w:w="5000" w:type="pct"/>
            <w:gridSpan w:val="11"/>
            <w:tcBorders>
              <w:top w:val="single" w:sz="4" w:space="0" w:color="auto"/>
              <w:left w:val="single" w:sz="4" w:space="0" w:color="auto"/>
              <w:bottom w:val="nil"/>
              <w:right w:val="single" w:sz="4" w:space="0" w:color="auto"/>
            </w:tcBorders>
            <w:shd w:val="clear" w:color="auto" w:fill="FFFFFF"/>
          </w:tcPr>
          <w:p w:rsidR="00D537E6" w:rsidRPr="001246BA" w:rsidRDefault="00D537E6" w:rsidP="00A56B27">
            <w:pPr>
              <w:pStyle w:val="Other0"/>
              <w:shd w:val="clear" w:color="auto" w:fill="auto"/>
              <w:tabs>
                <w:tab w:val="left" w:pos="3058"/>
                <w:tab w:val="left" w:pos="4075"/>
                <w:tab w:val="left" w:leader="dot" w:pos="5131"/>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Thời hạn tuyển dụng: ngày</w:t>
            </w:r>
            <w:r w:rsidRPr="001246BA">
              <w:rPr>
                <w:rStyle w:val="Other"/>
                <w:rFonts w:ascii="Arial" w:hAnsi="Arial" w:cs="Arial"/>
                <w:color w:val="000000"/>
                <w:sz w:val="20"/>
                <w:szCs w:val="20"/>
                <w:lang w:eastAsia="vi-VN"/>
              </w:rPr>
              <w:tab/>
              <w:t>tháng</w:t>
            </w:r>
            <w:r w:rsidRPr="001246BA">
              <w:rPr>
                <w:rStyle w:val="Other"/>
                <w:rFonts w:ascii="Arial" w:hAnsi="Arial" w:cs="Arial"/>
                <w:color w:val="000000"/>
                <w:sz w:val="20"/>
                <w:szCs w:val="20"/>
                <w:lang w:eastAsia="vi-VN"/>
              </w:rPr>
              <w:tab/>
              <w:t>năm 20</w:t>
            </w:r>
            <w:r w:rsidRPr="001246BA">
              <w:rPr>
                <w:rStyle w:val="Other"/>
                <w:rFonts w:ascii="Arial" w:hAnsi="Arial" w:cs="Arial"/>
                <w:color w:val="000000"/>
                <w:sz w:val="20"/>
                <w:szCs w:val="20"/>
                <w:lang w:eastAsia="vi-VN"/>
              </w:rPr>
              <w:tab/>
            </w:r>
          </w:p>
        </w:tc>
      </w:tr>
      <w:tr w:rsidR="007F4B76" w:rsidRPr="001246BA" w:rsidTr="00AE4E93">
        <w:tblPrEx>
          <w:tblCellMar>
            <w:top w:w="0" w:type="dxa"/>
            <w:left w:w="0" w:type="dxa"/>
            <w:bottom w:w="0" w:type="dxa"/>
            <w:right w:w="0" w:type="dxa"/>
          </w:tblCellMar>
        </w:tblPrEx>
        <w:trPr>
          <w:trHeight w:val="20"/>
          <w:jc w:val="center"/>
        </w:trPr>
        <w:tc>
          <w:tcPr>
            <w:tcW w:w="5000" w:type="pct"/>
            <w:gridSpan w:val="11"/>
            <w:tcBorders>
              <w:top w:val="single" w:sz="4" w:space="0" w:color="auto"/>
              <w:left w:val="single" w:sz="4" w:space="0" w:color="auto"/>
              <w:bottom w:val="nil"/>
              <w:right w:val="single" w:sz="4" w:space="0" w:color="auto"/>
            </w:tcBorders>
            <w:shd w:val="clear" w:color="auto" w:fill="FFFFFF"/>
          </w:tcPr>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b/>
                <w:bCs/>
                <w:color w:val="000000"/>
                <w:sz w:val="20"/>
                <w:szCs w:val="20"/>
                <w:lang w:eastAsia="vi-VN"/>
              </w:rPr>
              <w:t>3. Thông tin người liên hệ tuyển dụng</w:t>
            </w:r>
          </w:p>
        </w:tc>
      </w:tr>
      <w:tr w:rsidR="007F4B76" w:rsidRPr="001246BA" w:rsidTr="006403CF">
        <w:tblPrEx>
          <w:tblCellMar>
            <w:top w:w="0" w:type="dxa"/>
            <w:left w:w="0" w:type="dxa"/>
            <w:bottom w:w="0" w:type="dxa"/>
            <w:right w:w="0" w:type="dxa"/>
          </w:tblCellMar>
        </w:tblPrEx>
        <w:trPr>
          <w:trHeight w:val="20"/>
          <w:jc w:val="center"/>
        </w:trPr>
        <w:tc>
          <w:tcPr>
            <w:tcW w:w="2502" w:type="pct"/>
            <w:gridSpan w:val="8"/>
            <w:tcBorders>
              <w:top w:val="single" w:sz="4" w:space="0" w:color="auto"/>
              <w:left w:val="single" w:sz="4" w:space="0" w:color="auto"/>
              <w:bottom w:val="nil"/>
              <w:right w:val="nil"/>
            </w:tcBorders>
            <w:shd w:val="clear" w:color="auto" w:fill="FFFFFF"/>
            <w:vAlign w:val="center"/>
          </w:tcPr>
          <w:p w:rsidR="00D537E6" w:rsidRPr="001246BA" w:rsidRDefault="00D537E6" w:rsidP="00A56B27">
            <w:pPr>
              <w:pStyle w:val="Other0"/>
              <w:shd w:val="clear" w:color="auto" w:fill="auto"/>
              <w:tabs>
                <w:tab w:val="left" w:leader="dot" w:pos="4637"/>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Họ và tên:</w:t>
            </w:r>
            <w:r w:rsidRPr="001246BA">
              <w:rPr>
                <w:rStyle w:val="Other"/>
                <w:rFonts w:ascii="Arial" w:hAnsi="Arial" w:cs="Arial"/>
                <w:color w:val="000000"/>
                <w:sz w:val="20"/>
                <w:szCs w:val="20"/>
                <w:lang w:eastAsia="vi-VN"/>
              </w:rPr>
              <w:tab/>
            </w:r>
          </w:p>
        </w:tc>
        <w:tc>
          <w:tcPr>
            <w:tcW w:w="2498" w:type="pct"/>
            <w:gridSpan w:val="3"/>
            <w:tcBorders>
              <w:top w:val="single" w:sz="4" w:space="0" w:color="auto"/>
              <w:left w:val="single" w:sz="4" w:space="0" w:color="auto"/>
              <w:bottom w:val="nil"/>
              <w:right w:val="single" w:sz="4" w:space="0" w:color="auto"/>
            </w:tcBorders>
            <w:shd w:val="clear" w:color="auto" w:fill="FFFFFF"/>
            <w:vAlign w:val="center"/>
          </w:tcPr>
          <w:p w:rsidR="00D537E6" w:rsidRPr="001246BA" w:rsidRDefault="00D537E6" w:rsidP="00A56B27">
            <w:pPr>
              <w:pStyle w:val="Other0"/>
              <w:shd w:val="clear" w:color="auto" w:fill="auto"/>
              <w:tabs>
                <w:tab w:val="left" w:leader="dot" w:pos="4435"/>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Chức vụ:</w:t>
            </w:r>
            <w:r w:rsidRPr="001246BA">
              <w:rPr>
                <w:rStyle w:val="Other"/>
                <w:rFonts w:ascii="Arial" w:hAnsi="Arial" w:cs="Arial"/>
                <w:color w:val="000000"/>
                <w:sz w:val="20"/>
                <w:szCs w:val="20"/>
                <w:lang w:eastAsia="vi-VN"/>
              </w:rPr>
              <w:tab/>
            </w:r>
          </w:p>
        </w:tc>
      </w:tr>
      <w:tr w:rsidR="007F4B76" w:rsidRPr="001246BA" w:rsidTr="006403CF">
        <w:tblPrEx>
          <w:tblCellMar>
            <w:top w:w="0" w:type="dxa"/>
            <w:left w:w="0" w:type="dxa"/>
            <w:bottom w:w="0" w:type="dxa"/>
            <w:right w:w="0" w:type="dxa"/>
          </w:tblCellMar>
        </w:tblPrEx>
        <w:trPr>
          <w:trHeight w:val="20"/>
          <w:jc w:val="center"/>
        </w:trPr>
        <w:tc>
          <w:tcPr>
            <w:tcW w:w="2502" w:type="pct"/>
            <w:gridSpan w:val="8"/>
            <w:tcBorders>
              <w:top w:val="single" w:sz="4" w:space="0" w:color="auto"/>
              <w:left w:val="single" w:sz="4" w:space="0" w:color="auto"/>
              <w:bottom w:val="nil"/>
              <w:right w:val="nil"/>
            </w:tcBorders>
            <w:shd w:val="clear" w:color="auto" w:fill="FFFFFF"/>
            <w:vAlign w:val="bottom"/>
          </w:tcPr>
          <w:p w:rsidR="00D537E6" w:rsidRPr="001246BA" w:rsidRDefault="00D537E6" w:rsidP="00A56B27">
            <w:pPr>
              <w:pStyle w:val="Other0"/>
              <w:shd w:val="clear" w:color="auto" w:fill="auto"/>
              <w:tabs>
                <w:tab w:val="left" w:leader="dot" w:pos="4550"/>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Số điện thoại:</w:t>
            </w:r>
            <w:r w:rsidRPr="001246BA">
              <w:rPr>
                <w:rStyle w:val="Other"/>
                <w:rFonts w:ascii="Arial" w:hAnsi="Arial" w:cs="Arial"/>
                <w:color w:val="000000"/>
                <w:sz w:val="20"/>
                <w:szCs w:val="20"/>
                <w:lang w:eastAsia="vi-VN"/>
              </w:rPr>
              <w:tab/>
            </w:r>
          </w:p>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Nhận SMS thông báo ứng tuyển</w:t>
            </w:r>
          </w:p>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Có [ ] Không</w:t>
            </w:r>
          </w:p>
        </w:tc>
        <w:tc>
          <w:tcPr>
            <w:tcW w:w="2498" w:type="pct"/>
            <w:gridSpan w:val="3"/>
            <w:tcBorders>
              <w:top w:val="single" w:sz="4" w:space="0" w:color="auto"/>
              <w:left w:val="single" w:sz="4" w:space="0" w:color="auto"/>
              <w:bottom w:val="nil"/>
              <w:right w:val="single" w:sz="4" w:space="0" w:color="auto"/>
            </w:tcBorders>
            <w:shd w:val="clear" w:color="auto" w:fill="FFFFFF"/>
            <w:vAlign w:val="bottom"/>
          </w:tcPr>
          <w:p w:rsidR="00D537E6" w:rsidRPr="001246BA" w:rsidRDefault="00D537E6" w:rsidP="00A56B27">
            <w:pPr>
              <w:pStyle w:val="Other0"/>
              <w:shd w:val="clear" w:color="auto" w:fill="auto"/>
              <w:tabs>
                <w:tab w:val="left" w:leader="dot" w:pos="4291"/>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Email:</w:t>
            </w:r>
            <w:r w:rsidRPr="001246BA">
              <w:rPr>
                <w:rStyle w:val="Other"/>
                <w:rFonts w:ascii="Arial" w:hAnsi="Arial" w:cs="Arial"/>
                <w:color w:val="000000"/>
                <w:sz w:val="20"/>
                <w:szCs w:val="20"/>
                <w:lang w:eastAsia="vi-VN"/>
              </w:rPr>
              <w:tab/>
            </w:r>
          </w:p>
          <w:p w:rsidR="00D537E6" w:rsidRPr="001246BA" w:rsidRDefault="00D537E6" w:rsidP="00A56B27">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Nhận email thông báo ứng tuyển</w:t>
            </w:r>
          </w:p>
          <w:p w:rsidR="00D537E6" w:rsidRPr="001246BA" w:rsidRDefault="00D537E6" w:rsidP="00A56B27">
            <w:pPr>
              <w:pStyle w:val="Other0"/>
              <w:shd w:val="clear" w:color="auto" w:fill="auto"/>
              <w:tabs>
                <w:tab w:val="left" w:pos="3237"/>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]Có</w:t>
            </w:r>
            <w:r w:rsidRPr="001246BA">
              <w:rPr>
                <w:rStyle w:val="Other"/>
                <w:rFonts w:ascii="Arial" w:hAnsi="Arial" w:cs="Arial"/>
                <w:color w:val="000000"/>
                <w:sz w:val="20"/>
                <w:szCs w:val="20"/>
                <w:lang w:eastAsia="vi-VN"/>
              </w:rPr>
              <w:tab/>
              <w:t>[ ]Không</w:t>
            </w:r>
          </w:p>
        </w:tc>
      </w:tr>
      <w:tr w:rsidR="007F4B76" w:rsidRPr="001246BA" w:rsidTr="00AE4E93">
        <w:tblPrEx>
          <w:tblCellMar>
            <w:top w:w="0" w:type="dxa"/>
            <w:left w:w="0" w:type="dxa"/>
            <w:bottom w:w="0" w:type="dxa"/>
            <w:right w:w="0" w:type="dxa"/>
          </w:tblCellMar>
        </w:tblPrEx>
        <w:trPr>
          <w:trHeight w:val="20"/>
          <w:jc w:val="center"/>
        </w:trPr>
        <w:tc>
          <w:tcPr>
            <w:tcW w:w="5000" w:type="pct"/>
            <w:gridSpan w:val="11"/>
            <w:tcBorders>
              <w:top w:val="single" w:sz="4" w:space="0" w:color="auto"/>
              <w:left w:val="single" w:sz="4" w:space="0" w:color="auto"/>
              <w:bottom w:val="single" w:sz="4" w:space="0" w:color="auto"/>
              <w:right w:val="single" w:sz="4" w:space="0" w:color="auto"/>
            </w:tcBorders>
            <w:shd w:val="clear" w:color="auto" w:fill="FFFFFF"/>
          </w:tcPr>
          <w:p w:rsidR="00D537E6" w:rsidRPr="001246BA" w:rsidRDefault="00D537E6" w:rsidP="00A56B27">
            <w:pPr>
              <w:pStyle w:val="Other0"/>
              <w:shd w:val="clear" w:color="auto" w:fill="auto"/>
              <w:tabs>
                <w:tab w:val="left" w:leader="dot" w:pos="9542"/>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Hình thức liên hệ khác (nếu có):</w:t>
            </w:r>
            <w:r w:rsidRPr="001246BA">
              <w:rPr>
                <w:rStyle w:val="Other"/>
                <w:rFonts w:ascii="Arial" w:hAnsi="Arial" w:cs="Arial"/>
                <w:color w:val="000000"/>
                <w:sz w:val="20"/>
                <w:szCs w:val="20"/>
                <w:lang w:eastAsia="vi-VN"/>
              </w:rPr>
              <w:tab/>
            </w:r>
          </w:p>
        </w:tc>
      </w:tr>
    </w:tbl>
    <w:p w:rsidR="00AE4E93" w:rsidRPr="001246BA" w:rsidRDefault="00AE4E93" w:rsidP="00A56B27">
      <w:pPr>
        <w:pStyle w:val="Tablecaption0"/>
        <w:shd w:val="clear" w:color="auto" w:fill="auto"/>
        <w:tabs>
          <w:tab w:val="left" w:leader="dot" w:pos="2630"/>
        </w:tabs>
        <w:jc w:val="center"/>
        <w:rPr>
          <w:rStyle w:val="Tablecaption"/>
          <w:rFonts w:ascii="Arial" w:hAnsi="Arial" w:cs="Arial"/>
          <w:color w:val="000000"/>
          <w:sz w:val="20"/>
          <w:szCs w:val="20"/>
          <w:lang w:eastAsia="vi-VN"/>
        </w:rPr>
      </w:pPr>
    </w:p>
    <w:p w:rsidR="00D537E6" w:rsidRPr="001246BA" w:rsidRDefault="00D537E6" w:rsidP="00A56B27">
      <w:pPr>
        <w:pStyle w:val="Tablecaption0"/>
        <w:shd w:val="clear" w:color="auto" w:fill="auto"/>
        <w:tabs>
          <w:tab w:val="left" w:leader="dot" w:pos="2630"/>
        </w:tabs>
        <w:jc w:val="center"/>
        <w:rPr>
          <w:rFonts w:ascii="Arial" w:hAnsi="Arial" w:cs="Arial"/>
          <w:color w:val="000000"/>
          <w:sz w:val="20"/>
          <w:szCs w:val="20"/>
        </w:rPr>
      </w:pPr>
      <w:r w:rsidRPr="001246BA">
        <w:rPr>
          <w:rStyle w:val="Tablecaption"/>
          <w:rFonts w:ascii="Arial" w:hAnsi="Arial" w:cs="Arial"/>
          <w:color w:val="000000"/>
          <w:sz w:val="20"/>
          <w:szCs w:val="20"/>
          <w:lang w:eastAsia="vi-VN"/>
        </w:rPr>
        <w:t>Ngày.</w:t>
      </w:r>
      <w:r w:rsidRPr="001246BA">
        <w:rPr>
          <w:rStyle w:val="Tablecaption"/>
          <w:rFonts w:ascii="Arial" w:hAnsi="Arial" w:cs="Arial"/>
          <w:color w:val="000000"/>
          <w:sz w:val="20"/>
          <w:szCs w:val="20"/>
          <w:lang w:val="en-US"/>
        </w:rPr>
        <w:t xml:space="preserve">... </w:t>
      </w:r>
      <w:r w:rsidRPr="001246BA">
        <w:rPr>
          <w:rStyle w:val="Tablecaption"/>
          <w:rFonts w:ascii="Arial" w:hAnsi="Arial" w:cs="Arial"/>
          <w:color w:val="000000"/>
          <w:sz w:val="20"/>
          <w:szCs w:val="20"/>
          <w:lang w:eastAsia="vi-VN"/>
        </w:rPr>
        <w:t xml:space="preserve">tháng.. ..năm </w:t>
      </w:r>
      <w:r w:rsidRPr="001246BA">
        <w:rPr>
          <w:rStyle w:val="Tablecaption"/>
          <w:rFonts w:ascii="Arial" w:hAnsi="Arial" w:cs="Arial"/>
          <w:color w:val="000000"/>
          <w:sz w:val="20"/>
          <w:szCs w:val="20"/>
          <w:lang w:eastAsia="vi-VN"/>
        </w:rPr>
        <w:tab/>
      </w:r>
    </w:p>
    <w:p w:rsidR="006403CF" w:rsidRPr="001246BA" w:rsidRDefault="00D537E6" w:rsidP="00A56B27">
      <w:pPr>
        <w:pStyle w:val="Tablecaption0"/>
        <w:shd w:val="clear" w:color="auto" w:fill="auto"/>
        <w:jc w:val="center"/>
        <w:rPr>
          <w:rStyle w:val="Tablecaption"/>
          <w:rFonts w:ascii="Arial" w:hAnsi="Arial" w:cs="Arial"/>
          <w:b/>
          <w:bCs/>
          <w:color w:val="000000"/>
          <w:sz w:val="20"/>
          <w:szCs w:val="20"/>
          <w:lang w:eastAsia="vi-VN"/>
        </w:rPr>
      </w:pPr>
      <w:r w:rsidRPr="001246BA">
        <w:rPr>
          <w:rStyle w:val="Tablecaption"/>
          <w:rFonts w:ascii="Arial" w:hAnsi="Arial" w:cs="Arial"/>
          <w:b/>
          <w:bCs/>
          <w:color w:val="000000"/>
          <w:sz w:val="20"/>
          <w:szCs w:val="20"/>
          <w:lang w:eastAsia="vi-VN"/>
        </w:rPr>
        <w:t xml:space="preserve">Người cung cấp thông tin </w:t>
      </w:r>
    </w:p>
    <w:p w:rsidR="00D537E6" w:rsidRPr="001246BA" w:rsidRDefault="00D537E6" w:rsidP="00A56B27">
      <w:pPr>
        <w:pStyle w:val="Tablecaption0"/>
        <w:shd w:val="clear" w:color="auto" w:fill="auto"/>
        <w:jc w:val="center"/>
        <w:rPr>
          <w:rFonts w:ascii="Arial" w:hAnsi="Arial" w:cs="Arial"/>
          <w:color w:val="000000"/>
          <w:sz w:val="20"/>
          <w:szCs w:val="20"/>
        </w:rPr>
      </w:pPr>
      <w:r w:rsidRPr="001246BA">
        <w:rPr>
          <w:rStyle w:val="Tablecaption"/>
          <w:rFonts w:ascii="Arial" w:hAnsi="Arial" w:cs="Arial"/>
          <w:i/>
          <w:iCs/>
          <w:color w:val="000000"/>
          <w:sz w:val="20"/>
          <w:szCs w:val="20"/>
          <w:lang w:eastAsia="vi-VN"/>
        </w:rPr>
        <w:t>(Ký, ghi rõ họ tên)</w:t>
      </w:r>
    </w:p>
    <w:p w:rsidR="00D537E6" w:rsidRPr="001246BA" w:rsidRDefault="00D537E6" w:rsidP="00A56B27">
      <w:pPr>
        <w:jc w:val="center"/>
        <w:rPr>
          <w:rFonts w:ascii="Arial" w:hAnsi="Arial" w:cs="Arial"/>
          <w:sz w:val="20"/>
          <w:szCs w:val="20"/>
          <w:lang w:eastAsia="en-US"/>
        </w:rPr>
      </w:pPr>
    </w:p>
    <w:p w:rsidR="006403CF" w:rsidRPr="001246BA" w:rsidRDefault="00D537E6" w:rsidP="00832305">
      <w:pPr>
        <w:pStyle w:val="Bodytext20"/>
        <w:shd w:val="clear" w:color="auto" w:fill="auto"/>
        <w:spacing w:after="120"/>
        <w:ind w:firstLine="720"/>
        <w:jc w:val="both"/>
        <w:rPr>
          <w:rStyle w:val="Bodytext2"/>
          <w:rFonts w:ascii="Arial" w:hAnsi="Arial" w:cs="Arial"/>
          <w:i/>
          <w:iCs/>
          <w:color w:val="000000"/>
          <w:sz w:val="20"/>
          <w:szCs w:val="20"/>
          <w:lang w:eastAsia="vi-VN"/>
        </w:rPr>
      </w:pPr>
      <w:r w:rsidRPr="001246BA">
        <w:rPr>
          <w:rStyle w:val="Bodytext2"/>
          <w:rFonts w:ascii="Arial" w:hAnsi="Arial" w:cs="Arial"/>
          <w:b/>
          <w:bCs/>
          <w:color w:val="000000"/>
          <w:sz w:val="20"/>
          <w:szCs w:val="20"/>
          <w:u w:val="single"/>
          <w:lang w:eastAsia="vi-VN"/>
        </w:rPr>
        <w:t>Ghi chú:</w:t>
      </w:r>
      <w:r w:rsidRPr="001246BA">
        <w:rPr>
          <w:rStyle w:val="Bodytext2"/>
          <w:rFonts w:ascii="Arial" w:hAnsi="Arial" w:cs="Arial"/>
          <w:b/>
          <w:bCs/>
          <w:color w:val="000000"/>
          <w:sz w:val="20"/>
          <w:szCs w:val="20"/>
          <w:lang w:eastAsia="vi-VN"/>
        </w:rPr>
        <w:t xml:space="preserve"> </w:t>
      </w:r>
      <w:r w:rsidRPr="001246BA">
        <w:rPr>
          <w:rStyle w:val="Bodytext2"/>
          <w:rFonts w:ascii="Arial" w:hAnsi="Arial" w:cs="Arial"/>
          <w:i/>
          <w:iCs/>
          <w:color w:val="000000"/>
          <w:sz w:val="20"/>
          <w:szCs w:val="20"/>
          <w:lang w:eastAsia="vi-VN"/>
        </w:rPr>
        <w:t>Thông tin thu thập sẽ được sử dụng trong việc xây dựng cơ sở dữ liệu việc tìm người - người tìm việc, phục vụ kết nối cung - cầu lao động của cơ quan nhà nước có thẩm quyền.</w:t>
      </w:r>
    </w:p>
    <w:p w:rsidR="006403CF" w:rsidRPr="001246BA" w:rsidRDefault="006403CF" w:rsidP="00832305">
      <w:pPr>
        <w:pStyle w:val="Bodytext20"/>
        <w:shd w:val="clear" w:color="auto" w:fill="auto"/>
        <w:spacing w:after="120"/>
        <w:ind w:firstLine="720"/>
        <w:jc w:val="both"/>
        <w:rPr>
          <w:rStyle w:val="Bodytext2"/>
          <w:rFonts w:ascii="Arial" w:hAnsi="Arial" w:cs="Arial"/>
          <w:i/>
          <w:iCs/>
          <w:color w:val="000000"/>
          <w:sz w:val="20"/>
          <w:szCs w:val="20"/>
          <w:lang w:eastAsia="vi-VN"/>
        </w:rPr>
      </w:pPr>
    </w:p>
    <w:p w:rsidR="006403CF" w:rsidRPr="001246BA" w:rsidRDefault="006403CF" w:rsidP="00832305">
      <w:pPr>
        <w:pStyle w:val="Bodytext20"/>
        <w:shd w:val="clear" w:color="auto" w:fill="auto"/>
        <w:spacing w:after="120"/>
        <w:ind w:firstLine="720"/>
        <w:jc w:val="both"/>
        <w:rPr>
          <w:rStyle w:val="Bodytext2"/>
          <w:rFonts w:ascii="Arial" w:hAnsi="Arial" w:cs="Arial"/>
          <w:i/>
          <w:iCs/>
          <w:color w:val="000000"/>
          <w:sz w:val="20"/>
          <w:szCs w:val="20"/>
          <w:lang w:val="en-US" w:eastAsia="vi-VN"/>
        </w:rPr>
      </w:pPr>
      <w:r w:rsidRPr="001246BA">
        <w:rPr>
          <w:rStyle w:val="Bodytext2"/>
          <w:rFonts w:ascii="Arial" w:hAnsi="Arial" w:cs="Arial"/>
          <w:i/>
          <w:iCs/>
          <w:color w:val="000000"/>
          <w:sz w:val="20"/>
          <w:szCs w:val="20"/>
          <w:lang w:val="en-US" w:eastAsia="vi-VN"/>
        </w:rPr>
        <w:t>___________</w:t>
      </w:r>
    </w:p>
    <w:p w:rsidR="006403CF" w:rsidRPr="001246BA" w:rsidRDefault="006403CF" w:rsidP="00832305">
      <w:pPr>
        <w:pStyle w:val="Bodytext20"/>
        <w:shd w:val="clear" w:color="auto" w:fill="auto"/>
        <w:spacing w:after="120"/>
        <w:ind w:firstLine="720"/>
        <w:jc w:val="both"/>
        <w:rPr>
          <w:rFonts w:ascii="Arial" w:hAnsi="Arial" w:cs="Arial"/>
          <w:color w:val="000000"/>
          <w:sz w:val="20"/>
          <w:szCs w:val="20"/>
        </w:rPr>
      </w:pPr>
      <w:r w:rsidRPr="001246BA">
        <w:rPr>
          <w:rStyle w:val="fontstyle01"/>
          <w:rFonts w:ascii="Arial" w:hAnsi="Arial" w:cs="Arial"/>
          <w:sz w:val="20"/>
          <w:szCs w:val="20"/>
          <w:vertAlign w:val="superscript"/>
        </w:rPr>
        <w:t>1</w:t>
      </w:r>
      <w:r w:rsidRPr="001246BA">
        <w:rPr>
          <w:rStyle w:val="fontstyle01"/>
          <w:rFonts w:ascii="Arial" w:hAnsi="Arial" w:cs="Arial"/>
          <w:sz w:val="20"/>
          <w:szCs w:val="20"/>
        </w:rPr>
        <w:t xml:space="preserve"> Mã nghề do trung tâm dịch vụ việc làm ghi, mã hóa</w:t>
      </w:r>
      <w:r w:rsidRPr="001246BA">
        <w:rPr>
          <w:rFonts w:ascii="Arial" w:hAnsi="Arial" w:cs="Arial"/>
          <w:color w:val="000000"/>
          <w:sz w:val="20"/>
          <w:szCs w:val="20"/>
        </w:rPr>
        <w:t xml:space="preserve"> </w:t>
      </w:r>
    </w:p>
    <w:p w:rsidR="00D537E6" w:rsidRPr="001246BA" w:rsidRDefault="00D537E6" w:rsidP="00A56B27">
      <w:pPr>
        <w:pStyle w:val="Bodytext20"/>
        <w:shd w:val="clear" w:color="auto" w:fill="auto"/>
        <w:spacing w:after="120"/>
        <w:ind w:firstLine="720"/>
        <w:jc w:val="right"/>
        <w:rPr>
          <w:rFonts w:ascii="Arial" w:hAnsi="Arial" w:cs="Arial"/>
          <w:color w:val="000000"/>
          <w:sz w:val="20"/>
          <w:szCs w:val="20"/>
        </w:rPr>
      </w:pPr>
      <w:r w:rsidRPr="001246BA">
        <w:rPr>
          <w:rFonts w:ascii="Arial" w:hAnsi="Arial" w:cs="Arial"/>
          <w:color w:val="000000"/>
          <w:sz w:val="20"/>
          <w:szCs w:val="20"/>
        </w:rPr>
        <w:br w:type="page"/>
      </w:r>
      <w:r w:rsidRPr="001246BA">
        <w:rPr>
          <w:rStyle w:val="BodyTextChar1"/>
          <w:rFonts w:ascii="Arial" w:hAnsi="Arial" w:cs="Arial"/>
          <w:b/>
          <w:bCs/>
          <w:color w:val="000000"/>
          <w:sz w:val="20"/>
          <w:szCs w:val="20"/>
          <w:lang w:eastAsia="vi-VN"/>
        </w:rPr>
        <w:t xml:space="preserve">Mẫu số </w:t>
      </w:r>
      <w:r w:rsidRPr="001246BA">
        <w:rPr>
          <w:rStyle w:val="BodyTextChar1"/>
          <w:rFonts w:ascii="Arial" w:hAnsi="Arial" w:cs="Arial"/>
          <w:b/>
          <w:bCs/>
          <w:color w:val="000000"/>
          <w:sz w:val="20"/>
          <w:szCs w:val="20"/>
          <w:lang w:val="en-US"/>
        </w:rPr>
        <w:t>02</w:t>
      </w:r>
    </w:p>
    <w:p w:rsidR="00D537E6" w:rsidRPr="001246BA" w:rsidRDefault="00D537E6" w:rsidP="00A56B27">
      <w:pPr>
        <w:pStyle w:val="Heading10"/>
        <w:keepNext/>
        <w:keepLines/>
        <w:shd w:val="clear" w:color="auto" w:fill="auto"/>
        <w:spacing w:after="0"/>
        <w:rPr>
          <w:rStyle w:val="Heading1"/>
          <w:rFonts w:ascii="Arial" w:hAnsi="Arial" w:cs="Arial"/>
          <w:b/>
          <w:bCs/>
          <w:color w:val="000000"/>
          <w:sz w:val="20"/>
          <w:szCs w:val="20"/>
          <w:lang w:eastAsia="vi-VN"/>
        </w:rPr>
      </w:pPr>
      <w:bookmarkStart w:id="2" w:name="bookmark2"/>
      <w:bookmarkStart w:id="3" w:name="bookmark3"/>
      <w:r w:rsidRPr="001246BA">
        <w:rPr>
          <w:rStyle w:val="Heading1"/>
          <w:rFonts w:ascii="Arial" w:hAnsi="Arial" w:cs="Arial"/>
          <w:b/>
          <w:bCs/>
          <w:color w:val="000000"/>
          <w:sz w:val="20"/>
          <w:szCs w:val="20"/>
          <w:lang w:eastAsia="vi-VN"/>
        </w:rPr>
        <w:t xml:space="preserve">PHIẾU THÔNG </w:t>
      </w:r>
      <w:r w:rsidRPr="001246BA">
        <w:rPr>
          <w:rStyle w:val="Heading1"/>
          <w:rFonts w:ascii="Arial" w:hAnsi="Arial" w:cs="Arial"/>
          <w:b/>
          <w:bCs/>
          <w:color w:val="000000"/>
          <w:sz w:val="20"/>
          <w:szCs w:val="20"/>
          <w:lang w:val="en-US"/>
        </w:rPr>
        <w:t xml:space="preserve">TIN </w:t>
      </w:r>
      <w:r w:rsidRPr="001246BA">
        <w:rPr>
          <w:rStyle w:val="Heading1"/>
          <w:rFonts w:ascii="Arial" w:hAnsi="Arial" w:cs="Arial"/>
          <w:b/>
          <w:bCs/>
          <w:color w:val="000000"/>
          <w:sz w:val="20"/>
          <w:szCs w:val="20"/>
          <w:lang w:eastAsia="vi-VN"/>
        </w:rPr>
        <w:t>NGƯỜI TÌM VIỆC</w:t>
      </w:r>
      <w:bookmarkEnd w:id="2"/>
      <w:bookmarkEnd w:id="3"/>
    </w:p>
    <w:p w:rsidR="006403CF" w:rsidRPr="001246BA" w:rsidRDefault="006403CF" w:rsidP="00A56B27">
      <w:pPr>
        <w:pStyle w:val="Heading10"/>
        <w:keepNext/>
        <w:keepLines/>
        <w:shd w:val="clear" w:color="auto" w:fill="auto"/>
        <w:spacing w:after="0"/>
        <w:rPr>
          <w:rFonts w:ascii="Arial" w:hAnsi="Arial" w:cs="Arial"/>
          <w:color w:val="000000"/>
          <w:sz w:val="20"/>
          <w:szCs w:val="20"/>
        </w:rPr>
      </w:pPr>
    </w:p>
    <w:tbl>
      <w:tblPr>
        <w:tblW w:w="5000" w:type="pct"/>
        <w:jc w:val="center"/>
        <w:tblLayout w:type="fixed"/>
        <w:tblCellMar>
          <w:left w:w="0" w:type="dxa"/>
          <w:right w:w="0" w:type="dxa"/>
        </w:tblCellMar>
        <w:tblLook w:val="0000" w:firstRow="0" w:lastRow="0" w:firstColumn="0" w:lastColumn="0" w:noHBand="0" w:noVBand="0"/>
      </w:tblPr>
      <w:tblGrid>
        <w:gridCol w:w="993"/>
        <w:gridCol w:w="180"/>
        <w:gridCol w:w="1526"/>
        <w:gridCol w:w="305"/>
        <w:gridCol w:w="672"/>
        <w:gridCol w:w="618"/>
        <w:gridCol w:w="2049"/>
        <w:gridCol w:w="577"/>
        <w:gridCol w:w="2090"/>
      </w:tblGrid>
      <w:tr w:rsidR="007F4B76" w:rsidRPr="001246BA" w:rsidTr="00B74F97">
        <w:tblPrEx>
          <w:tblCellMar>
            <w:top w:w="0" w:type="dxa"/>
            <w:left w:w="0" w:type="dxa"/>
            <w:bottom w:w="0" w:type="dxa"/>
            <w:right w:w="0" w:type="dxa"/>
          </w:tblCellMar>
        </w:tblPrEx>
        <w:trPr>
          <w:trHeight w:val="20"/>
          <w:jc w:val="center"/>
        </w:trPr>
        <w:tc>
          <w:tcPr>
            <w:tcW w:w="5000" w:type="pct"/>
            <w:gridSpan w:val="9"/>
            <w:tcBorders>
              <w:top w:val="single" w:sz="4" w:space="0" w:color="auto"/>
              <w:left w:val="single" w:sz="4" w:space="0" w:color="auto"/>
              <w:bottom w:val="nil"/>
              <w:right w:val="single" w:sz="4" w:space="0" w:color="auto"/>
            </w:tcBorders>
            <w:shd w:val="clear" w:color="auto" w:fill="FFFFFF"/>
            <w:vAlign w:val="bottom"/>
          </w:tcPr>
          <w:p w:rsidR="00D537E6" w:rsidRPr="001246BA" w:rsidRDefault="00D537E6" w:rsidP="001246BA">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b/>
                <w:bCs/>
                <w:color w:val="000000"/>
                <w:sz w:val="20"/>
                <w:szCs w:val="20"/>
                <w:lang w:val="en-US"/>
              </w:rPr>
              <w:t xml:space="preserve">1. </w:t>
            </w:r>
            <w:r w:rsidRPr="001246BA">
              <w:rPr>
                <w:rStyle w:val="Other"/>
                <w:rFonts w:ascii="Arial" w:hAnsi="Arial" w:cs="Arial"/>
                <w:b/>
                <w:bCs/>
                <w:color w:val="000000"/>
                <w:sz w:val="20"/>
                <w:szCs w:val="20"/>
                <w:lang w:eastAsia="vi-VN"/>
              </w:rPr>
              <w:t>Thông tin cá nhân</w:t>
            </w:r>
          </w:p>
        </w:tc>
      </w:tr>
      <w:tr w:rsidR="007F4B76" w:rsidRPr="001246BA" w:rsidTr="00B74F97">
        <w:tblPrEx>
          <w:tblCellMar>
            <w:top w:w="0" w:type="dxa"/>
            <w:left w:w="0" w:type="dxa"/>
            <w:bottom w:w="0" w:type="dxa"/>
            <w:right w:w="0" w:type="dxa"/>
          </w:tblCellMar>
        </w:tblPrEx>
        <w:trPr>
          <w:trHeight w:val="20"/>
          <w:jc w:val="center"/>
        </w:trPr>
        <w:tc>
          <w:tcPr>
            <w:tcW w:w="2383" w:type="pct"/>
            <w:gridSpan w:val="6"/>
            <w:tcBorders>
              <w:top w:val="single" w:sz="4" w:space="0" w:color="auto"/>
              <w:left w:val="single" w:sz="4" w:space="0" w:color="auto"/>
              <w:bottom w:val="nil"/>
              <w:right w:val="nil"/>
            </w:tcBorders>
            <w:shd w:val="clear" w:color="auto" w:fill="FFFFFF"/>
            <w:vAlign w:val="center"/>
          </w:tcPr>
          <w:p w:rsidR="00D537E6" w:rsidRPr="001246BA" w:rsidRDefault="00D537E6" w:rsidP="001246BA">
            <w:pPr>
              <w:pStyle w:val="Other0"/>
              <w:shd w:val="clear" w:color="auto" w:fill="auto"/>
              <w:tabs>
                <w:tab w:val="left" w:leader="dot" w:pos="4762"/>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Họ và tên:</w:t>
            </w:r>
            <w:r w:rsidRPr="001246BA">
              <w:rPr>
                <w:rStyle w:val="Other"/>
                <w:rFonts w:ascii="Arial" w:hAnsi="Arial" w:cs="Arial"/>
                <w:color w:val="000000"/>
                <w:sz w:val="20"/>
                <w:szCs w:val="20"/>
                <w:lang w:eastAsia="vi-VN"/>
              </w:rPr>
              <w:tab/>
            </w:r>
          </w:p>
        </w:tc>
        <w:tc>
          <w:tcPr>
            <w:tcW w:w="2617" w:type="pct"/>
            <w:gridSpan w:val="3"/>
            <w:tcBorders>
              <w:top w:val="single" w:sz="4" w:space="0" w:color="auto"/>
              <w:left w:val="single" w:sz="4" w:space="0" w:color="auto"/>
              <w:bottom w:val="nil"/>
              <w:right w:val="single" w:sz="4" w:space="0" w:color="auto"/>
            </w:tcBorders>
            <w:shd w:val="clear" w:color="auto" w:fill="FFFFFF"/>
            <w:vAlign w:val="center"/>
          </w:tcPr>
          <w:p w:rsidR="00D537E6" w:rsidRPr="001246BA" w:rsidRDefault="00D537E6" w:rsidP="001246BA">
            <w:pPr>
              <w:pStyle w:val="Other0"/>
              <w:shd w:val="clear" w:color="auto" w:fill="auto"/>
              <w:tabs>
                <w:tab w:val="left" w:leader="dot" w:pos="4963"/>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Số CCCD/CMND:</w:t>
            </w:r>
            <w:r w:rsidRPr="001246BA">
              <w:rPr>
                <w:rStyle w:val="Other"/>
                <w:rFonts w:ascii="Arial" w:hAnsi="Arial" w:cs="Arial"/>
                <w:color w:val="000000"/>
                <w:sz w:val="20"/>
                <w:szCs w:val="20"/>
                <w:lang w:eastAsia="vi-VN"/>
              </w:rPr>
              <w:tab/>
            </w:r>
          </w:p>
        </w:tc>
      </w:tr>
      <w:tr w:rsidR="007F4B76" w:rsidRPr="001246BA" w:rsidTr="00B74F97">
        <w:tblPrEx>
          <w:tblCellMar>
            <w:top w:w="0" w:type="dxa"/>
            <w:left w:w="0" w:type="dxa"/>
            <w:bottom w:w="0" w:type="dxa"/>
            <w:right w:w="0" w:type="dxa"/>
          </w:tblCellMar>
        </w:tblPrEx>
        <w:trPr>
          <w:trHeight w:val="20"/>
          <w:jc w:val="center"/>
        </w:trPr>
        <w:tc>
          <w:tcPr>
            <w:tcW w:w="2383" w:type="pct"/>
            <w:gridSpan w:val="6"/>
            <w:tcBorders>
              <w:top w:val="single" w:sz="4" w:space="0" w:color="auto"/>
              <w:left w:val="single" w:sz="4" w:space="0" w:color="auto"/>
              <w:bottom w:val="nil"/>
              <w:right w:val="nil"/>
            </w:tcBorders>
            <w:shd w:val="clear" w:color="auto" w:fill="FFFFFF"/>
            <w:vAlign w:val="center"/>
          </w:tcPr>
          <w:p w:rsidR="00D537E6" w:rsidRPr="001246BA" w:rsidRDefault="00D537E6" w:rsidP="001246BA">
            <w:pPr>
              <w:pStyle w:val="Other0"/>
              <w:shd w:val="clear" w:color="auto" w:fill="auto"/>
              <w:tabs>
                <w:tab w:val="left" w:leader="dot" w:pos="4795"/>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Mã số BHXH</w:t>
            </w:r>
            <w:r w:rsidRPr="001246BA">
              <w:rPr>
                <w:rStyle w:val="Other"/>
                <w:rFonts w:ascii="Arial" w:hAnsi="Arial" w:cs="Arial"/>
                <w:color w:val="000000"/>
                <w:sz w:val="20"/>
                <w:szCs w:val="20"/>
                <w:lang w:eastAsia="vi-VN"/>
              </w:rPr>
              <w:tab/>
            </w:r>
          </w:p>
        </w:tc>
        <w:tc>
          <w:tcPr>
            <w:tcW w:w="2617" w:type="pct"/>
            <w:gridSpan w:val="3"/>
            <w:tcBorders>
              <w:top w:val="single" w:sz="4" w:space="0" w:color="auto"/>
              <w:left w:val="single" w:sz="4" w:space="0" w:color="auto"/>
              <w:bottom w:val="nil"/>
              <w:right w:val="single" w:sz="4" w:space="0" w:color="auto"/>
            </w:tcBorders>
            <w:shd w:val="clear" w:color="auto" w:fill="FFFFFF"/>
            <w:vAlign w:val="center"/>
          </w:tcPr>
          <w:p w:rsidR="00D537E6" w:rsidRPr="001246BA" w:rsidRDefault="00D537E6" w:rsidP="001246BA">
            <w:pPr>
              <w:pStyle w:val="Other0"/>
              <w:shd w:val="clear" w:color="auto" w:fill="auto"/>
              <w:tabs>
                <w:tab w:val="left" w:leader="dot" w:pos="2424"/>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Ngày sinh:</w:t>
            </w:r>
            <w:r w:rsidRPr="001246BA">
              <w:rPr>
                <w:rStyle w:val="Other"/>
                <w:rFonts w:ascii="Arial" w:hAnsi="Arial" w:cs="Arial"/>
                <w:color w:val="000000"/>
                <w:sz w:val="20"/>
                <w:szCs w:val="20"/>
                <w:lang w:eastAsia="vi-VN"/>
              </w:rPr>
              <w:tab/>
              <w:t>Giới tính: [ ] Nam [ ] Nữ</w:t>
            </w:r>
          </w:p>
        </w:tc>
      </w:tr>
      <w:tr w:rsidR="007F4B76" w:rsidRPr="001246BA" w:rsidTr="00B74F97">
        <w:tblPrEx>
          <w:tblCellMar>
            <w:top w:w="0" w:type="dxa"/>
            <w:left w:w="0" w:type="dxa"/>
            <w:bottom w:w="0" w:type="dxa"/>
            <w:right w:w="0" w:type="dxa"/>
          </w:tblCellMar>
        </w:tblPrEx>
        <w:trPr>
          <w:trHeight w:val="20"/>
          <w:jc w:val="center"/>
        </w:trPr>
        <w:tc>
          <w:tcPr>
            <w:tcW w:w="2383" w:type="pct"/>
            <w:gridSpan w:val="6"/>
            <w:tcBorders>
              <w:top w:val="single" w:sz="4" w:space="0" w:color="auto"/>
              <w:left w:val="single" w:sz="4" w:space="0" w:color="auto"/>
              <w:bottom w:val="nil"/>
              <w:right w:val="nil"/>
            </w:tcBorders>
            <w:shd w:val="clear" w:color="auto" w:fill="FFFFFF"/>
            <w:vAlign w:val="center"/>
          </w:tcPr>
          <w:p w:rsidR="00D537E6" w:rsidRPr="001246BA" w:rsidRDefault="00D537E6" w:rsidP="001246BA">
            <w:pPr>
              <w:pStyle w:val="Other0"/>
              <w:shd w:val="clear" w:color="auto" w:fill="auto"/>
              <w:tabs>
                <w:tab w:val="left" w:leader="dot" w:pos="4762"/>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Dân tộc:</w:t>
            </w:r>
            <w:r w:rsidRPr="001246BA">
              <w:rPr>
                <w:rStyle w:val="Other"/>
                <w:rFonts w:ascii="Arial" w:hAnsi="Arial" w:cs="Arial"/>
                <w:color w:val="000000"/>
                <w:sz w:val="20"/>
                <w:szCs w:val="20"/>
                <w:lang w:eastAsia="vi-VN"/>
              </w:rPr>
              <w:tab/>
            </w:r>
          </w:p>
        </w:tc>
        <w:tc>
          <w:tcPr>
            <w:tcW w:w="2617" w:type="pct"/>
            <w:gridSpan w:val="3"/>
            <w:tcBorders>
              <w:top w:val="single" w:sz="4" w:space="0" w:color="auto"/>
              <w:left w:val="single" w:sz="4" w:space="0" w:color="auto"/>
              <w:bottom w:val="nil"/>
              <w:right w:val="single" w:sz="4" w:space="0" w:color="auto"/>
            </w:tcBorders>
            <w:shd w:val="clear" w:color="auto" w:fill="FFFFFF"/>
            <w:vAlign w:val="center"/>
          </w:tcPr>
          <w:p w:rsidR="00D537E6" w:rsidRPr="001246BA" w:rsidRDefault="00D537E6" w:rsidP="001246BA">
            <w:pPr>
              <w:pStyle w:val="Other0"/>
              <w:shd w:val="clear" w:color="auto" w:fill="auto"/>
              <w:tabs>
                <w:tab w:val="left" w:leader="dot" w:pos="5155"/>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Tôn giáo:</w:t>
            </w:r>
            <w:r w:rsidRPr="001246BA">
              <w:rPr>
                <w:rStyle w:val="Other"/>
                <w:rFonts w:ascii="Arial" w:hAnsi="Arial" w:cs="Arial"/>
                <w:color w:val="000000"/>
                <w:sz w:val="20"/>
                <w:szCs w:val="20"/>
                <w:lang w:eastAsia="vi-VN"/>
              </w:rPr>
              <w:tab/>
            </w:r>
          </w:p>
        </w:tc>
      </w:tr>
      <w:tr w:rsidR="007F4B76" w:rsidRPr="001246BA" w:rsidTr="00B74F97">
        <w:tblPrEx>
          <w:tblCellMar>
            <w:top w:w="0" w:type="dxa"/>
            <w:left w:w="0" w:type="dxa"/>
            <w:bottom w:w="0" w:type="dxa"/>
            <w:right w:w="0" w:type="dxa"/>
          </w:tblCellMar>
        </w:tblPrEx>
        <w:trPr>
          <w:trHeight w:val="20"/>
          <w:jc w:val="center"/>
        </w:trPr>
        <w:tc>
          <w:tcPr>
            <w:tcW w:w="5000" w:type="pct"/>
            <w:gridSpan w:val="9"/>
            <w:tcBorders>
              <w:top w:val="single" w:sz="4" w:space="0" w:color="auto"/>
              <w:left w:val="single" w:sz="4" w:space="0" w:color="auto"/>
              <w:bottom w:val="nil"/>
              <w:right w:val="single" w:sz="4" w:space="0" w:color="auto"/>
            </w:tcBorders>
            <w:shd w:val="clear" w:color="auto" w:fill="FFFFFF"/>
            <w:vAlign w:val="center"/>
          </w:tcPr>
          <w:p w:rsidR="00D537E6" w:rsidRPr="001246BA" w:rsidRDefault="00D537E6" w:rsidP="001246BA">
            <w:pPr>
              <w:pStyle w:val="Other0"/>
              <w:shd w:val="clear" w:color="auto" w:fill="auto"/>
              <w:tabs>
                <w:tab w:val="right" w:leader="dot" w:pos="4584"/>
                <w:tab w:val="right" w:leader="dot" w:pos="6739"/>
                <w:tab w:val="left" w:leader="dot" w:pos="10493"/>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Nơi thường trú: Tỉnh</w:t>
            </w:r>
            <w:r w:rsidRPr="001246BA">
              <w:rPr>
                <w:rStyle w:val="Other"/>
                <w:rFonts w:ascii="Arial" w:hAnsi="Arial" w:cs="Arial"/>
                <w:color w:val="000000"/>
                <w:sz w:val="20"/>
                <w:szCs w:val="20"/>
                <w:lang w:eastAsia="vi-VN"/>
              </w:rPr>
              <w:tab/>
              <w:t>huyện</w:t>
            </w:r>
            <w:r w:rsidRPr="001246BA">
              <w:rPr>
                <w:rStyle w:val="Other"/>
                <w:rFonts w:ascii="Arial" w:hAnsi="Arial" w:cs="Arial"/>
                <w:color w:val="000000"/>
                <w:sz w:val="20"/>
                <w:szCs w:val="20"/>
                <w:lang w:eastAsia="vi-VN"/>
              </w:rPr>
              <w:tab/>
              <w:t>xã</w:t>
            </w:r>
            <w:r w:rsidRPr="001246BA">
              <w:rPr>
                <w:rStyle w:val="Other"/>
                <w:rFonts w:ascii="Arial" w:hAnsi="Arial" w:cs="Arial"/>
                <w:color w:val="000000"/>
                <w:sz w:val="20"/>
                <w:szCs w:val="20"/>
                <w:lang w:eastAsia="vi-VN"/>
              </w:rPr>
              <w:tab/>
            </w:r>
          </w:p>
          <w:p w:rsidR="00D537E6" w:rsidRPr="001246BA" w:rsidRDefault="00D537E6" w:rsidP="001246BA">
            <w:pPr>
              <w:pStyle w:val="Other0"/>
              <w:shd w:val="clear" w:color="auto" w:fill="auto"/>
              <w:tabs>
                <w:tab w:val="left" w:leader="dot" w:pos="10502"/>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Địa chỉ cụ thể:</w:t>
            </w:r>
            <w:r w:rsidRPr="001246BA">
              <w:rPr>
                <w:rStyle w:val="Other"/>
                <w:rFonts w:ascii="Arial" w:hAnsi="Arial" w:cs="Arial"/>
                <w:color w:val="000000"/>
                <w:sz w:val="20"/>
                <w:szCs w:val="20"/>
                <w:lang w:eastAsia="vi-VN"/>
              </w:rPr>
              <w:tab/>
            </w:r>
          </w:p>
        </w:tc>
      </w:tr>
      <w:tr w:rsidR="007F4B76" w:rsidRPr="001246BA" w:rsidTr="00B74F97">
        <w:tblPrEx>
          <w:tblCellMar>
            <w:top w:w="0" w:type="dxa"/>
            <w:left w:w="0" w:type="dxa"/>
            <w:bottom w:w="0" w:type="dxa"/>
            <w:right w:w="0" w:type="dxa"/>
          </w:tblCellMar>
        </w:tblPrEx>
        <w:trPr>
          <w:trHeight w:val="20"/>
          <w:jc w:val="center"/>
        </w:trPr>
        <w:tc>
          <w:tcPr>
            <w:tcW w:w="5000" w:type="pct"/>
            <w:gridSpan w:val="9"/>
            <w:tcBorders>
              <w:top w:val="single" w:sz="4" w:space="0" w:color="auto"/>
              <w:left w:val="single" w:sz="4" w:space="0" w:color="auto"/>
              <w:bottom w:val="nil"/>
              <w:right w:val="single" w:sz="4" w:space="0" w:color="auto"/>
            </w:tcBorders>
            <w:shd w:val="clear" w:color="auto" w:fill="FFFFFF"/>
            <w:vAlign w:val="center"/>
          </w:tcPr>
          <w:p w:rsidR="00D537E6" w:rsidRPr="001246BA" w:rsidRDefault="00D537E6" w:rsidP="001246BA">
            <w:pPr>
              <w:pStyle w:val="Other0"/>
              <w:shd w:val="clear" w:color="auto" w:fill="auto"/>
              <w:tabs>
                <w:tab w:val="right" w:leader="dot" w:pos="4579"/>
                <w:tab w:val="right" w:leader="dot" w:pos="6614"/>
                <w:tab w:val="left" w:leader="dot" w:pos="9768"/>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Nơi ở hiện nay: Tỉnh</w:t>
            </w:r>
            <w:r w:rsidRPr="001246BA">
              <w:rPr>
                <w:rStyle w:val="Other"/>
                <w:rFonts w:ascii="Arial" w:hAnsi="Arial" w:cs="Arial"/>
                <w:color w:val="000000"/>
                <w:sz w:val="20"/>
                <w:szCs w:val="20"/>
                <w:lang w:eastAsia="vi-VN"/>
              </w:rPr>
              <w:tab/>
              <w:t>huyện</w:t>
            </w:r>
            <w:r w:rsidRPr="001246BA">
              <w:rPr>
                <w:rStyle w:val="Other"/>
                <w:rFonts w:ascii="Arial" w:hAnsi="Arial" w:cs="Arial"/>
                <w:color w:val="000000"/>
                <w:sz w:val="20"/>
                <w:szCs w:val="20"/>
                <w:lang w:eastAsia="vi-VN"/>
              </w:rPr>
              <w:tab/>
              <w:t>xã</w:t>
            </w:r>
            <w:r w:rsidRPr="001246BA">
              <w:rPr>
                <w:rStyle w:val="Other"/>
                <w:rFonts w:ascii="Arial" w:hAnsi="Arial" w:cs="Arial"/>
                <w:color w:val="000000"/>
                <w:sz w:val="20"/>
                <w:szCs w:val="20"/>
                <w:lang w:eastAsia="vi-VN"/>
              </w:rPr>
              <w:tab/>
            </w:r>
          </w:p>
          <w:p w:rsidR="00D537E6" w:rsidRPr="001246BA" w:rsidRDefault="00D537E6" w:rsidP="001246BA">
            <w:pPr>
              <w:pStyle w:val="Other0"/>
              <w:shd w:val="clear" w:color="auto" w:fill="auto"/>
              <w:tabs>
                <w:tab w:val="left" w:leader="dot" w:pos="9840"/>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Địa chỉ cụ thể:</w:t>
            </w:r>
            <w:r w:rsidRPr="001246BA">
              <w:rPr>
                <w:rStyle w:val="Other"/>
                <w:rFonts w:ascii="Arial" w:hAnsi="Arial" w:cs="Arial"/>
                <w:color w:val="000000"/>
                <w:sz w:val="20"/>
                <w:szCs w:val="20"/>
                <w:lang w:eastAsia="vi-VN"/>
              </w:rPr>
              <w:tab/>
            </w:r>
          </w:p>
        </w:tc>
      </w:tr>
      <w:tr w:rsidR="007F4B76" w:rsidRPr="001246BA" w:rsidTr="00B74F97">
        <w:tblPrEx>
          <w:tblCellMar>
            <w:top w:w="0" w:type="dxa"/>
            <w:left w:w="0" w:type="dxa"/>
            <w:bottom w:w="0" w:type="dxa"/>
            <w:right w:w="0" w:type="dxa"/>
          </w:tblCellMar>
        </w:tblPrEx>
        <w:trPr>
          <w:trHeight w:val="20"/>
          <w:jc w:val="center"/>
        </w:trPr>
        <w:tc>
          <w:tcPr>
            <w:tcW w:w="5000" w:type="pct"/>
            <w:gridSpan w:val="9"/>
            <w:tcBorders>
              <w:top w:val="single" w:sz="4" w:space="0" w:color="auto"/>
              <w:left w:val="single" w:sz="4" w:space="0" w:color="auto"/>
              <w:bottom w:val="nil"/>
              <w:right w:val="single" w:sz="4" w:space="0" w:color="auto"/>
            </w:tcBorders>
            <w:shd w:val="clear" w:color="auto" w:fill="FFFFFF"/>
            <w:vAlign w:val="center"/>
          </w:tcPr>
          <w:p w:rsidR="00D537E6" w:rsidRPr="001246BA" w:rsidRDefault="00D537E6" w:rsidP="001246BA">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b/>
                <w:bCs/>
                <w:color w:val="000000"/>
                <w:sz w:val="20"/>
                <w:szCs w:val="20"/>
                <w:lang w:eastAsia="vi-VN"/>
              </w:rPr>
              <w:t>2. Trình độ học vấn, chuyên môn kỹ thuật</w:t>
            </w:r>
          </w:p>
        </w:tc>
      </w:tr>
      <w:tr w:rsidR="007F4B76" w:rsidRPr="001246BA" w:rsidTr="00B74F97">
        <w:tblPrEx>
          <w:tblCellMar>
            <w:top w:w="0" w:type="dxa"/>
            <w:left w:w="0" w:type="dxa"/>
            <w:bottom w:w="0" w:type="dxa"/>
            <w:right w:w="0" w:type="dxa"/>
          </w:tblCellMar>
        </w:tblPrEx>
        <w:trPr>
          <w:trHeight w:val="20"/>
          <w:jc w:val="center"/>
        </w:trPr>
        <w:tc>
          <w:tcPr>
            <w:tcW w:w="5000" w:type="pct"/>
            <w:gridSpan w:val="9"/>
            <w:tcBorders>
              <w:top w:val="single" w:sz="4" w:space="0" w:color="auto"/>
              <w:left w:val="single" w:sz="4" w:space="0" w:color="auto"/>
              <w:bottom w:val="nil"/>
              <w:right w:val="single" w:sz="4" w:space="0" w:color="auto"/>
            </w:tcBorders>
            <w:shd w:val="clear" w:color="auto" w:fill="FFFFFF"/>
          </w:tcPr>
          <w:p w:rsidR="00D537E6" w:rsidRPr="001246BA" w:rsidRDefault="00D537E6" w:rsidP="001246BA">
            <w:pPr>
              <w:pStyle w:val="Other0"/>
              <w:shd w:val="clear" w:color="auto" w:fill="auto"/>
              <w:tabs>
                <w:tab w:val="left" w:pos="5938"/>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Trình độ học vấn: [ ] Chưa tốt nghiệp Tiểu học</w:t>
            </w:r>
            <w:r w:rsidRPr="001246BA">
              <w:rPr>
                <w:rStyle w:val="Other"/>
                <w:rFonts w:ascii="Arial" w:hAnsi="Arial" w:cs="Arial"/>
                <w:color w:val="000000"/>
                <w:sz w:val="20"/>
                <w:szCs w:val="20"/>
                <w:lang w:eastAsia="vi-VN"/>
              </w:rPr>
              <w:tab/>
              <w:t>[ ] Tốt nghiệp Tiểu học</w:t>
            </w:r>
          </w:p>
          <w:p w:rsidR="00D537E6" w:rsidRPr="001246BA" w:rsidRDefault="00D537E6" w:rsidP="001246BA">
            <w:pPr>
              <w:pStyle w:val="Other0"/>
              <w:shd w:val="clear" w:color="auto" w:fill="auto"/>
              <w:tabs>
                <w:tab w:val="left" w:pos="4210"/>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Tốt nghiệp Trung học cơ sở</w:t>
            </w:r>
            <w:r w:rsidRPr="001246BA">
              <w:rPr>
                <w:rStyle w:val="Other"/>
                <w:rFonts w:ascii="Arial" w:hAnsi="Arial" w:cs="Arial"/>
                <w:color w:val="000000"/>
                <w:sz w:val="20"/>
                <w:szCs w:val="20"/>
                <w:lang w:eastAsia="vi-VN"/>
              </w:rPr>
              <w:tab/>
              <w:t>[ ] Tốt nghiệp Trung học phổ thông</w:t>
            </w:r>
          </w:p>
        </w:tc>
      </w:tr>
      <w:tr w:rsidR="001246BA" w:rsidRPr="001246BA" w:rsidTr="001246BA">
        <w:tblPrEx>
          <w:tblCellMar>
            <w:top w:w="0" w:type="dxa"/>
            <w:left w:w="0" w:type="dxa"/>
            <w:bottom w:w="0" w:type="dxa"/>
            <w:right w:w="0" w:type="dxa"/>
          </w:tblCellMar>
        </w:tblPrEx>
        <w:trPr>
          <w:trHeight w:val="1750"/>
          <w:jc w:val="center"/>
        </w:trPr>
        <w:tc>
          <w:tcPr>
            <w:tcW w:w="651" w:type="pct"/>
            <w:gridSpan w:val="2"/>
            <w:tcBorders>
              <w:top w:val="single" w:sz="4" w:space="0" w:color="auto"/>
              <w:left w:val="single" w:sz="4" w:space="0" w:color="auto"/>
              <w:bottom w:val="nil"/>
              <w:right w:val="nil"/>
            </w:tcBorders>
            <w:shd w:val="clear" w:color="auto" w:fill="FFFFFF"/>
            <w:vAlign w:val="center"/>
          </w:tcPr>
          <w:p w:rsidR="001246BA" w:rsidRPr="001246BA" w:rsidRDefault="001246BA" w:rsidP="001246BA">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Trình độ</w:t>
            </w:r>
            <w:r w:rsidRPr="001246BA">
              <w:rPr>
                <w:rStyle w:val="Other"/>
                <w:rFonts w:ascii="Arial" w:hAnsi="Arial" w:cs="Arial"/>
                <w:color w:val="000000"/>
                <w:sz w:val="20"/>
                <w:szCs w:val="20"/>
                <w:lang w:val="en-US" w:eastAsia="vi-VN"/>
              </w:rPr>
              <w:t xml:space="preserve"> </w:t>
            </w:r>
            <w:r w:rsidRPr="001246BA">
              <w:rPr>
                <w:rStyle w:val="Other"/>
                <w:rFonts w:ascii="Arial" w:hAnsi="Arial" w:cs="Arial"/>
                <w:color w:val="000000"/>
                <w:sz w:val="20"/>
                <w:szCs w:val="20"/>
                <w:lang w:eastAsia="vi-VN"/>
              </w:rPr>
              <w:t>CMKT cao nhất:</w:t>
            </w:r>
          </w:p>
        </w:tc>
        <w:tc>
          <w:tcPr>
            <w:tcW w:w="3189" w:type="pct"/>
            <w:gridSpan w:val="6"/>
            <w:tcBorders>
              <w:top w:val="single" w:sz="4" w:space="0" w:color="auto"/>
              <w:left w:val="single" w:sz="4" w:space="0" w:color="auto"/>
              <w:bottom w:val="nil"/>
              <w:right w:val="nil"/>
            </w:tcBorders>
            <w:shd w:val="clear" w:color="auto" w:fill="FFFFFF"/>
            <w:vAlign w:val="bottom"/>
          </w:tcPr>
          <w:p w:rsidR="001246BA" w:rsidRPr="001246BA" w:rsidRDefault="001246BA" w:rsidP="001246BA">
            <w:pPr>
              <w:pStyle w:val="Other0"/>
              <w:shd w:val="clear" w:color="auto" w:fill="auto"/>
              <w:tabs>
                <w:tab w:val="left" w:pos="4090"/>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Chưa qua đào tạo [ ] CNKT không bằng</w:t>
            </w:r>
          </w:p>
          <w:p w:rsidR="001246BA" w:rsidRPr="001246BA" w:rsidRDefault="001246BA" w:rsidP="001246BA">
            <w:pPr>
              <w:pStyle w:val="Other0"/>
              <w:shd w:val="clear" w:color="auto" w:fill="auto"/>
              <w:tabs>
                <w:tab w:val="left" w:pos="4027"/>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Chứng chỉ nghề dưới 3 tháng</w:t>
            </w:r>
            <w:r w:rsidRPr="001246BA">
              <w:rPr>
                <w:rStyle w:val="Other"/>
                <w:rFonts w:ascii="Arial" w:hAnsi="Arial" w:cs="Arial"/>
                <w:color w:val="000000"/>
                <w:sz w:val="20"/>
                <w:szCs w:val="20"/>
                <w:lang w:eastAsia="vi-VN"/>
              </w:rPr>
              <w:tab/>
              <w:t>[ ] Sơ cấp</w:t>
            </w:r>
          </w:p>
          <w:p w:rsidR="001246BA" w:rsidRPr="001246BA" w:rsidRDefault="001246BA" w:rsidP="001246BA">
            <w:pPr>
              <w:pStyle w:val="Other0"/>
              <w:shd w:val="clear" w:color="auto" w:fill="auto"/>
              <w:tabs>
                <w:tab w:val="left" w:pos="4027"/>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Trung cấp</w:t>
            </w:r>
            <w:r w:rsidRPr="001246BA">
              <w:rPr>
                <w:rStyle w:val="Other"/>
                <w:rFonts w:ascii="Arial" w:hAnsi="Arial" w:cs="Arial"/>
                <w:color w:val="000000"/>
                <w:sz w:val="20"/>
                <w:szCs w:val="20"/>
                <w:lang w:eastAsia="vi-VN"/>
              </w:rPr>
              <w:tab/>
              <w:t>[ ] Cao đẳng</w:t>
            </w:r>
          </w:p>
          <w:p w:rsidR="001246BA" w:rsidRPr="001246BA" w:rsidRDefault="001246BA" w:rsidP="001246BA">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Đại học [ ] Thạc sĩ</w:t>
            </w:r>
          </w:p>
          <w:p w:rsidR="001246BA" w:rsidRPr="001246BA" w:rsidRDefault="001246BA" w:rsidP="001246BA">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Tiến sĩ</w:t>
            </w:r>
          </w:p>
        </w:tc>
        <w:tc>
          <w:tcPr>
            <w:tcW w:w="1160" w:type="pct"/>
            <w:tcBorders>
              <w:top w:val="single" w:sz="4" w:space="0" w:color="auto"/>
              <w:left w:val="single" w:sz="4" w:space="0" w:color="auto"/>
              <w:right w:val="single" w:sz="4" w:space="0" w:color="auto"/>
            </w:tcBorders>
            <w:shd w:val="clear" w:color="auto" w:fill="FFFFFF"/>
          </w:tcPr>
          <w:p w:rsidR="001246BA" w:rsidRPr="001246BA" w:rsidRDefault="001246BA" w:rsidP="001246BA">
            <w:pPr>
              <w:pStyle w:val="Other0"/>
              <w:shd w:val="clear" w:color="auto" w:fill="auto"/>
              <w:spacing w:after="120" w:line="240" w:lineRule="auto"/>
              <w:ind w:firstLine="0"/>
              <w:jc w:val="both"/>
              <w:rPr>
                <w:rStyle w:val="Other"/>
                <w:rFonts w:ascii="Arial" w:hAnsi="Arial" w:cs="Arial"/>
                <w:color w:val="000000"/>
                <w:sz w:val="20"/>
                <w:szCs w:val="20"/>
                <w:lang w:eastAsia="vi-VN"/>
              </w:rPr>
            </w:pPr>
            <w:r w:rsidRPr="001246BA">
              <w:rPr>
                <w:rStyle w:val="Other"/>
                <w:rFonts w:ascii="Arial" w:hAnsi="Arial" w:cs="Arial"/>
                <w:color w:val="000000"/>
                <w:sz w:val="20"/>
                <w:szCs w:val="20"/>
                <w:lang w:eastAsia="vi-VN"/>
              </w:rPr>
              <w:t>Chuyên ngành đào tạo:</w:t>
            </w:r>
          </w:p>
          <w:p w:rsidR="001246BA" w:rsidRPr="001246BA" w:rsidRDefault="001246BA" w:rsidP="001246BA">
            <w:pPr>
              <w:pStyle w:val="Other0"/>
              <w:shd w:val="clear" w:color="auto" w:fill="auto"/>
              <w:spacing w:after="120" w:line="240" w:lineRule="auto"/>
              <w:ind w:firstLine="0"/>
              <w:jc w:val="both"/>
              <w:rPr>
                <w:rStyle w:val="Other"/>
                <w:rFonts w:ascii="Arial" w:hAnsi="Arial" w:cs="Arial"/>
                <w:color w:val="000000"/>
                <w:sz w:val="20"/>
                <w:szCs w:val="20"/>
                <w:lang w:eastAsia="vi-VN"/>
              </w:rPr>
            </w:pPr>
            <w:r w:rsidRPr="001246BA">
              <w:rPr>
                <w:rStyle w:val="Other"/>
                <w:rFonts w:ascii="Arial" w:hAnsi="Arial" w:cs="Arial"/>
                <w:color w:val="000000"/>
                <w:sz w:val="20"/>
                <w:szCs w:val="20"/>
                <w:lang w:eastAsia="vi-VN"/>
              </w:rPr>
              <w:t>................</w:t>
            </w:r>
          </w:p>
          <w:p w:rsidR="001246BA" w:rsidRPr="001246BA" w:rsidRDefault="001246BA" w:rsidP="001246BA">
            <w:pPr>
              <w:pStyle w:val="Other0"/>
              <w:shd w:val="clear" w:color="auto" w:fill="auto"/>
              <w:spacing w:after="120" w:line="240" w:lineRule="auto"/>
              <w:ind w:firstLine="0"/>
              <w:jc w:val="both"/>
              <w:rPr>
                <w:rStyle w:val="Other"/>
                <w:rFonts w:ascii="Arial" w:hAnsi="Arial" w:cs="Arial"/>
                <w:color w:val="000000"/>
                <w:sz w:val="20"/>
                <w:szCs w:val="20"/>
                <w:lang w:eastAsia="vi-VN"/>
              </w:rPr>
            </w:pPr>
            <w:r w:rsidRPr="001246BA">
              <w:rPr>
                <w:rStyle w:val="Other"/>
                <w:rFonts w:ascii="Arial" w:hAnsi="Arial" w:cs="Arial"/>
                <w:color w:val="000000"/>
                <w:sz w:val="20"/>
                <w:szCs w:val="20"/>
                <w:lang w:eastAsia="vi-VN"/>
              </w:rPr>
              <w:t>................</w:t>
            </w:r>
          </w:p>
          <w:p w:rsidR="001246BA" w:rsidRPr="001246BA" w:rsidRDefault="001246BA" w:rsidP="001246BA">
            <w:pPr>
              <w:pStyle w:val="Other0"/>
              <w:shd w:val="clear" w:color="auto" w:fill="auto"/>
              <w:spacing w:after="120" w:line="240" w:lineRule="auto"/>
              <w:ind w:firstLine="0"/>
              <w:jc w:val="both"/>
              <w:rPr>
                <w:rFonts w:ascii="Arial" w:hAnsi="Arial" w:cs="Arial"/>
                <w:color w:val="000000"/>
                <w:sz w:val="20"/>
                <w:szCs w:val="20"/>
                <w:lang w:val="en-US"/>
              </w:rPr>
            </w:pPr>
            <w:r w:rsidRPr="001246BA">
              <w:rPr>
                <w:rStyle w:val="Other"/>
                <w:rFonts w:ascii="Arial" w:hAnsi="Arial" w:cs="Arial"/>
                <w:color w:val="000000"/>
                <w:sz w:val="20"/>
                <w:szCs w:val="20"/>
                <w:lang w:eastAsia="vi-VN"/>
              </w:rPr>
              <w:t>................</w:t>
            </w:r>
          </w:p>
        </w:tc>
      </w:tr>
      <w:tr w:rsidR="001246BA" w:rsidRPr="001246BA" w:rsidTr="001246BA">
        <w:tblPrEx>
          <w:tblCellMar>
            <w:top w:w="0" w:type="dxa"/>
            <w:left w:w="0" w:type="dxa"/>
            <w:bottom w:w="0" w:type="dxa"/>
            <w:right w:w="0" w:type="dxa"/>
          </w:tblCellMar>
        </w:tblPrEx>
        <w:trPr>
          <w:trHeight w:val="1980"/>
          <w:jc w:val="center"/>
        </w:trPr>
        <w:tc>
          <w:tcPr>
            <w:tcW w:w="651" w:type="pct"/>
            <w:gridSpan w:val="2"/>
            <w:tcBorders>
              <w:top w:val="single" w:sz="4" w:space="0" w:color="auto"/>
              <w:left w:val="single" w:sz="4" w:space="0" w:color="auto"/>
              <w:bottom w:val="nil"/>
              <w:right w:val="nil"/>
            </w:tcBorders>
            <w:shd w:val="clear" w:color="auto" w:fill="FFFFFF"/>
            <w:vAlign w:val="center"/>
          </w:tcPr>
          <w:p w:rsidR="001246BA" w:rsidRPr="001246BA" w:rsidRDefault="001246BA" w:rsidP="001246BA">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Trình độ</w:t>
            </w:r>
          </w:p>
          <w:p w:rsidR="001246BA" w:rsidRPr="001246BA" w:rsidRDefault="001246BA" w:rsidP="001246BA">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CMKT khác:</w:t>
            </w:r>
          </w:p>
        </w:tc>
        <w:tc>
          <w:tcPr>
            <w:tcW w:w="3189" w:type="pct"/>
            <w:gridSpan w:val="6"/>
            <w:tcBorders>
              <w:top w:val="single" w:sz="4" w:space="0" w:color="auto"/>
              <w:left w:val="single" w:sz="4" w:space="0" w:color="auto"/>
              <w:bottom w:val="nil"/>
              <w:right w:val="nil"/>
            </w:tcBorders>
            <w:shd w:val="clear" w:color="auto" w:fill="FFFFFF"/>
            <w:vAlign w:val="bottom"/>
          </w:tcPr>
          <w:p w:rsidR="001246BA" w:rsidRPr="001246BA" w:rsidRDefault="001246BA" w:rsidP="001246BA">
            <w:pPr>
              <w:pStyle w:val="Other0"/>
              <w:shd w:val="clear" w:color="auto" w:fill="auto"/>
              <w:tabs>
                <w:tab w:val="left" w:pos="4090"/>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Chưa qua đào tạo [ ] CNKT không bằng</w:t>
            </w:r>
          </w:p>
          <w:p w:rsidR="001246BA" w:rsidRPr="001246BA" w:rsidRDefault="001246BA" w:rsidP="001246BA">
            <w:pPr>
              <w:pStyle w:val="Other0"/>
              <w:shd w:val="clear" w:color="auto" w:fill="auto"/>
              <w:tabs>
                <w:tab w:val="left" w:pos="4027"/>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Chứng chỉ nghề dưới 3 tháng</w:t>
            </w:r>
            <w:r w:rsidRPr="001246BA">
              <w:rPr>
                <w:rStyle w:val="Other"/>
                <w:rFonts w:ascii="Arial" w:hAnsi="Arial" w:cs="Arial"/>
                <w:color w:val="000000"/>
                <w:sz w:val="20"/>
                <w:szCs w:val="20"/>
                <w:lang w:eastAsia="vi-VN"/>
              </w:rPr>
              <w:tab/>
              <w:t>[ ] Sơ cấp</w:t>
            </w:r>
          </w:p>
          <w:p w:rsidR="001246BA" w:rsidRPr="001246BA" w:rsidRDefault="001246BA" w:rsidP="001246BA">
            <w:pPr>
              <w:pStyle w:val="Other0"/>
              <w:shd w:val="clear" w:color="auto" w:fill="auto"/>
              <w:tabs>
                <w:tab w:val="left" w:pos="4027"/>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Trung cấp</w:t>
            </w:r>
            <w:r w:rsidRPr="001246BA">
              <w:rPr>
                <w:rStyle w:val="Other"/>
                <w:rFonts w:ascii="Arial" w:hAnsi="Arial" w:cs="Arial"/>
                <w:color w:val="000000"/>
                <w:sz w:val="20"/>
                <w:szCs w:val="20"/>
                <w:lang w:eastAsia="vi-VN"/>
              </w:rPr>
              <w:tab/>
              <w:t>[ ] Cao đẳng</w:t>
            </w:r>
          </w:p>
          <w:p w:rsidR="001246BA" w:rsidRPr="001246BA" w:rsidRDefault="001246BA" w:rsidP="001246BA">
            <w:pPr>
              <w:pStyle w:val="Other0"/>
              <w:shd w:val="clear" w:color="auto" w:fill="auto"/>
              <w:tabs>
                <w:tab w:val="left" w:pos="4027"/>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Đại học</w:t>
            </w:r>
            <w:r w:rsidRPr="001246BA">
              <w:rPr>
                <w:rStyle w:val="Other"/>
                <w:rFonts w:ascii="Arial" w:hAnsi="Arial" w:cs="Arial"/>
                <w:color w:val="000000"/>
                <w:sz w:val="20"/>
                <w:szCs w:val="20"/>
                <w:lang w:eastAsia="vi-VN"/>
              </w:rPr>
              <w:tab/>
              <w:t>[ ] Thạc sĩ</w:t>
            </w:r>
          </w:p>
          <w:p w:rsidR="001246BA" w:rsidRPr="001246BA" w:rsidRDefault="001246BA" w:rsidP="001246BA">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Tiến sĩ</w:t>
            </w:r>
          </w:p>
        </w:tc>
        <w:tc>
          <w:tcPr>
            <w:tcW w:w="1160" w:type="pct"/>
            <w:tcBorders>
              <w:top w:val="single" w:sz="4" w:space="0" w:color="auto"/>
              <w:left w:val="single" w:sz="4" w:space="0" w:color="auto"/>
              <w:right w:val="single" w:sz="4" w:space="0" w:color="auto"/>
            </w:tcBorders>
            <w:shd w:val="clear" w:color="auto" w:fill="FFFFFF"/>
          </w:tcPr>
          <w:p w:rsidR="001246BA" w:rsidRPr="001246BA" w:rsidRDefault="001246BA" w:rsidP="001246BA">
            <w:pPr>
              <w:pStyle w:val="Other0"/>
              <w:shd w:val="clear" w:color="auto" w:fill="auto"/>
              <w:spacing w:after="120" w:line="240" w:lineRule="auto"/>
              <w:ind w:firstLine="0"/>
              <w:jc w:val="both"/>
              <w:rPr>
                <w:rStyle w:val="Other"/>
                <w:rFonts w:ascii="Arial" w:hAnsi="Arial" w:cs="Arial"/>
                <w:color w:val="000000"/>
                <w:sz w:val="20"/>
                <w:szCs w:val="20"/>
                <w:lang w:eastAsia="vi-VN"/>
              </w:rPr>
            </w:pPr>
            <w:r w:rsidRPr="001246BA">
              <w:rPr>
                <w:rStyle w:val="Other"/>
                <w:rFonts w:ascii="Arial" w:hAnsi="Arial" w:cs="Arial"/>
                <w:color w:val="000000"/>
                <w:sz w:val="20"/>
                <w:szCs w:val="20"/>
                <w:lang w:eastAsia="vi-VN"/>
              </w:rPr>
              <w:t>Chuyên ngành đào tạo:</w:t>
            </w:r>
          </w:p>
          <w:p w:rsidR="001246BA" w:rsidRPr="001246BA" w:rsidRDefault="001246BA" w:rsidP="001246BA">
            <w:pPr>
              <w:pStyle w:val="Other0"/>
              <w:shd w:val="clear" w:color="auto" w:fill="auto"/>
              <w:spacing w:after="120" w:line="240" w:lineRule="auto"/>
              <w:ind w:firstLine="0"/>
              <w:jc w:val="both"/>
              <w:rPr>
                <w:rStyle w:val="Other"/>
                <w:rFonts w:ascii="Arial" w:hAnsi="Arial" w:cs="Arial"/>
                <w:color w:val="000000"/>
                <w:sz w:val="20"/>
                <w:szCs w:val="20"/>
                <w:lang w:eastAsia="vi-VN"/>
              </w:rPr>
            </w:pPr>
            <w:r w:rsidRPr="001246BA">
              <w:rPr>
                <w:rStyle w:val="Other"/>
                <w:rFonts w:ascii="Arial" w:hAnsi="Arial" w:cs="Arial"/>
                <w:color w:val="000000"/>
                <w:sz w:val="20"/>
                <w:szCs w:val="20"/>
                <w:lang w:eastAsia="vi-VN"/>
              </w:rPr>
              <w:t>................</w:t>
            </w:r>
          </w:p>
          <w:p w:rsidR="001246BA" w:rsidRPr="001246BA" w:rsidRDefault="001246BA" w:rsidP="001246BA">
            <w:pPr>
              <w:pStyle w:val="Other0"/>
              <w:shd w:val="clear" w:color="auto" w:fill="auto"/>
              <w:spacing w:after="120" w:line="240" w:lineRule="auto"/>
              <w:ind w:firstLine="0"/>
              <w:jc w:val="both"/>
              <w:rPr>
                <w:rStyle w:val="Other"/>
                <w:rFonts w:ascii="Arial" w:hAnsi="Arial" w:cs="Arial"/>
                <w:color w:val="000000"/>
                <w:sz w:val="20"/>
                <w:szCs w:val="20"/>
                <w:lang w:eastAsia="vi-VN"/>
              </w:rPr>
            </w:pPr>
            <w:r w:rsidRPr="001246BA">
              <w:rPr>
                <w:rStyle w:val="Other"/>
                <w:rFonts w:ascii="Arial" w:hAnsi="Arial" w:cs="Arial"/>
                <w:color w:val="000000"/>
                <w:sz w:val="20"/>
                <w:szCs w:val="20"/>
                <w:lang w:eastAsia="vi-VN"/>
              </w:rPr>
              <w:t>................</w:t>
            </w:r>
          </w:p>
          <w:p w:rsidR="001246BA" w:rsidRPr="001246BA" w:rsidRDefault="001246BA" w:rsidP="001246BA">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w:t>
            </w:r>
          </w:p>
        </w:tc>
      </w:tr>
      <w:tr w:rsidR="007F4B76" w:rsidRPr="001246BA" w:rsidTr="00B74F97">
        <w:tblPrEx>
          <w:tblCellMar>
            <w:top w:w="0" w:type="dxa"/>
            <w:left w:w="0" w:type="dxa"/>
            <w:bottom w:w="0" w:type="dxa"/>
            <w:right w:w="0" w:type="dxa"/>
          </w:tblCellMar>
        </w:tblPrEx>
        <w:trPr>
          <w:trHeight w:val="20"/>
          <w:jc w:val="center"/>
        </w:trPr>
        <w:tc>
          <w:tcPr>
            <w:tcW w:w="651" w:type="pct"/>
            <w:gridSpan w:val="2"/>
            <w:tcBorders>
              <w:top w:val="single" w:sz="4" w:space="0" w:color="auto"/>
              <w:left w:val="single" w:sz="4" w:space="0" w:color="auto"/>
              <w:bottom w:val="nil"/>
              <w:right w:val="nil"/>
            </w:tcBorders>
            <w:shd w:val="clear" w:color="auto" w:fill="FFFFFF"/>
            <w:vAlign w:val="center"/>
          </w:tcPr>
          <w:p w:rsidR="00D537E6" w:rsidRPr="001246BA" w:rsidRDefault="00D537E6" w:rsidP="001246BA">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Trình độ khác</w:t>
            </w:r>
          </w:p>
        </w:tc>
        <w:tc>
          <w:tcPr>
            <w:tcW w:w="4349" w:type="pct"/>
            <w:gridSpan w:val="7"/>
            <w:tcBorders>
              <w:top w:val="single" w:sz="4" w:space="0" w:color="auto"/>
              <w:left w:val="single" w:sz="4" w:space="0" w:color="auto"/>
              <w:bottom w:val="nil"/>
              <w:right w:val="single" w:sz="4" w:space="0" w:color="auto"/>
            </w:tcBorders>
            <w:shd w:val="clear" w:color="auto" w:fill="FFFFFF"/>
            <w:vAlign w:val="center"/>
          </w:tcPr>
          <w:p w:rsidR="00D537E6" w:rsidRPr="001246BA" w:rsidRDefault="00D537E6" w:rsidP="001246BA">
            <w:pPr>
              <w:pStyle w:val="Other0"/>
              <w:shd w:val="clear" w:color="auto" w:fill="auto"/>
              <w:tabs>
                <w:tab w:val="left" w:leader="dot" w:pos="8712"/>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1:</w:t>
            </w:r>
            <w:r w:rsidRPr="001246BA">
              <w:rPr>
                <w:rStyle w:val="Other"/>
                <w:rFonts w:ascii="Arial" w:hAnsi="Arial" w:cs="Arial"/>
                <w:color w:val="000000"/>
                <w:sz w:val="20"/>
                <w:szCs w:val="20"/>
                <w:lang w:eastAsia="vi-VN"/>
              </w:rPr>
              <w:tab/>
            </w:r>
          </w:p>
          <w:p w:rsidR="00D537E6" w:rsidRPr="001246BA" w:rsidRDefault="00D537E6" w:rsidP="001246BA">
            <w:pPr>
              <w:pStyle w:val="Other0"/>
              <w:shd w:val="clear" w:color="auto" w:fill="auto"/>
              <w:tabs>
                <w:tab w:val="left" w:leader="dot" w:pos="8741"/>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2:</w:t>
            </w:r>
            <w:r w:rsidRPr="001246BA">
              <w:rPr>
                <w:rStyle w:val="Other"/>
                <w:rFonts w:ascii="Arial" w:hAnsi="Arial" w:cs="Arial"/>
                <w:color w:val="000000"/>
                <w:sz w:val="20"/>
                <w:szCs w:val="20"/>
                <w:lang w:eastAsia="vi-VN"/>
              </w:rPr>
              <w:tab/>
            </w:r>
          </w:p>
        </w:tc>
      </w:tr>
      <w:tr w:rsidR="007F4B76" w:rsidRPr="001246BA" w:rsidTr="00B74F97">
        <w:tblPrEx>
          <w:tblCellMar>
            <w:top w:w="0" w:type="dxa"/>
            <w:left w:w="0" w:type="dxa"/>
            <w:bottom w:w="0" w:type="dxa"/>
            <w:right w:w="0" w:type="dxa"/>
          </w:tblCellMar>
        </w:tblPrEx>
        <w:trPr>
          <w:trHeight w:val="20"/>
          <w:jc w:val="center"/>
        </w:trPr>
        <w:tc>
          <w:tcPr>
            <w:tcW w:w="5000" w:type="pct"/>
            <w:gridSpan w:val="9"/>
            <w:tcBorders>
              <w:top w:val="single" w:sz="4" w:space="0" w:color="auto"/>
              <w:left w:val="single" w:sz="4" w:space="0" w:color="auto"/>
              <w:bottom w:val="nil"/>
              <w:right w:val="single" w:sz="4" w:space="0" w:color="auto"/>
            </w:tcBorders>
            <w:shd w:val="clear" w:color="auto" w:fill="FFFFFF"/>
          </w:tcPr>
          <w:p w:rsidR="00D537E6" w:rsidRPr="001246BA" w:rsidRDefault="00D537E6" w:rsidP="001246BA">
            <w:pPr>
              <w:pStyle w:val="Other0"/>
              <w:shd w:val="clear" w:color="auto" w:fill="auto"/>
              <w:tabs>
                <w:tab w:val="left" w:leader="dot" w:pos="6816"/>
                <w:tab w:val="left" w:leader="dot" w:pos="9922"/>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xml:space="preserve">Trình độ kỹ năng nghề (nếu có): </w:t>
            </w:r>
            <w:r w:rsidRPr="001246BA">
              <w:rPr>
                <w:rStyle w:val="Other"/>
                <w:rFonts w:ascii="Arial" w:hAnsi="Arial" w:cs="Arial"/>
                <w:color w:val="000000"/>
                <w:sz w:val="20"/>
                <w:szCs w:val="20"/>
                <w:lang w:eastAsia="vi-VN"/>
              </w:rPr>
              <w:tab/>
              <w:t>Bậc:</w:t>
            </w:r>
            <w:r w:rsidRPr="001246BA">
              <w:rPr>
                <w:rStyle w:val="Other"/>
                <w:rFonts w:ascii="Arial" w:hAnsi="Arial" w:cs="Arial"/>
                <w:color w:val="000000"/>
                <w:sz w:val="20"/>
                <w:szCs w:val="20"/>
                <w:lang w:eastAsia="vi-VN"/>
              </w:rPr>
              <w:tab/>
            </w:r>
          </w:p>
        </w:tc>
      </w:tr>
      <w:tr w:rsidR="007F4B76" w:rsidRPr="001246BA" w:rsidTr="00B74F97">
        <w:tblPrEx>
          <w:tblCellMar>
            <w:top w:w="0" w:type="dxa"/>
            <w:left w:w="0" w:type="dxa"/>
            <w:bottom w:w="0" w:type="dxa"/>
            <w:right w:w="0" w:type="dxa"/>
          </w:tblCellMar>
        </w:tblPrEx>
        <w:trPr>
          <w:trHeight w:val="20"/>
          <w:jc w:val="center"/>
        </w:trPr>
        <w:tc>
          <w:tcPr>
            <w:tcW w:w="651" w:type="pct"/>
            <w:gridSpan w:val="2"/>
            <w:tcBorders>
              <w:top w:val="single" w:sz="4" w:space="0" w:color="auto"/>
              <w:left w:val="single" w:sz="4" w:space="0" w:color="auto"/>
              <w:bottom w:val="nil"/>
              <w:right w:val="nil"/>
            </w:tcBorders>
            <w:shd w:val="clear" w:color="auto" w:fill="FFFFFF"/>
            <w:vAlign w:val="center"/>
          </w:tcPr>
          <w:p w:rsidR="00D537E6" w:rsidRPr="001246BA" w:rsidRDefault="00D537E6" w:rsidP="001246BA">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Trình độ ngoại ngữ</w:t>
            </w:r>
          </w:p>
        </w:tc>
        <w:tc>
          <w:tcPr>
            <w:tcW w:w="4349" w:type="pct"/>
            <w:gridSpan w:val="7"/>
            <w:tcBorders>
              <w:top w:val="single" w:sz="4" w:space="0" w:color="auto"/>
              <w:left w:val="single" w:sz="4" w:space="0" w:color="auto"/>
              <w:bottom w:val="nil"/>
              <w:right w:val="single" w:sz="4" w:space="0" w:color="auto"/>
            </w:tcBorders>
            <w:shd w:val="clear" w:color="auto" w:fill="FFFFFF"/>
            <w:vAlign w:val="bottom"/>
          </w:tcPr>
          <w:p w:rsidR="00D537E6" w:rsidRPr="001246BA" w:rsidRDefault="00D537E6" w:rsidP="001246BA">
            <w:pPr>
              <w:pStyle w:val="Other0"/>
              <w:shd w:val="clear" w:color="auto" w:fill="auto"/>
              <w:tabs>
                <w:tab w:val="left" w:leader="dot" w:pos="5606"/>
                <w:tab w:val="left" w:leader="dot" w:pos="8674"/>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Ngoại ngữ 1:</w:t>
            </w:r>
            <w:r w:rsidRPr="001246BA">
              <w:rPr>
                <w:rStyle w:val="Other"/>
                <w:rFonts w:ascii="Arial" w:hAnsi="Arial" w:cs="Arial"/>
                <w:color w:val="000000"/>
                <w:sz w:val="20"/>
                <w:szCs w:val="20"/>
                <w:lang w:eastAsia="vi-VN"/>
              </w:rPr>
              <w:tab/>
              <w:t xml:space="preserve"> Chứng chỉ:</w:t>
            </w:r>
            <w:r w:rsidRPr="001246BA">
              <w:rPr>
                <w:rStyle w:val="Other"/>
                <w:rFonts w:ascii="Arial" w:hAnsi="Arial" w:cs="Arial"/>
                <w:color w:val="000000"/>
                <w:sz w:val="20"/>
                <w:szCs w:val="20"/>
                <w:lang w:eastAsia="vi-VN"/>
              </w:rPr>
              <w:tab/>
            </w:r>
          </w:p>
          <w:p w:rsidR="00D537E6" w:rsidRPr="001246BA" w:rsidRDefault="00D537E6" w:rsidP="001246BA">
            <w:pPr>
              <w:pStyle w:val="Other0"/>
              <w:shd w:val="clear" w:color="auto" w:fill="auto"/>
              <w:tabs>
                <w:tab w:val="left" w:pos="3869"/>
                <w:tab w:val="left" w:pos="5688"/>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Khả năng sử dụng: [ ] Tốt</w:t>
            </w:r>
            <w:r w:rsidRPr="001246BA">
              <w:rPr>
                <w:rStyle w:val="Other"/>
                <w:rFonts w:ascii="Arial" w:hAnsi="Arial" w:cs="Arial"/>
                <w:color w:val="000000"/>
                <w:sz w:val="20"/>
                <w:szCs w:val="20"/>
                <w:lang w:eastAsia="vi-VN"/>
              </w:rPr>
              <w:tab/>
              <w:t>[ ] Khá</w:t>
            </w:r>
            <w:r w:rsidRPr="001246BA">
              <w:rPr>
                <w:rStyle w:val="Other"/>
                <w:rFonts w:ascii="Arial" w:hAnsi="Arial" w:cs="Arial"/>
                <w:color w:val="000000"/>
                <w:sz w:val="20"/>
                <w:szCs w:val="20"/>
                <w:lang w:eastAsia="vi-VN"/>
              </w:rPr>
              <w:tab/>
              <w:t>[ ] Trung bình</w:t>
            </w:r>
          </w:p>
          <w:p w:rsidR="00D537E6" w:rsidRPr="001246BA" w:rsidRDefault="00D537E6" w:rsidP="001246BA">
            <w:pPr>
              <w:pStyle w:val="Other0"/>
              <w:shd w:val="clear" w:color="auto" w:fill="auto"/>
              <w:tabs>
                <w:tab w:val="left" w:leader="dot" w:pos="5606"/>
                <w:tab w:val="left" w:leader="dot" w:pos="8674"/>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xml:space="preserve">Ngoại ngữ 2: </w:t>
            </w:r>
            <w:r w:rsidRPr="001246BA">
              <w:rPr>
                <w:rStyle w:val="Other"/>
                <w:rFonts w:ascii="Arial" w:hAnsi="Arial" w:cs="Arial"/>
                <w:color w:val="000000"/>
                <w:sz w:val="20"/>
                <w:szCs w:val="20"/>
                <w:lang w:eastAsia="vi-VN"/>
              </w:rPr>
              <w:tab/>
              <w:t xml:space="preserve"> Chứng chỉ:</w:t>
            </w:r>
            <w:r w:rsidRPr="001246BA">
              <w:rPr>
                <w:rStyle w:val="Other"/>
                <w:rFonts w:ascii="Arial" w:hAnsi="Arial" w:cs="Arial"/>
                <w:color w:val="000000"/>
                <w:sz w:val="20"/>
                <w:szCs w:val="20"/>
                <w:lang w:eastAsia="vi-VN"/>
              </w:rPr>
              <w:tab/>
            </w:r>
          </w:p>
          <w:p w:rsidR="00D537E6" w:rsidRPr="001246BA" w:rsidRDefault="00D537E6" w:rsidP="001246BA">
            <w:pPr>
              <w:pStyle w:val="Other0"/>
              <w:shd w:val="clear" w:color="auto" w:fill="auto"/>
              <w:tabs>
                <w:tab w:val="left" w:pos="3869"/>
                <w:tab w:val="left" w:pos="5688"/>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Khả năng sử dụng: [ ] Tốt</w:t>
            </w:r>
            <w:r w:rsidRPr="001246BA">
              <w:rPr>
                <w:rStyle w:val="Other"/>
                <w:rFonts w:ascii="Arial" w:hAnsi="Arial" w:cs="Arial"/>
                <w:color w:val="000000"/>
                <w:sz w:val="20"/>
                <w:szCs w:val="20"/>
                <w:lang w:eastAsia="vi-VN"/>
              </w:rPr>
              <w:tab/>
              <w:t>[ ] Khá</w:t>
            </w:r>
            <w:r w:rsidRPr="001246BA">
              <w:rPr>
                <w:rStyle w:val="Other"/>
                <w:rFonts w:ascii="Arial" w:hAnsi="Arial" w:cs="Arial"/>
                <w:color w:val="000000"/>
                <w:sz w:val="20"/>
                <w:szCs w:val="20"/>
                <w:lang w:eastAsia="vi-VN"/>
              </w:rPr>
              <w:tab/>
              <w:t>[ ] Trung bình</w:t>
            </w:r>
          </w:p>
        </w:tc>
      </w:tr>
      <w:tr w:rsidR="007F4B76" w:rsidRPr="001246BA" w:rsidTr="00B74F97">
        <w:tblPrEx>
          <w:tblCellMar>
            <w:top w:w="0" w:type="dxa"/>
            <w:left w:w="0" w:type="dxa"/>
            <w:bottom w:w="0" w:type="dxa"/>
            <w:right w:w="0" w:type="dxa"/>
          </w:tblCellMar>
        </w:tblPrEx>
        <w:trPr>
          <w:trHeight w:val="20"/>
          <w:jc w:val="center"/>
        </w:trPr>
        <w:tc>
          <w:tcPr>
            <w:tcW w:w="651" w:type="pct"/>
            <w:gridSpan w:val="2"/>
            <w:tcBorders>
              <w:top w:val="single" w:sz="4" w:space="0" w:color="auto"/>
              <w:left w:val="single" w:sz="4" w:space="0" w:color="auto"/>
              <w:bottom w:val="nil"/>
              <w:right w:val="nil"/>
            </w:tcBorders>
            <w:shd w:val="clear" w:color="auto" w:fill="FFFFFF"/>
          </w:tcPr>
          <w:p w:rsidR="00D537E6" w:rsidRPr="001246BA" w:rsidRDefault="00D537E6" w:rsidP="001246BA">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Trình độ tin học</w:t>
            </w:r>
          </w:p>
        </w:tc>
        <w:tc>
          <w:tcPr>
            <w:tcW w:w="4349" w:type="pct"/>
            <w:gridSpan w:val="7"/>
            <w:tcBorders>
              <w:top w:val="single" w:sz="4" w:space="0" w:color="auto"/>
              <w:left w:val="single" w:sz="4" w:space="0" w:color="auto"/>
              <w:bottom w:val="nil"/>
              <w:right w:val="single" w:sz="4" w:space="0" w:color="auto"/>
            </w:tcBorders>
            <w:shd w:val="clear" w:color="auto" w:fill="FFFFFF"/>
            <w:vAlign w:val="bottom"/>
          </w:tcPr>
          <w:p w:rsidR="00D537E6" w:rsidRPr="001246BA" w:rsidRDefault="00D537E6" w:rsidP="001246BA">
            <w:pPr>
              <w:pStyle w:val="Other0"/>
              <w:shd w:val="clear" w:color="auto" w:fill="auto"/>
              <w:tabs>
                <w:tab w:val="left" w:leader="dot" w:pos="8746"/>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Tin học văn phòng</w:t>
            </w:r>
            <w:r w:rsidRPr="001246BA">
              <w:rPr>
                <w:rStyle w:val="Other"/>
                <w:rFonts w:ascii="Arial" w:hAnsi="Arial" w:cs="Arial"/>
                <w:color w:val="000000"/>
                <w:sz w:val="20"/>
                <w:szCs w:val="20"/>
                <w:lang w:eastAsia="vi-VN"/>
              </w:rPr>
              <w:tab/>
            </w:r>
          </w:p>
          <w:p w:rsidR="00D537E6" w:rsidRPr="001246BA" w:rsidRDefault="00D537E6" w:rsidP="001246BA">
            <w:pPr>
              <w:pStyle w:val="Other0"/>
              <w:shd w:val="clear" w:color="auto" w:fill="auto"/>
              <w:tabs>
                <w:tab w:val="left" w:pos="3864"/>
                <w:tab w:val="left" w:pos="5736"/>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Khả năng sử dụng: [ ] Tốt</w:t>
            </w:r>
            <w:r w:rsidRPr="001246BA">
              <w:rPr>
                <w:rStyle w:val="Other"/>
                <w:rFonts w:ascii="Arial" w:hAnsi="Arial" w:cs="Arial"/>
                <w:color w:val="000000"/>
                <w:sz w:val="20"/>
                <w:szCs w:val="20"/>
                <w:lang w:eastAsia="vi-VN"/>
              </w:rPr>
              <w:tab/>
              <w:t>[ ] Khá</w:t>
            </w:r>
            <w:r w:rsidRPr="001246BA">
              <w:rPr>
                <w:rStyle w:val="Other"/>
                <w:rFonts w:ascii="Arial" w:hAnsi="Arial" w:cs="Arial"/>
                <w:color w:val="000000"/>
                <w:sz w:val="20"/>
                <w:szCs w:val="20"/>
                <w:lang w:eastAsia="vi-VN"/>
              </w:rPr>
              <w:tab/>
              <w:t>[ ] Trung bình</w:t>
            </w:r>
          </w:p>
          <w:p w:rsidR="00D537E6" w:rsidRPr="001246BA" w:rsidRDefault="00D537E6" w:rsidP="001246BA">
            <w:pPr>
              <w:pStyle w:val="Other0"/>
              <w:shd w:val="clear" w:color="auto" w:fill="auto"/>
              <w:tabs>
                <w:tab w:val="left" w:leader="dot" w:pos="8712"/>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xml:space="preserve">[ ] Khác: </w:t>
            </w:r>
            <w:r w:rsidRPr="001246BA">
              <w:rPr>
                <w:rStyle w:val="Other"/>
                <w:rFonts w:ascii="Arial" w:hAnsi="Arial" w:cs="Arial"/>
                <w:color w:val="000000"/>
                <w:sz w:val="20"/>
                <w:szCs w:val="20"/>
                <w:lang w:eastAsia="vi-VN"/>
              </w:rPr>
              <w:tab/>
            </w:r>
          </w:p>
          <w:p w:rsidR="00D537E6" w:rsidRPr="001246BA" w:rsidRDefault="00D537E6" w:rsidP="001246BA">
            <w:pPr>
              <w:pStyle w:val="Other0"/>
              <w:shd w:val="clear" w:color="auto" w:fill="auto"/>
              <w:tabs>
                <w:tab w:val="left" w:pos="3864"/>
                <w:tab w:val="left" w:pos="5736"/>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Khả năng sử dụng: [ ] Tốt</w:t>
            </w:r>
            <w:r w:rsidRPr="001246BA">
              <w:rPr>
                <w:rStyle w:val="Other"/>
                <w:rFonts w:ascii="Arial" w:hAnsi="Arial" w:cs="Arial"/>
                <w:color w:val="000000"/>
                <w:sz w:val="20"/>
                <w:szCs w:val="20"/>
                <w:lang w:eastAsia="vi-VN"/>
              </w:rPr>
              <w:tab/>
              <w:t>[ ] Khá</w:t>
            </w:r>
            <w:r w:rsidRPr="001246BA">
              <w:rPr>
                <w:rStyle w:val="Other"/>
                <w:rFonts w:ascii="Arial" w:hAnsi="Arial" w:cs="Arial"/>
                <w:color w:val="000000"/>
                <w:sz w:val="20"/>
                <w:szCs w:val="20"/>
                <w:lang w:eastAsia="vi-VN"/>
              </w:rPr>
              <w:tab/>
              <w:t>[ ] Trung bình</w:t>
            </w:r>
          </w:p>
        </w:tc>
      </w:tr>
      <w:tr w:rsidR="007F4B76" w:rsidRPr="001246BA" w:rsidTr="00B74F97">
        <w:tblPrEx>
          <w:tblCellMar>
            <w:top w:w="0" w:type="dxa"/>
            <w:left w:w="0" w:type="dxa"/>
            <w:bottom w:w="0" w:type="dxa"/>
            <w:right w:w="0" w:type="dxa"/>
          </w:tblCellMar>
        </w:tblPrEx>
        <w:trPr>
          <w:trHeight w:val="20"/>
          <w:jc w:val="center"/>
        </w:trPr>
        <w:tc>
          <w:tcPr>
            <w:tcW w:w="651" w:type="pct"/>
            <w:gridSpan w:val="2"/>
            <w:tcBorders>
              <w:top w:val="single" w:sz="4" w:space="0" w:color="auto"/>
              <w:left w:val="single" w:sz="4" w:space="0" w:color="auto"/>
              <w:bottom w:val="single" w:sz="4" w:space="0" w:color="auto"/>
              <w:right w:val="nil"/>
            </w:tcBorders>
            <w:shd w:val="clear" w:color="auto" w:fill="FFFFFF"/>
          </w:tcPr>
          <w:p w:rsidR="00D537E6" w:rsidRPr="001246BA" w:rsidRDefault="00D537E6" w:rsidP="001246BA">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Kỹ năng mềm</w:t>
            </w:r>
          </w:p>
        </w:tc>
        <w:tc>
          <w:tcPr>
            <w:tcW w:w="4349" w:type="pct"/>
            <w:gridSpan w:val="7"/>
            <w:tcBorders>
              <w:top w:val="single" w:sz="4" w:space="0" w:color="auto"/>
              <w:left w:val="single" w:sz="4" w:space="0" w:color="auto"/>
              <w:bottom w:val="single" w:sz="4" w:space="0" w:color="auto"/>
              <w:right w:val="single" w:sz="4" w:space="0" w:color="auto"/>
            </w:tcBorders>
            <w:shd w:val="clear" w:color="auto" w:fill="FFFFFF"/>
          </w:tcPr>
          <w:p w:rsidR="00D537E6" w:rsidRPr="001246BA" w:rsidRDefault="00284E8F" w:rsidP="001246BA">
            <w:pPr>
              <w:pStyle w:val="Other0"/>
              <w:shd w:val="clear" w:color="auto" w:fill="auto"/>
              <w:tabs>
                <w:tab w:val="left" w:pos="403"/>
                <w:tab w:val="right" w:pos="2976"/>
                <w:tab w:val="right" w:pos="3149"/>
                <w:tab w:val="left" w:pos="3206"/>
                <w:tab w:val="right" w:pos="5952"/>
                <w:tab w:val="right" w:pos="7814"/>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Giao tiếp</w:t>
            </w:r>
            <w:r w:rsidRPr="001246BA">
              <w:rPr>
                <w:rStyle w:val="Other"/>
                <w:rFonts w:ascii="Arial" w:hAnsi="Arial" w:cs="Arial"/>
                <w:color w:val="000000"/>
                <w:sz w:val="20"/>
                <w:szCs w:val="20"/>
                <w:lang w:eastAsia="vi-VN"/>
              </w:rPr>
              <w:tab/>
              <w:t xml:space="preserve">[ </w:t>
            </w:r>
            <w:r w:rsidR="00D537E6" w:rsidRPr="001246BA">
              <w:rPr>
                <w:rStyle w:val="Other"/>
                <w:rFonts w:ascii="Arial" w:hAnsi="Arial" w:cs="Arial"/>
                <w:color w:val="000000"/>
                <w:sz w:val="20"/>
                <w:szCs w:val="20"/>
                <w:lang w:eastAsia="vi-VN"/>
              </w:rPr>
              <w:t>]</w:t>
            </w:r>
            <w:r w:rsidR="00D537E6" w:rsidRPr="001246BA">
              <w:rPr>
                <w:rStyle w:val="Other"/>
                <w:rFonts w:ascii="Arial" w:hAnsi="Arial" w:cs="Arial"/>
                <w:color w:val="000000"/>
                <w:sz w:val="20"/>
                <w:szCs w:val="20"/>
                <w:lang w:eastAsia="vi-VN"/>
              </w:rPr>
              <w:tab/>
            </w:r>
            <w:r w:rsidRPr="001246BA">
              <w:rPr>
                <w:rStyle w:val="Other"/>
                <w:rFonts w:ascii="Arial" w:hAnsi="Arial" w:cs="Arial"/>
                <w:color w:val="000000"/>
                <w:sz w:val="20"/>
                <w:szCs w:val="20"/>
                <w:lang w:val="en-US" w:eastAsia="vi-VN"/>
              </w:rPr>
              <w:t xml:space="preserve"> </w:t>
            </w:r>
            <w:r w:rsidRPr="001246BA">
              <w:rPr>
                <w:rStyle w:val="Other"/>
                <w:rFonts w:ascii="Arial" w:hAnsi="Arial" w:cs="Arial"/>
                <w:color w:val="000000"/>
                <w:sz w:val="20"/>
                <w:szCs w:val="20"/>
                <w:lang w:eastAsia="vi-VN"/>
              </w:rPr>
              <w:t>Thuyết trình</w:t>
            </w:r>
            <w:r w:rsidRPr="001246BA">
              <w:rPr>
                <w:rStyle w:val="Other"/>
                <w:rFonts w:ascii="Arial" w:hAnsi="Arial" w:cs="Arial"/>
                <w:color w:val="000000"/>
                <w:sz w:val="20"/>
                <w:szCs w:val="20"/>
                <w:lang w:eastAsia="vi-VN"/>
              </w:rPr>
              <w:tab/>
              <w:t xml:space="preserve">[ </w:t>
            </w:r>
            <w:r w:rsidR="00D537E6" w:rsidRPr="001246BA">
              <w:rPr>
                <w:rStyle w:val="Other"/>
                <w:rFonts w:ascii="Arial" w:hAnsi="Arial" w:cs="Arial"/>
                <w:color w:val="000000"/>
                <w:sz w:val="20"/>
                <w:szCs w:val="20"/>
                <w:lang w:eastAsia="vi-VN"/>
              </w:rPr>
              <w:t>] Quản lý thời gian</w:t>
            </w:r>
          </w:p>
          <w:p w:rsidR="00D537E6" w:rsidRPr="001246BA" w:rsidRDefault="00D537E6" w:rsidP="001246BA">
            <w:pPr>
              <w:pStyle w:val="Other0"/>
              <w:shd w:val="clear" w:color="auto" w:fill="auto"/>
              <w:tabs>
                <w:tab w:val="left" w:pos="2813"/>
                <w:tab w:val="left" w:pos="5784"/>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Quản lý nhân sự</w:t>
            </w:r>
            <w:r w:rsidRPr="001246BA">
              <w:rPr>
                <w:rStyle w:val="Other"/>
                <w:rFonts w:ascii="Arial" w:hAnsi="Arial" w:cs="Arial"/>
                <w:color w:val="000000"/>
                <w:sz w:val="20"/>
                <w:szCs w:val="20"/>
                <w:lang w:eastAsia="vi-VN"/>
              </w:rPr>
              <w:tab/>
              <w:t>[ ] Tổng hợp, báo cáo</w:t>
            </w:r>
            <w:r w:rsidRPr="001246BA">
              <w:rPr>
                <w:rStyle w:val="Other"/>
                <w:rFonts w:ascii="Arial" w:hAnsi="Arial" w:cs="Arial"/>
                <w:color w:val="000000"/>
                <w:sz w:val="20"/>
                <w:szCs w:val="20"/>
                <w:lang w:eastAsia="vi-VN"/>
              </w:rPr>
              <w:tab/>
              <w:t>[ ] Thích ứng</w:t>
            </w:r>
          </w:p>
          <w:p w:rsidR="00D537E6" w:rsidRPr="001246BA" w:rsidRDefault="00284E8F" w:rsidP="001246BA">
            <w:pPr>
              <w:pStyle w:val="Other0"/>
              <w:shd w:val="clear" w:color="auto" w:fill="auto"/>
              <w:tabs>
                <w:tab w:val="left" w:pos="403"/>
                <w:tab w:val="right" w:pos="2976"/>
                <w:tab w:val="right" w:pos="3149"/>
                <w:tab w:val="left" w:pos="3206"/>
                <w:tab w:val="right" w:pos="5952"/>
                <w:tab w:val="right" w:pos="8784"/>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Làm việc nhóm</w:t>
            </w:r>
            <w:r w:rsidRPr="001246BA">
              <w:rPr>
                <w:rStyle w:val="Other"/>
                <w:rFonts w:ascii="Arial" w:hAnsi="Arial" w:cs="Arial"/>
                <w:color w:val="000000"/>
                <w:sz w:val="20"/>
                <w:szCs w:val="20"/>
                <w:lang w:eastAsia="vi-VN"/>
              </w:rPr>
              <w:tab/>
              <w:t xml:space="preserve">[ </w:t>
            </w:r>
            <w:r w:rsidR="00D537E6" w:rsidRPr="001246BA">
              <w:rPr>
                <w:rStyle w:val="Other"/>
                <w:rFonts w:ascii="Arial" w:hAnsi="Arial" w:cs="Arial"/>
                <w:color w:val="000000"/>
                <w:sz w:val="20"/>
                <w:szCs w:val="20"/>
                <w:lang w:eastAsia="vi-VN"/>
              </w:rPr>
              <w:t>]</w:t>
            </w:r>
            <w:r w:rsidRPr="001246BA">
              <w:rPr>
                <w:rStyle w:val="Other"/>
                <w:rFonts w:ascii="Arial" w:hAnsi="Arial" w:cs="Arial"/>
                <w:color w:val="000000"/>
                <w:sz w:val="20"/>
                <w:szCs w:val="20"/>
                <w:lang w:val="en-US" w:eastAsia="vi-VN"/>
              </w:rPr>
              <w:t xml:space="preserve"> </w:t>
            </w:r>
            <w:r w:rsidR="00D537E6" w:rsidRPr="001246BA">
              <w:rPr>
                <w:rStyle w:val="Other"/>
                <w:rFonts w:ascii="Arial" w:hAnsi="Arial" w:cs="Arial"/>
                <w:color w:val="000000"/>
                <w:sz w:val="20"/>
                <w:szCs w:val="20"/>
                <w:lang w:eastAsia="vi-VN"/>
              </w:rPr>
              <w:tab/>
              <w:t>Làm v</w:t>
            </w:r>
            <w:r w:rsidRPr="001246BA">
              <w:rPr>
                <w:rStyle w:val="Other"/>
                <w:rFonts w:ascii="Arial" w:hAnsi="Arial" w:cs="Arial"/>
                <w:color w:val="000000"/>
                <w:sz w:val="20"/>
                <w:szCs w:val="20"/>
                <w:lang w:eastAsia="vi-VN"/>
              </w:rPr>
              <w:t>iệc độc lập</w:t>
            </w:r>
            <w:r w:rsidRPr="001246BA">
              <w:rPr>
                <w:rStyle w:val="Other"/>
                <w:rFonts w:ascii="Arial" w:hAnsi="Arial" w:cs="Arial"/>
                <w:color w:val="000000"/>
                <w:sz w:val="20"/>
                <w:szCs w:val="20"/>
                <w:lang w:eastAsia="vi-VN"/>
              </w:rPr>
              <w:tab/>
            </w:r>
            <w:r w:rsidRPr="001246BA">
              <w:rPr>
                <w:rStyle w:val="Other"/>
                <w:rFonts w:ascii="Arial" w:hAnsi="Arial" w:cs="Arial"/>
                <w:color w:val="000000"/>
                <w:sz w:val="20"/>
                <w:szCs w:val="20"/>
                <w:lang w:val="en-US" w:eastAsia="vi-VN"/>
              </w:rPr>
              <w:t xml:space="preserve"> </w:t>
            </w:r>
            <w:r w:rsidRPr="001246BA">
              <w:rPr>
                <w:rStyle w:val="Other"/>
                <w:rFonts w:ascii="Arial" w:hAnsi="Arial" w:cs="Arial"/>
                <w:color w:val="000000"/>
                <w:sz w:val="20"/>
                <w:szCs w:val="20"/>
                <w:lang w:eastAsia="vi-VN"/>
              </w:rPr>
              <w:t xml:space="preserve">[ </w:t>
            </w:r>
            <w:r w:rsidR="00D537E6" w:rsidRPr="001246BA">
              <w:rPr>
                <w:rStyle w:val="Other"/>
                <w:rFonts w:ascii="Arial" w:hAnsi="Arial" w:cs="Arial"/>
                <w:color w:val="000000"/>
                <w:sz w:val="20"/>
                <w:szCs w:val="20"/>
                <w:lang w:eastAsia="vi-VN"/>
              </w:rPr>
              <w:t>] Chịu được áp lực công việc</w:t>
            </w:r>
          </w:p>
          <w:p w:rsidR="00D537E6" w:rsidRPr="001246BA" w:rsidRDefault="00284E8F" w:rsidP="001246BA">
            <w:pPr>
              <w:pStyle w:val="Other0"/>
              <w:shd w:val="clear" w:color="auto" w:fill="auto"/>
              <w:tabs>
                <w:tab w:val="left" w:pos="403"/>
                <w:tab w:val="right" w:pos="2976"/>
                <w:tab w:val="right" w:pos="3149"/>
                <w:tab w:val="left" w:pos="3206"/>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Theo dõi giám sát</w:t>
            </w:r>
            <w:r w:rsidRPr="001246BA">
              <w:rPr>
                <w:rStyle w:val="Other"/>
                <w:rFonts w:ascii="Arial" w:hAnsi="Arial" w:cs="Arial"/>
                <w:color w:val="000000"/>
                <w:sz w:val="20"/>
                <w:szCs w:val="20"/>
                <w:lang w:eastAsia="vi-VN"/>
              </w:rPr>
              <w:tab/>
              <w:t xml:space="preserve">[ </w:t>
            </w:r>
            <w:r w:rsidR="00D537E6" w:rsidRPr="001246BA">
              <w:rPr>
                <w:rStyle w:val="Other"/>
                <w:rFonts w:ascii="Arial" w:hAnsi="Arial" w:cs="Arial"/>
                <w:color w:val="000000"/>
                <w:sz w:val="20"/>
                <w:szCs w:val="20"/>
                <w:lang w:eastAsia="vi-VN"/>
              </w:rPr>
              <w:t>]</w:t>
            </w:r>
            <w:r w:rsidR="00D537E6" w:rsidRPr="001246BA">
              <w:rPr>
                <w:rStyle w:val="Other"/>
                <w:rFonts w:ascii="Arial" w:hAnsi="Arial" w:cs="Arial"/>
                <w:color w:val="000000"/>
                <w:sz w:val="20"/>
                <w:szCs w:val="20"/>
                <w:lang w:eastAsia="vi-VN"/>
              </w:rPr>
              <w:tab/>
              <w:t>Tư duy phản biện</w:t>
            </w:r>
          </w:p>
          <w:p w:rsidR="00D537E6" w:rsidRPr="001246BA" w:rsidRDefault="00D537E6" w:rsidP="001246BA">
            <w:pPr>
              <w:pStyle w:val="Other0"/>
              <w:shd w:val="clear" w:color="auto" w:fill="auto"/>
              <w:tabs>
                <w:tab w:val="left" w:leader="dot" w:pos="8760"/>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xml:space="preserve">[ ] Kỹ năng mềm khác: </w:t>
            </w:r>
            <w:r w:rsidRPr="001246BA">
              <w:rPr>
                <w:rStyle w:val="Other"/>
                <w:rFonts w:ascii="Arial" w:hAnsi="Arial" w:cs="Arial"/>
                <w:color w:val="000000"/>
                <w:sz w:val="20"/>
                <w:szCs w:val="20"/>
                <w:lang w:eastAsia="vi-VN"/>
              </w:rPr>
              <w:tab/>
            </w:r>
          </w:p>
        </w:tc>
      </w:tr>
      <w:tr w:rsidR="00B74F97" w:rsidRPr="001246BA" w:rsidTr="00B74F97">
        <w:tblPrEx>
          <w:tblCellMar>
            <w:top w:w="0" w:type="dxa"/>
            <w:left w:w="0" w:type="dxa"/>
            <w:bottom w:w="0" w:type="dxa"/>
            <w:right w:w="0" w:type="dxa"/>
          </w:tblCellMar>
        </w:tblPrEx>
        <w:trPr>
          <w:trHeight w:val="20"/>
          <w:jc w:val="center"/>
        </w:trPr>
        <w:tc>
          <w:tcPr>
            <w:tcW w:w="5000" w:type="pct"/>
            <w:gridSpan w:val="9"/>
            <w:tcBorders>
              <w:top w:val="single" w:sz="4" w:space="0" w:color="auto"/>
              <w:left w:val="single" w:sz="4" w:space="0" w:color="auto"/>
              <w:bottom w:val="single" w:sz="4" w:space="0" w:color="auto"/>
              <w:right w:val="single" w:sz="4" w:space="0" w:color="auto"/>
            </w:tcBorders>
            <w:shd w:val="clear" w:color="auto" w:fill="FFFFFF"/>
          </w:tcPr>
          <w:p w:rsidR="00B74F97" w:rsidRPr="001246BA" w:rsidRDefault="00284E8F" w:rsidP="001246BA">
            <w:pPr>
              <w:pStyle w:val="Bodytext20"/>
              <w:shd w:val="clear" w:color="auto" w:fill="auto"/>
              <w:tabs>
                <w:tab w:val="left" w:pos="382"/>
              </w:tabs>
              <w:spacing w:after="120"/>
              <w:jc w:val="both"/>
              <w:rPr>
                <w:rStyle w:val="Other"/>
                <w:rFonts w:ascii="Arial" w:hAnsi="Arial" w:cs="Arial"/>
                <w:color w:val="000000"/>
                <w:sz w:val="20"/>
                <w:szCs w:val="20"/>
              </w:rPr>
            </w:pPr>
            <w:r w:rsidRPr="001246BA">
              <w:rPr>
                <w:rStyle w:val="Bodytext2"/>
                <w:rFonts w:ascii="Arial" w:hAnsi="Arial" w:cs="Arial"/>
                <w:b/>
                <w:bCs/>
                <w:color w:val="000000"/>
                <w:sz w:val="20"/>
                <w:szCs w:val="20"/>
                <w:lang w:val="en-US"/>
              </w:rPr>
              <w:t xml:space="preserve">3. </w:t>
            </w:r>
            <w:r w:rsidR="00B74F97" w:rsidRPr="001246BA">
              <w:rPr>
                <w:rStyle w:val="Bodytext2"/>
                <w:rFonts w:ascii="Arial" w:hAnsi="Arial" w:cs="Arial"/>
                <w:b/>
                <w:bCs/>
                <w:color w:val="000000"/>
                <w:sz w:val="20"/>
                <w:szCs w:val="20"/>
                <w:lang w:val="en-US"/>
              </w:rPr>
              <w:t xml:space="preserve">Kinh </w:t>
            </w:r>
            <w:r w:rsidR="00B74F97" w:rsidRPr="001246BA">
              <w:rPr>
                <w:rStyle w:val="Bodytext2"/>
                <w:rFonts w:ascii="Arial" w:hAnsi="Arial" w:cs="Arial"/>
                <w:b/>
                <w:bCs/>
                <w:color w:val="000000"/>
                <w:sz w:val="20"/>
                <w:szCs w:val="20"/>
                <w:lang w:eastAsia="vi-VN"/>
              </w:rPr>
              <w:t>nghiệm làm việc (nếu có)</w:t>
            </w:r>
          </w:p>
        </w:tc>
      </w:tr>
      <w:tr w:rsidR="00B74F97" w:rsidRPr="001246BA" w:rsidTr="00B74F97">
        <w:tblPrEx>
          <w:tblCellMar>
            <w:top w:w="0" w:type="dxa"/>
            <w:left w:w="0" w:type="dxa"/>
            <w:bottom w:w="0" w:type="dxa"/>
            <w:right w:w="0" w:type="dxa"/>
          </w:tblCellMar>
        </w:tblPrEx>
        <w:trPr>
          <w:trHeight w:val="20"/>
          <w:jc w:val="center"/>
        </w:trPr>
        <w:tc>
          <w:tcPr>
            <w:tcW w:w="651" w:type="pct"/>
            <w:gridSpan w:val="2"/>
            <w:tcBorders>
              <w:top w:val="single" w:sz="4" w:space="0" w:color="auto"/>
              <w:left w:val="single" w:sz="4" w:space="0" w:color="auto"/>
              <w:bottom w:val="single" w:sz="4" w:space="0" w:color="auto"/>
              <w:right w:val="nil"/>
            </w:tcBorders>
            <w:shd w:val="clear" w:color="auto" w:fill="FFFFFF"/>
          </w:tcPr>
          <w:p w:rsidR="00B74F97" w:rsidRPr="001246BA" w:rsidRDefault="00B74F97" w:rsidP="001246BA">
            <w:pPr>
              <w:pStyle w:val="Bodytext20"/>
              <w:shd w:val="clear" w:color="auto" w:fill="auto"/>
              <w:spacing w:after="120"/>
              <w:jc w:val="center"/>
              <w:rPr>
                <w:rStyle w:val="Other"/>
                <w:rFonts w:ascii="Arial" w:hAnsi="Arial" w:cs="Arial"/>
                <w:color w:val="000000"/>
                <w:sz w:val="20"/>
                <w:szCs w:val="20"/>
              </w:rPr>
            </w:pPr>
            <w:r w:rsidRPr="001246BA">
              <w:rPr>
                <w:rStyle w:val="Bodytext2"/>
                <w:rFonts w:ascii="Arial" w:hAnsi="Arial" w:cs="Arial"/>
                <w:color w:val="000000"/>
                <w:sz w:val="20"/>
                <w:szCs w:val="20"/>
                <w:lang w:eastAsia="vi-VN"/>
              </w:rPr>
              <w:t>Tên đơn vị</w:t>
            </w:r>
          </w:p>
        </w:tc>
        <w:tc>
          <w:tcPr>
            <w:tcW w:w="1389" w:type="pct"/>
            <w:gridSpan w:val="3"/>
            <w:tcBorders>
              <w:top w:val="single" w:sz="4" w:space="0" w:color="auto"/>
              <w:left w:val="single" w:sz="4" w:space="0" w:color="auto"/>
              <w:bottom w:val="single" w:sz="4" w:space="0" w:color="auto"/>
              <w:right w:val="single" w:sz="4" w:space="0" w:color="auto"/>
            </w:tcBorders>
            <w:shd w:val="clear" w:color="auto" w:fill="FFFFFF"/>
          </w:tcPr>
          <w:p w:rsidR="00B74F97" w:rsidRPr="001246BA" w:rsidRDefault="00B74F97" w:rsidP="001246BA">
            <w:pPr>
              <w:pStyle w:val="Bodytext20"/>
              <w:shd w:val="clear" w:color="auto" w:fill="auto"/>
              <w:spacing w:after="120"/>
              <w:jc w:val="center"/>
              <w:rPr>
                <w:rStyle w:val="Other"/>
                <w:rFonts w:ascii="Arial" w:hAnsi="Arial" w:cs="Arial"/>
                <w:color w:val="000000"/>
                <w:sz w:val="20"/>
                <w:szCs w:val="20"/>
              </w:rPr>
            </w:pPr>
            <w:r w:rsidRPr="001246BA">
              <w:rPr>
                <w:rStyle w:val="Bodytext2"/>
                <w:rFonts w:ascii="Arial" w:hAnsi="Arial" w:cs="Arial"/>
                <w:color w:val="000000"/>
                <w:sz w:val="20"/>
                <w:szCs w:val="20"/>
                <w:lang w:eastAsia="vi-VN"/>
              </w:rPr>
              <w:t>Chức vụ</w:t>
            </w:r>
          </w:p>
        </w:tc>
        <w:tc>
          <w:tcPr>
            <w:tcW w:w="1480" w:type="pct"/>
            <w:gridSpan w:val="2"/>
            <w:tcBorders>
              <w:top w:val="single" w:sz="4" w:space="0" w:color="auto"/>
              <w:left w:val="single" w:sz="4" w:space="0" w:color="auto"/>
              <w:bottom w:val="single" w:sz="4" w:space="0" w:color="auto"/>
              <w:right w:val="single" w:sz="4" w:space="0" w:color="auto"/>
            </w:tcBorders>
            <w:shd w:val="clear" w:color="auto" w:fill="FFFFFF"/>
          </w:tcPr>
          <w:p w:rsidR="00B74F97" w:rsidRPr="001246BA" w:rsidRDefault="00B74F97" w:rsidP="001246BA">
            <w:pPr>
              <w:pStyle w:val="Bodytext20"/>
              <w:shd w:val="clear" w:color="auto" w:fill="auto"/>
              <w:spacing w:after="120"/>
              <w:jc w:val="center"/>
              <w:rPr>
                <w:rStyle w:val="Other"/>
                <w:rFonts w:ascii="Arial" w:hAnsi="Arial" w:cs="Arial"/>
                <w:color w:val="000000"/>
                <w:sz w:val="20"/>
                <w:szCs w:val="20"/>
              </w:rPr>
            </w:pPr>
            <w:r w:rsidRPr="001246BA">
              <w:rPr>
                <w:rStyle w:val="Bodytext2"/>
                <w:rFonts w:ascii="Arial" w:hAnsi="Arial" w:cs="Arial"/>
                <w:color w:val="000000"/>
                <w:sz w:val="20"/>
                <w:szCs w:val="20"/>
                <w:lang w:eastAsia="vi-VN"/>
              </w:rPr>
              <w:t>Công việc chính</w:t>
            </w:r>
          </w:p>
        </w:tc>
        <w:tc>
          <w:tcPr>
            <w:tcW w:w="1480" w:type="pct"/>
            <w:gridSpan w:val="2"/>
            <w:tcBorders>
              <w:top w:val="single" w:sz="4" w:space="0" w:color="auto"/>
              <w:left w:val="single" w:sz="4" w:space="0" w:color="auto"/>
              <w:bottom w:val="single" w:sz="4" w:space="0" w:color="auto"/>
              <w:right w:val="single" w:sz="4" w:space="0" w:color="auto"/>
            </w:tcBorders>
            <w:shd w:val="clear" w:color="auto" w:fill="FFFFFF"/>
          </w:tcPr>
          <w:p w:rsidR="00B74F97" w:rsidRPr="001246BA" w:rsidRDefault="00B74F97" w:rsidP="001246BA">
            <w:pPr>
              <w:pStyle w:val="Bodytext20"/>
              <w:shd w:val="clear" w:color="auto" w:fill="auto"/>
              <w:spacing w:after="120"/>
              <w:jc w:val="center"/>
              <w:rPr>
                <w:rStyle w:val="Other"/>
                <w:rFonts w:ascii="Arial" w:hAnsi="Arial" w:cs="Arial"/>
                <w:color w:val="000000"/>
                <w:sz w:val="20"/>
                <w:szCs w:val="20"/>
                <w:lang w:val="en-US"/>
              </w:rPr>
            </w:pPr>
            <w:r w:rsidRPr="001246BA">
              <w:rPr>
                <w:rStyle w:val="Bodytext2"/>
                <w:rFonts w:ascii="Arial" w:hAnsi="Arial" w:cs="Arial"/>
                <w:color w:val="000000"/>
                <w:sz w:val="20"/>
                <w:szCs w:val="20"/>
                <w:lang w:eastAsia="vi-VN"/>
              </w:rPr>
              <w:t>Thời gia</w:t>
            </w:r>
            <w:r w:rsidR="00284E8F" w:rsidRPr="001246BA">
              <w:rPr>
                <w:rStyle w:val="Bodytext2"/>
                <w:rFonts w:ascii="Arial" w:hAnsi="Arial" w:cs="Arial"/>
                <w:color w:val="000000"/>
                <w:sz w:val="20"/>
                <w:szCs w:val="20"/>
                <w:lang w:val="en-US" w:eastAsia="vi-VN"/>
              </w:rPr>
              <w:t>n</w:t>
            </w:r>
          </w:p>
        </w:tc>
      </w:tr>
      <w:tr w:rsidR="00284E8F" w:rsidRPr="001246BA" w:rsidTr="00B74F97">
        <w:tblPrEx>
          <w:tblCellMar>
            <w:top w:w="0" w:type="dxa"/>
            <w:left w:w="0" w:type="dxa"/>
            <w:bottom w:w="0" w:type="dxa"/>
            <w:right w:w="0" w:type="dxa"/>
          </w:tblCellMar>
        </w:tblPrEx>
        <w:trPr>
          <w:trHeight w:val="20"/>
          <w:jc w:val="center"/>
        </w:trPr>
        <w:tc>
          <w:tcPr>
            <w:tcW w:w="651" w:type="pct"/>
            <w:gridSpan w:val="2"/>
            <w:tcBorders>
              <w:top w:val="single" w:sz="4" w:space="0" w:color="auto"/>
              <w:left w:val="single" w:sz="4" w:space="0" w:color="auto"/>
              <w:bottom w:val="single" w:sz="4" w:space="0" w:color="auto"/>
              <w:right w:val="nil"/>
            </w:tcBorders>
            <w:shd w:val="clear" w:color="auto" w:fill="FFFFFF"/>
          </w:tcPr>
          <w:p w:rsidR="00284E8F" w:rsidRPr="001246BA" w:rsidRDefault="00284E8F" w:rsidP="001246BA">
            <w:pPr>
              <w:pStyle w:val="Other0"/>
              <w:shd w:val="clear" w:color="auto" w:fill="auto"/>
              <w:spacing w:after="120" w:line="240" w:lineRule="auto"/>
              <w:ind w:firstLine="0"/>
              <w:jc w:val="center"/>
              <w:rPr>
                <w:rStyle w:val="Other"/>
                <w:rFonts w:ascii="Arial" w:hAnsi="Arial" w:cs="Arial"/>
                <w:color w:val="000000"/>
                <w:sz w:val="20"/>
                <w:szCs w:val="20"/>
                <w:lang w:val="en-US" w:eastAsia="vi-VN"/>
              </w:rPr>
            </w:pPr>
            <w:r w:rsidRPr="001246BA">
              <w:rPr>
                <w:rStyle w:val="Other"/>
                <w:rFonts w:ascii="Arial" w:hAnsi="Arial" w:cs="Arial"/>
                <w:color w:val="000000"/>
                <w:sz w:val="20"/>
                <w:szCs w:val="20"/>
                <w:lang w:val="en-US" w:eastAsia="vi-VN"/>
              </w:rPr>
              <w:t>….</w:t>
            </w:r>
          </w:p>
        </w:tc>
        <w:tc>
          <w:tcPr>
            <w:tcW w:w="1389" w:type="pct"/>
            <w:gridSpan w:val="3"/>
            <w:tcBorders>
              <w:top w:val="single" w:sz="4" w:space="0" w:color="auto"/>
              <w:left w:val="single" w:sz="4" w:space="0" w:color="auto"/>
              <w:bottom w:val="single" w:sz="4" w:space="0" w:color="auto"/>
              <w:right w:val="single" w:sz="4" w:space="0" w:color="auto"/>
            </w:tcBorders>
            <w:shd w:val="clear" w:color="auto" w:fill="FFFFFF"/>
          </w:tcPr>
          <w:p w:rsidR="00284E8F" w:rsidRPr="001246BA" w:rsidRDefault="00284E8F" w:rsidP="001246BA">
            <w:pPr>
              <w:pStyle w:val="Other0"/>
              <w:shd w:val="clear" w:color="auto" w:fill="auto"/>
              <w:tabs>
                <w:tab w:val="left" w:pos="403"/>
                <w:tab w:val="right" w:pos="2976"/>
                <w:tab w:val="right" w:pos="3149"/>
                <w:tab w:val="left" w:pos="3206"/>
                <w:tab w:val="right" w:pos="5952"/>
                <w:tab w:val="right" w:pos="7814"/>
              </w:tabs>
              <w:spacing w:after="120" w:line="240" w:lineRule="auto"/>
              <w:ind w:firstLine="0"/>
              <w:jc w:val="center"/>
              <w:rPr>
                <w:rStyle w:val="Other"/>
                <w:rFonts w:ascii="Arial" w:hAnsi="Arial" w:cs="Arial"/>
                <w:color w:val="000000"/>
                <w:sz w:val="20"/>
                <w:szCs w:val="20"/>
                <w:lang w:val="en-US" w:eastAsia="vi-VN"/>
              </w:rPr>
            </w:pPr>
            <w:r w:rsidRPr="001246BA">
              <w:rPr>
                <w:rStyle w:val="Other"/>
                <w:rFonts w:ascii="Arial" w:hAnsi="Arial" w:cs="Arial"/>
                <w:color w:val="000000"/>
                <w:sz w:val="20"/>
                <w:szCs w:val="20"/>
                <w:lang w:val="en-US" w:eastAsia="vi-VN"/>
              </w:rPr>
              <w:t>….</w:t>
            </w:r>
          </w:p>
        </w:tc>
        <w:tc>
          <w:tcPr>
            <w:tcW w:w="1480" w:type="pct"/>
            <w:gridSpan w:val="2"/>
            <w:tcBorders>
              <w:top w:val="single" w:sz="4" w:space="0" w:color="auto"/>
              <w:left w:val="single" w:sz="4" w:space="0" w:color="auto"/>
              <w:bottom w:val="single" w:sz="4" w:space="0" w:color="auto"/>
              <w:right w:val="single" w:sz="4" w:space="0" w:color="auto"/>
            </w:tcBorders>
            <w:shd w:val="clear" w:color="auto" w:fill="FFFFFF"/>
          </w:tcPr>
          <w:p w:rsidR="00284E8F" w:rsidRPr="001246BA" w:rsidRDefault="00284E8F" w:rsidP="001246BA">
            <w:pPr>
              <w:pStyle w:val="Other0"/>
              <w:shd w:val="clear" w:color="auto" w:fill="auto"/>
              <w:tabs>
                <w:tab w:val="left" w:pos="403"/>
                <w:tab w:val="right" w:pos="2976"/>
                <w:tab w:val="right" w:pos="3149"/>
                <w:tab w:val="left" w:pos="3206"/>
                <w:tab w:val="right" w:pos="5952"/>
                <w:tab w:val="right" w:pos="7814"/>
              </w:tabs>
              <w:spacing w:after="120" w:line="240" w:lineRule="auto"/>
              <w:ind w:firstLine="0"/>
              <w:jc w:val="center"/>
              <w:rPr>
                <w:rStyle w:val="Other"/>
                <w:rFonts w:ascii="Arial" w:hAnsi="Arial" w:cs="Arial"/>
                <w:color w:val="000000"/>
                <w:sz w:val="20"/>
                <w:szCs w:val="20"/>
                <w:lang w:val="en-US" w:eastAsia="vi-VN"/>
              </w:rPr>
            </w:pPr>
            <w:r w:rsidRPr="001246BA">
              <w:rPr>
                <w:rStyle w:val="Other"/>
                <w:rFonts w:ascii="Arial" w:hAnsi="Arial" w:cs="Arial"/>
                <w:color w:val="000000"/>
                <w:sz w:val="20"/>
                <w:szCs w:val="20"/>
                <w:lang w:val="en-US" w:eastAsia="vi-VN"/>
              </w:rPr>
              <w:t>…..</w:t>
            </w:r>
          </w:p>
        </w:tc>
        <w:tc>
          <w:tcPr>
            <w:tcW w:w="1480" w:type="pct"/>
            <w:gridSpan w:val="2"/>
            <w:tcBorders>
              <w:top w:val="single" w:sz="4" w:space="0" w:color="auto"/>
              <w:left w:val="single" w:sz="4" w:space="0" w:color="auto"/>
              <w:bottom w:val="single" w:sz="4" w:space="0" w:color="auto"/>
              <w:right w:val="single" w:sz="4" w:space="0" w:color="auto"/>
            </w:tcBorders>
            <w:shd w:val="clear" w:color="auto" w:fill="FFFFFF"/>
          </w:tcPr>
          <w:p w:rsidR="00284E8F" w:rsidRPr="001246BA" w:rsidRDefault="00284E8F" w:rsidP="001246BA">
            <w:pPr>
              <w:pStyle w:val="Other0"/>
              <w:shd w:val="clear" w:color="auto" w:fill="auto"/>
              <w:tabs>
                <w:tab w:val="left" w:pos="403"/>
                <w:tab w:val="right" w:pos="2976"/>
                <w:tab w:val="right" w:pos="3149"/>
                <w:tab w:val="left" w:pos="3206"/>
                <w:tab w:val="right" w:pos="5952"/>
                <w:tab w:val="right" w:pos="7814"/>
              </w:tabs>
              <w:spacing w:after="120" w:line="240" w:lineRule="auto"/>
              <w:ind w:firstLine="0"/>
              <w:jc w:val="center"/>
              <w:rPr>
                <w:rStyle w:val="Other"/>
                <w:rFonts w:ascii="Arial" w:hAnsi="Arial" w:cs="Arial"/>
                <w:color w:val="000000"/>
                <w:sz w:val="20"/>
                <w:szCs w:val="20"/>
                <w:lang w:val="en-US" w:eastAsia="vi-VN"/>
              </w:rPr>
            </w:pPr>
            <w:r w:rsidRPr="001246BA">
              <w:rPr>
                <w:rStyle w:val="Other"/>
                <w:rFonts w:ascii="Arial" w:hAnsi="Arial" w:cs="Arial"/>
                <w:color w:val="000000"/>
                <w:sz w:val="20"/>
                <w:szCs w:val="20"/>
                <w:lang w:val="en-US" w:eastAsia="vi-VN"/>
              </w:rPr>
              <w:t>…./20… - …./20….</w:t>
            </w:r>
          </w:p>
        </w:tc>
      </w:tr>
      <w:tr w:rsidR="00284E8F" w:rsidRPr="001246BA" w:rsidTr="00B74F97">
        <w:tblPrEx>
          <w:tblCellMar>
            <w:top w:w="0" w:type="dxa"/>
            <w:left w:w="0" w:type="dxa"/>
            <w:bottom w:w="0" w:type="dxa"/>
            <w:right w:w="0" w:type="dxa"/>
          </w:tblCellMar>
        </w:tblPrEx>
        <w:trPr>
          <w:trHeight w:val="20"/>
          <w:jc w:val="center"/>
        </w:trPr>
        <w:tc>
          <w:tcPr>
            <w:tcW w:w="651" w:type="pct"/>
            <w:gridSpan w:val="2"/>
            <w:tcBorders>
              <w:top w:val="single" w:sz="4" w:space="0" w:color="auto"/>
              <w:left w:val="single" w:sz="4" w:space="0" w:color="auto"/>
              <w:bottom w:val="single" w:sz="4" w:space="0" w:color="auto"/>
              <w:right w:val="nil"/>
            </w:tcBorders>
            <w:shd w:val="clear" w:color="auto" w:fill="FFFFFF"/>
          </w:tcPr>
          <w:p w:rsidR="00284E8F" w:rsidRPr="001246BA" w:rsidRDefault="00284E8F" w:rsidP="001246BA">
            <w:pPr>
              <w:pStyle w:val="Other0"/>
              <w:shd w:val="clear" w:color="auto" w:fill="auto"/>
              <w:spacing w:after="120" w:line="240" w:lineRule="auto"/>
              <w:ind w:firstLine="0"/>
              <w:jc w:val="center"/>
              <w:rPr>
                <w:rStyle w:val="Other"/>
                <w:rFonts w:ascii="Arial" w:hAnsi="Arial" w:cs="Arial"/>
                <w:color w:val="000000"/>
                <w:sz w:val="20"/>
                <w:szCs w:val="20"/>
                <w:lang w:val="en-US" w:eastAsia="vi-VN"/>
              </w:rPr>
            </w:pPr>
            <w:r w:rsidRPr="001246BA">
              <w:rPr>
                <w:rStyle w:val="Other"/>
                <w:rFonts w:ascii="Arial" w:hAnsi="Arial" w:cs="Arial"/>
                <w:color w:val="000000"/>
                <w:sz w:val="20"/>
                <w:szCs w:val="20"/>
                <w:lang w:val="en-US" w:eastAsia="vi-VN"/>
              </w:rPr>
              <w:t>….</w:t>
            </w:r>
          </w:p>
        </w:tc>
        <w:tc>
          <w:tcPr>
            <w:tcW w:w="1389" w:type="pct"/>
            <w:gridSpan w:val="3"/>
            <w:tcBorders>
              <w:top w:val="single" w:sz="4" w:space="0" w:color="auto"/>
              <w:left w:val="single" w:sz="4" w:space="0" w:color="auto"/>
              <w:bottom w:val="single" w:sz="4" w:space="0" w:color="auto"/>
              <w:right w:val="single" w:sz="4" w:space="0" w:color="auto"/>
            </w:tcBorders>
            <w:shd w:val="clear" w:color="auto" w:fill="FFFFFF"/>
          </w:tcPr>
          <w:p w:rsidR="00284E8F" w:rsidRPr="001246BA" w:rsidRDefault="00284E8F" w:rsidP="001246BA">
            <w:pPr>
              <w:pStyle w:val="Other0"/>
              <w:shd w:val="clear" w:color="auto" w:fill="auto"/>
              <w:tabs>
                <w:tab w:val="left" w:pos="403"/>
                <w:tab w:val="right" w:pos="2976"/>
                <w:tab w:val="right" w:pos="3149"/>
                <w:tab w:val="left" w:pos="3206"/>
                <w:tab w:val="right" w:pos="5952"/>
                <w:tab w:val="right" w:pos="7814"/>
              </w:tabs>
              <w:spacing w:after="120" w:line="240" w:lineRule="auto"/>
              <w:ind w:firstLine="0"/>
              <w:jc w:val="center"/>
              <w:rPr>
                <w:rStyle w:val="Other"/>
                <w:rFonts w:ascii="Arial" w:hAnsi="Arial" w:cs="Arial"/>
                <w:color w:val="000000"/>
                <w:sz w:val="20"/>
                <w:szCs w:val="20"/>
                <w:lang w:val="en-US" w:eastAsia="vi-VN"/>
              </w:rPr>
            </w:pPr>
            <w:r w:rsidRPr="001246BA">
              <w:rPr>
                <w:rStyle w:val="Other"/>
                <w:rFonts w:ascii="Arial" w:hAnsi="Arial" w:cs="Arial"/>
                <w:color w:val="000000"/>
                <w:sz w:val="20"/>
                <w:szCs w:val="20"/>
                <w:lang w:val="en-US" w:eastAsia="vi-VN"/>
              </w:rPr>
              <w:t>….</w:t>
            </w:r>
          </w:p>
        </w:tc>
        <w:tc>
          <w:tcPr>
            <w:tcW w:w="1480" w:type="pct"/>
            <w:gridSpan w:val="2"/>
            <w:tcBorders>
              <w:top w:val="single" w:sz="4" w:space="0" w:color="auto"/>
              <w:left w:val="single" w:sz="4" w:space="0" w:color="auto"/>
              <w:bottom w:val="single" w:sz="4" w:space="0" w:color="auto"/>
              <w:right w:val="single" w:sz="4" w:space="0" w:color="auto"/>
            </w:tcBorders>
            <w:shd w:val="clear" w:color="auto" w:fill="FFFFFF"/>
          </w:tcPr>
          <w:p w:rsidR="00284E8F" w:rsidRPr="001246BA" w:rsidRDefault="00284E8F" w:rsidP="001246BA">
            <w:pPr>
              <w:pStyle w:val="Other0"/>
              <w:shd w:val="clear" w:color="auto" w:fill="auto"/>
              <w:tabs>
                <w:tab w:val="left" w:pos="403"/>
                <w:tab w:val="right" w:pos="2976"/>
                <w:tab w:val="right" w:pos="3149"/>
                <w:tab w:val="left" w:pos="3206"/>
                <w:tab w:val="right" w:pos="5952"/>
                <w:tab w:val="right" w:pos="7814"/>
              </w:tabs>
              <w:spacing w:after="120" w:line="240" w:lineRule="auto"/>
              <w:ind w:firstLine="0"/>
              <w:jc w:val="center"/>
              <w:rPr>
                <w:rStyle w:val="Other"/>
                <w:rFonts w:ascii="Arial" w:hAnsi="Arial" w:cs="Arial"/>
                <w:color w:val="000000"/>
                <w:sz w:val="20"/>
                <w:szCs w:val="20"/>
                <w:lang w:val="en-US" w:eastAsia="vi-VN"/>
              </w:rPr>
            </w:pPr>
            <w:r w:rsidRPr="001246BA">
              <w:rPr>
                <w:rStyle w:val="Other"/>
                <w:rFonts w:ascii="Arial" w:hAnsi="Arial" w:cs="Arial"/>
                <w:color w:val="000000"/>
                <w:sz w:val="20"/>
                <w:szCs w:val="20"/>
                <w:lang w:val="en-US" w:eastAsia="vi-VN"/>
              </w:rPr>
              <w:t>…..</w:t>
            </w:r>
          </w:p>
        </w:tc>
        <w:tc>
          <w:tcPr>
            <w:tcW w:w="1480" w:type="pct"/>
            <w:gridSpan w:val="2"/>
            <w:tcBorders>
              <w:top w:val="single" w:sz="4" w:space="0" w:color="auto"/>
              <w:left w:val="single" w:sz="4" w:space="0" w:color="auto"/>
              <w:bottom w:val="single" w:sz="4" w:space="0" w:color="auto"/>
              <w:right w:val="single" w:sz="4" w:space="0" w:color="auto"/>
            </w:tcBorders>
            <w:shd w:val="clear" w:color="auto" w:fill="FFFFFF"/>
          </w:tcPr>
          <w:p w:rsidR="00284E8F" w:rsidRPr="001246BA" w:rsidRDefault="00284E8F" w:rsidP="001246BA">
            <w:pPr>
              <w:pStyle w:val="Other0"/>
              <w:shd w:val="clear" w:color="auto" w:fill="auto"/>
              <w:tabs>
                <w:tab w:val="left" w:pos="403"/>
                <w:tab w:val="right" w:pos="2976"/>
                <w:tab w:val="right" w:pos="3149"/>
                <w:tab w:val="left" w:pos="3206"/>
                <w:tab w:val="right" w:pos="5952"/>
                <w:tab w:val="right" w:pos="7814"/>
              </w:tabs>
              <w:spacing w:after="120" w:line="240" w:lineRule="auto"/>
              <w:ind w:firstLine="0"/>
              <w:jc w:val="center"/>
              <w:rPr>
                <w:rStyle w:val="Other"/>
                <w:rFonts w:ascii="Arial" w:hAnsi="Arial" w:cs="Arial"/>
                <w:color w:val="000000"/>
                <w:sz w:val="20"/>
                <w:szCs w:val="20"/>
                <w:lang w:val="en-US" w:eastAsia="vi-VN"/>
              </w:rPr>
            </w:pPr>
            <w:r w:rsidRPr="001246BA">
              <w:rPr>
                <w:rStyle w:val="Other"/>
                <w:rFonts w:ascii="Arial" w:hAnsi="Arial" w:cs="Arial"/>
                <w:color w:val="000000"/>
                <w:sz w:val="20"/>
                <w:szCs w:val="20"/>
                <w:lang w:val="en-US" w:eastAsia="vi-VN"/>
              </w:rPr>
              <w:t>…./20… - …./20….</w:t>
            </w:r>
          </w:p>
        </w:tc>
      </w:tr>
      <w:tr w:rsidR="00284E8F" w:rsidRPr="001246BA" w:rsidTr="00B74F97">
        <w:tblPrEx>
          <w:tblCellMar>
            <w:top w:w="0" w:type="dxa"/>
            <w:left w:w="0" w:type="dxa"/>
            <w:bottom w:w="0" w:type="dxa"/>
            <w:right w:w="0" w:type="dxa"/>
          </w:tblCellMar>
        </w:tblPrEx>
        <w:trPr>
          <w:trHeight w:val="20"/>
          <w:jc w:val="center"/>
        </w:trPr>
        <w:tc>
          <w:tcPr>
            <w:tcW w:w="651" w:type="pct"/>
            <w:gridSpan w:val="2"/>
            <w:tcBorders>
              <w:top w:val="single" w:sz="4" w:space="0" w:color="auto"/>
              <w:left w:val="single" w:sz="4" w:space="0" w:color="auto"/>
              <w:bottom w:val="single" w:sz="4" w:space="0" w:color="auto"/>
              <w:right w:val="nil"/>
            </w:tcBorders>
            <w:shd w:val="clear" w:color="auto" w:fill="FFFFFF"/>
          </w:tcPr>
          <w:p w:rsidR="00284E8F" w:rsidRPr="001246BA" w:rsidRDefault="00284E8F" w:rsidP="001246BA">
            <w:pPr>
              <w:pStyle w:val="Other0"/>
              <w:shd w:val="clear" w:color="auto" w:fill="auto"/>
              <w:spacing w:after="120" w:line="240" w:lineRule="auto"/>
              <w:ind w:firstLine="0"/>
              <w:jc w:val="center"/>
              <w:rPr>
                <w:rStyle w:val="Other"/>
                <w:rFonts w:ascii="Arial" w:hAnsi="Arial" w:cs="Arial"/>
                <w:color w:val="000000"/>
                <w:sz w:val="20"/>
                <w:szCs w:val="20"/>
                <w:lang w:val="en-US" w:eastAsia="vi-VN"/>
              </w:rPr>
            </w:pPr>
            <w:r w:rsidRPr="001246BA">
              <w:rPr>
                <w:rStyle w:val="Other"/>
                <w:rFonts w:ascii="Arial" w:hAnsi="Arial" w:cs="Arial"/>
                <w:color w:val="000000"/>
                <w:sz w:val="20"/>
                <w:szCs w:val="20"/>
                <w:lang w:val="en-US" w:eastAsia="vi-VN"/>
              </w:rPr>
              <w:t>….</w:t>
            </w:r>
          </w:p>
        </w:tc>
        <w:tc>
          <w:tcPr>
            <w:tcW w:w="1389" w:type="pct"/>
            <w:gridSpan w:val="3"/>
            <w:tcBorders>
              <w:top w:val="single" w:sz="4" w:space="0" w:color="auto"/>
              <w:left w:val="single" w:sz="4" w:space="0" w:color="auto"/>
              <w:bottom w:val="single" w:sz="4" w:space="0" w:color="auto"/>
              <w:right w:val="single" w:sz="4" w:space="0" w:color="auto"/>
            </w:tcBorders>
            <w:shd w:val="clear" w:color="auto" w:fill="FFFFFF"/>
          </w:tcPr>
          <w:p w:rsidR="00284E8F" w:rsidRPr="001246BA" w:rsidRDefault="00284E8F" w:rsidP="001246BA">
            <w:pPr>
              <w:pStyle w:val="Other0"/>
              <w:shd w:val="clear" w:color="auto" w:fill="auto"/>
              <w:tabs>
                <w:tab w:val="left" w:pos="403"/>
                <w:tab w:val="right" w:pos="2976"/>
                <w:tab w:val="right" w:pos="3149"/>
                <w:tab w:val="left" w:pos="3206"/>
                <w:tab w:val="right" w:pos="5952"/>
                <w:tab w:val="right" w:pos="7814"/>
              </w:tabs>
              <w:spacing w:after="120" w:line="240" w:lineRule="auto"/>
              <w:ind w:firstLine="0"/>
              <w:jc w:val="center"/>
              <w:rPr>
                <w:rStyle w:val="Other"/>
                <w:rFonts w:ascii="Arial" w:hAnsi="Arial" w:cs="Arial"/>
                <w:color w:val="000000"/>
                <w:sz w:val="20"/>
                <w:szCs w:val="20"/>
                <w:lang w:val="en-US" w:eastAsia="vi-VN"/>
              </w:rPr>
            </w:pPr>
            <w:r w:rsidRPr="001246BA">
              <w:rPr>
                <w:rStyle w:val="Other"/>
                <w:rFonts w:ascii="Arial" w:hAnsi="Arial" w:cs="Arial"/>
                <w:color w:val="000000"/>
                <w:sz w:val="20"/>
                <w:szCs w:val="20"/>
                <w:lang w:val="en-US" w:eastAsia="vi-VN"/>
              </w:rPr>
              <w:t>….</w:t>
            </w:r>
          </w:p>
        </w:tc>
        <w:tc>
          <w:tcPr>
            <w:tcW w:w="1480" w:type="pct"/>
            <w:gridSpan w:val="2"/>
            <w:tcBorders>
              <w:top w:val="single" w:sz="4" w:space="0" w:color="auto"/>
              <w:left w:val="single" w:sz="4" w:space="0" w:color="auto"/>
              <w:bottom w:val="single" w:sz="4" w:space="0" w:color="auto"/>
              <w:right w:val="single" w:sz="4" w:space="0" w:color="auto"/>
            </w:tcBorders>
            <w:shd w:val="clear" w:color="auto" w:fill="FFFFFF"/>
          </w:tcPr>
          <w:p w:rsidR="00284E8F" w:rsidRPr="001246BA" w:rsidRDefault="00284E8F" w:rsidP="001246BA">
            <w:pPr>
              <w:pStyle w:val="Other0"/>
              <w:shd w:val="clear" w:color="auto" w:fill="auto"/>
              <w:tabs>
                <w:tab w:val="left" w:pos="403"/>
                <w:tab w:val="right" w:pos="2976"/>
                <w:tab w:val="right" w:pos="3149"/>
                <w:tab w:val="left" w:pos="3206"/>
                <w:tab w:val="right" w:pos="5952"/>
                <w:tab w:val="right" w:pos="7814"/>
              </w:tabs>
              <w:spacing w:after="120" w:line="240" w:lineRule="auto"/>
              <w:ind w:firstLine="0"/>
              <w:jc w:val="center"/>
              <w:rPr>
                <w:rStyle w:val="Other"/>
                <w:rFonts w:ascii="Arial" w:hAnsi="Arial" w:cs="Arial"/>
                <w:color w:val="000000"/>
                <w:sz w:val="20"/>
                <w:szCs w:val="20"/>
                <w:lang w:val="en-US" w:eastAsia="vi-VN"/>
              </w:rPr>
            </w:pPr>
            <w:r w:rsidRPr="001246BA">
              <w:rPr>
                <w:rStyle w:val="Other"/>
                <w:rFonts w:ascii="Arial" w:hAnsi="Arial" w:cs="Arial"/>
                <w:color w:val="000000"/>
                <w:sz w:val="20"/>
                <w:szCs w:val="20"/>
                <w:lang w:val="en-US" w:eastAsia="vi-VN"/>
              </w:rPr>
              <w:t>…..</w:t>
            </w:r>
          </w:p>
        </w:tc>
        <w:tc>
          <w:tcPr>
            <w:tcW w:w="1480" w:type="pct"/>
            <w:gridSpan w:val="2"/>
            <w:tcBorders>
              <w:top w:val="single" w:sz="4" w:space="0" w:color="auto"/>
              <w:left w:val="single" w:sz="4" w:space="0" w:color="auto"/>
              <w:bottom w:val="single" w:sz="4" w:space="0" w:color="auto"/>
              <w:right w:val="single" w:sz="4" w:space="0" w:color="auto"/>
            </w:tcBorders>
            <w:shd w:val="clear" w:color="auto" w:fill="FFFFFF"/>
          </w:tcPr>
          <w:p w:rsidR="00284E8F" w:rsidRPr="001246BA" w:rsidRDefault="00284E8F" w:rsidP="001246BA">
            <w:pPr>
              <w:pStyle w:val="Other0"/>
              <w:shd w:val="clear" w:color="auto" w:fill="auto"/>
              <w:tabs>
                <w:tab w:val="left" w:pos="403"/>
                <w:tab w:val="right" w:pos="2976"/>
                <w:tab w:val="right" w:pos="3149"/>
                <w:tab w:val="left" w:pos="3206"/>
                <w:tab w:val="right" w:pos="5952"/>
                <w:tab w:val="right" w:pos="7814"/>
              </w:tabs>
              <w:spacing w:after="120" w:line="240" w:lineRule="auto"/>
              <w:ind w:firstLine="0"/>
              <w:jc w:val="center"/>
              <w:rPr>
                <w:rStyle w:val="Other"/>
                <w:rFonts w:ascii="Arial" w:hAnsi="Arial" w:cs="Arial"/>
                <w:color w:val="000000"/>
                <w:sz w:val="20"/>
                <w:szCs w:val="20"/>
                <w:lang w:val="en-US" w:eastAsia="vi-VN"/>
              </w:rPr>
            </w:pPr>
            <w:r w:rsidRPr="001246BA">
              <w:rPr>
                <w:rStyle w:val="Other"/>
                <w:rFonts w:ascii="Arial" w:hAnsi="Arial" w:cs="Arial"/>
                <w:color w:val="000000"/>
                <w:sz w:val="20"/>
                <w:szCs w:val="20"/>
                <w:lang w:val="en-US" w:eastAsia="vi-VN"/>
              </w:rPr>
              <w:t>…./20… - …./20….</w:t>
            </w:r>
          </w:p>
        </w:tc>
      </w:tr>
      <w:tr w:rsidR="00284E8F" w:rsidRPr="001246BA" w:rsidTr="00B74F97">
        <w:tblPrEx>
          <w:tblCellMar>
            <w:top w:w="0" w:type="dxa"/>
            <w:left w:w="0" w:type="dxa"/>
            <w:bottom w:w="0" w:type="dxa"/>
            <w:right w:w="0" w:type="dxa"/>
          </w:tblCellMar>
        </w:tblPrEx>
        <w:trPr>
          <w:trHeight w:val="20"/>
          <w:jc w:val="center"/>
        </w:trPr>
        <w:tc>
          <w:tcPr>
            <w:tcW w:w="651" w:type="pct"/>
            <w:gridSpan w:val="2"/>
            <w:tcBorders>
              <w:top w:val="single" w:sz="4" w:space="0" w:color="auto"/>
              <w:left w:val="single" w:sz="4" w:space="0" w:color="auto"/>
              <w:bottom w:val="single" w:sz="4" w:space="0" w:color="auto"/>
              <w:right w:val="nil"/>
            </w:tcBorders>
            <w:shd w:val="clear" w:color="auto" w:fill="FFFFFF"/>
          </w:tcPr>
          <w:p w:rsidR="00284E8F" w:rsidRPr="001246BA" w:rsidRDefault="00284E8F" w:rsidP="001246BA">
            <w:pPr>
              <w:pStyle w:val="Other0"/>
              <w:shd w:val="clear" w:color="auto" w:fill="auto"/>
              <w:spacing w:after="120" w:line="240" w:lineRule="auto"/>
              <w:ind w:firstLine="0"/>
              <w:jc w:val="center"/>
              <w:rPr>
                <w:rStyle w:val="Other"/>
                <w:rFonts w:ascii="Arial" w:hAnsi="Arial" w:cs="Arial"/>
                <w:color w:val="000000"/>
                <w:sz w:val="20"/>
                <w:szCs w:val="20"/>
                <w:lang w:val="en-US" w:eastAsia="vi-VN"/>
              </w:rPr>
            </w:pPr>
            <w:r w:rsidRPr="001246BA">
              <w:rPr>
                <w:rStyle w:val="Other"/>
                <w:rFonts w:ascii="Arial" w:hAnsi="Arial" w:cs="Arial"/>
                <w:color w:val="000000"/>
                <w:sz w:val="20"/>
                <w:szCs w:val="20"/>
                <w:lang w:val="en-US" w:eastAsia="vi-VN"/>
              </w:rPr>
              <w:t>….</w:t>
            </w:r>
          </w:p>
        </w:tc>
        <w:tc>
          <w:tcPr>
            <w:tcW w:w="1389" w:type="pct"/>
            <w:gridSpan w:val="3"/>
            <w:tcBorders>
              <w:top w:val="single" w:sz="4" w:space="0" w:color="auto"/>
              <w:left w:val="single" w:sz="4" w:space="0" w:color="auto"/>
              <w:bottom w:val="single" w:sz="4" w:space="0" w:color="auto"/>
              <w:right w:val="single" w:sz="4" w:space="0" w:color="auto"/>
            </w:tcBorders>
            <w:shd w:val="clear" w:color="auto" w:fill="FFFFFF"/>
          </w:tcPr>
          <w:p w:rsidR="00284E8F" w:rsidRPr="001246BA" w:rsidRDefault="00284E8F" w:rsidP="001246BA">
            <w:pPr>
              <w:pStyle w:val="Other0"/>
              <w:shd w:val="clear" w:color="auto" w:fill="auto"/>
              <w:tabs>
                <w:tab w:val="left" w:pos="403"/>
                <w:tab w:val="right" w:pos="2976"/>
                <w:tab w:val="right" w:pos="3149"/>
                <w:tab w:val="left" w:pos="3206"/>
                <w:tab w:val="right" w:pos="5952"/>
                <w:tab w:val="right" w:pos="7814"/>
              </w:tabs>
              <w:spacing w:after="120" w:line="240" w:lineRule="auto"/>
              <w:ind w:firstLine="0"/>
              <w:jc w:val="center"/>
              <w:rPr>
                <w:rStyle w:val="Other"/>
                <w:rFonts w:ascii="Arial" w:hAnsi="Arial" w:cs="Arial"/>
                <w:color w:val="000000"/>
                <w:sz w:val="20"/>
                <w:szCs w:val="20"/>
                <w:lang w:val="en-US" w:eastAsia="vi-VN"/>
              </w:rPr>
            </w:pPr>
            <w:r w:rsidRPr="001246BA">
              <w:rPr>
                <w:rStyle w:val="Other"/>
                <w:rFonts w:ascii="Arial" w:hAnsi="Arial" w:cs="Arial"/>
                <w:color w:val="000000"/>
                <w:sz w:val="20"/>
                <w:szCs w:val="20"/>
                <w:lang w:val="en-US" w:eastAsia="vi-VN"/>
              </w:rPr>
              <w:t>….</w:t>
            </w:r>
          </w:p>
        </w:tc>
        <w:tc>
          <w:tcPr>
            <w:tcW w:w="1480" w:type="pct"/>
            <w:gridSpan w:val="2"/>
            <w:tcBorders>
              <w:top w:val="single" w:sz="4" w:space="0" w:color="auto"/>
              <w:left w:val="single" w:sz="4" w:space="0" w:color="auto"/>
              <w:bottom w:val="single" w:sz="4" w:space="0" w:color="auto"/>
              <w:right w:val="single" w:sz="4" w:space="0" w:color="auto"/>
            </w:tcBorders>
            <w:shd w:val="clear" w:color="auto" w:fill="FFFFFF"/>
          </w:tcPr>
          <w:p w:rsidR="00284E8F" w:rsidRPr="001246BA" w:rsidRDefault="00284E8F" w:rsidP="001246BA">
            <w:pPr>
              <w:pStyle w:val="Other0"/>
              <w:shd w:val="clear" w:color="auto" w:fill="auto"/>
              <w:tabs>
                <w:tab w:val="left" w:pos="403"/>
                <w:tab w:val="right" w:pos="2976"/>
                <w:tab w:val="right" w:pos="3149"/>
                <w:tab w:val="left" w:pos="3206"/>
                <w:tab w:val="right" w:pos="5952"/>
                <w:tab w:val="right" w:pos="7814"/>
              </w:tabs>
              <w:spacing w:after="120" w:line="240" w:lineRule="auto"/>
              <w:ind w:firstLine="0"/>
              <w:jc w:val="center"/>
              <w:rPr>
                <w:rStyle w:val="Other"/>
                <w:rFonts w:ascii="Arial" w:hAnsi="Arial" w:cs="Arial"/>
                <w:color w:val="000000"/>
                <w:sz w:val="20"/>
                <w:szCs w:val="20"/>
                <w:lang w:val="en-US" w:eastAsia="vi-VN"/>
              </w:rPr>
            </w:pPr>
            <w:r w:rsidRPr="001246BA">
              <w:rPr>
                <w:rStyle w:val="Other"/>
                <w:rFonts w:ascii="Arial" w:hAnsi="Arial" w:cs="Arial"/>
                <w:color w:val="000000"/>
                <w:sz w:val="20"/>
                <w:szCs w:val="20"/>
                <w:lang w:val="en-US" w:eastAsia="vi-VN"/>
              </w:rPr>
              <w:t>…..</w:t>
            </w:r>
          </w:p>
        </w:tc>
        <w:tc>
          <w:tcPr>
            <w:tcW w:w="1480" w:type="pct"/>
            <w:gridSpan w:val="2"/>
            <w:tcBorders>
              <w:top w:val="single" w:sz="4" w:space="0" w:color="auto"/>
              <w:left w:val="single" w:sz="4" w:space="0" w:color="auto"/>
              <w:bottom w:val="single" w:sz="4" w:space="0" w:color="auto"/>
              <w:right w:val="single" w:sz="4" w:space="0" w:color="auto"/>
            </w:tcBorders>
            <w:shd w:val="clear" w:color="auto" w:fill="FFFFFF"/>
          </w:tcPr>
          <w:p w:rsidR="00284E8F" w:rsidRPr="001246BA" w:rsidRDefault="00284E8F" w:rsidP="001246BA">
            <w:pPr>
              <w:pStyle w:val="Other0"/>
              <w:shd w:val="clear" w:color="auto" w:fill="auto"/>
              <w:tabs>
                <w:tab w:val="left" w:pos="403"/>
                <w:tab w:val="right" w:pos="2976"/>
                <w:tab w:val="right" w:pos="3149"/>
                <w:tab w:val="left" w:pos="3206"/>
                <w:tab w:val="right" w:pos="5952"/>
                <w:tab w:val="right" w:pos="7814"/>
              </w:tabs>
              <w:spacing w:after="120" w:line="240" w:lineRule="auto"/>
              <w:ind w:firstLine="0"/>
              <w:jc w:val="center"/>
              <w:rPr>
                <w:rStyle w:val="Other"/>
                <w:rFonts w:ascii="Arial" w:hAnsi="Arial" w:cs="Arial"/>
                <w:color w:val="000000"/>
                <w:sz w:val="20"/>
                <w:szCs w:val="20"/>
                <w:lang w:val="en-US" w:eastAsia="vi-VN"/>
              </w:rPr>
            </w:pPr>
            <w:r w:rsidRPr="001246BA">
              <w:rPr>
                <w:rStyle w:val="Other"/>
                <w:rFonts w:ascii="Arial" w:hAnsi="Arial" w:cs="Arial"/>
                <w:color w:val="000000"/>
                <w:sz w:val="20"/>
                <w:szCs w:val="20"/>
                <w:lang w:val="en-US" w:eastAsia="vi-VN"/>
              </w:rPr>
              <w:t>…./20… - …./20….</w:t>
            </w:r>
          </w:p>
        </w:tc>
      </w:tr>
      <w:tr w:rsidR="00284E8F" w:rsidRPr="001246BA" w:rsidTr="00B74F97">
        <w:tblPrEx>
          <w:tblCellMar>
            <w:top w:w="0" w:type="dxa"/>
            <w:left w:w="0" w:type="dxa"/>
            <w:bottom w:w="0" w:type="dxa"/>
            <w:right w:w="0" w:type="dxa"/>
          </w:tblCellMar>
        </w:tblPrEx>
        <w:trPr>
          <w:trHeight w:val="20"/>
          <w:jc w:val="center"/>
        </w:trPr>
        <w:tc>
          <w:tcPr>
            <w:tcW w:w="5000" w:type="pct"/>
            <w:gridSpan w:val="9"/>
            <w:tcBorders>
              <w:top w:val="single" w:sz="4" w:space="0" w:color="auto"/>
              <w:left w:val="single" w:sz="4" w:space="0" w:color="auto"/>
              <w:bottom w:val="single" w:sz="4" w:space="0" w:color="auto"/>
              <w:right w:val="single" w:sz="4" w:space="0" w:color="auto"/>
            </w:tcBorders>
            <w:shd w:val="clear" w:color="auto" w:fill="FFFFFF"/>
          </w:tcPr>
          <w:p w:rsidR="00284E8F" w:rsidRPr="001246BA" w:rsidRDefault="00284E8F" w:rsidP="001246BA">
            <w:pPr>
              <w:pStyle w:val="Other0"/>
              <w:shd w:val="clear" w:color="auto" w:fill="auto"/>
              <w:tabs>
                <w:tab w:val="left" w:pos="403"/>
                <w:tab w:val="right" w:pos="2976"/>
                <w:tab w:val="right" w:pos="3149"/>
                <w:tab w:val="left" w:pos="3206"/>
                <w:tab w:val="right" w:pos="5952"/>
                <w:tab w:val="right" w:pos="7814"/>
              </w:tabs>
              <w:spacing w:after="120" w:line="240" w:lineRule="auto"/>
              <w:ind w:firstLine="0"/>
              <w:jc w:val="both"/>
              <w:rPr>
                <w:rStyle w:val="Other"/>
                <w:rFonts w:ascii="Arial" w:hAnsi="Arial" w:cs="Arial"/>
                <w:color w:val="000000"/>
                <w:sz w:val="20"/>
                <w:szCs w:val="20"/>
                <w:lang w:eastAsia="vi-VN"/>
              </w:rPr>
            </w:pPr>
            <w:r w:rsidRPr="001246BA">
              <w:rPr>
                <w:rStyle w:val="Bodytext2"/>
                <w:rFonts w:ascii="Arial" w:hAnsi="Arial" w:cs="Arial"/>
                <w:color w:val="000000"/>
                <w:sz w:val="20"/>
                <w:szCs w:val="20"/>
                <w:lang w:eastAsia="vi-VN"/>
              </w:rPr>
              <w:t>[ ] Đã từng làm việc ở nước ngoài tại</w:t>
            </w:r>
          </w:p>
        </w:tc>
      </w:tr>
      <w:tr w:rsidR="00284E8F" w:rsidRPr="001246BA" w:rsidTr="00B74F97">
        <w:tblPrEx>
          <w:tblCellMar>
            <w:top w:w="0" w:type="dxa"/>
            <w:left w:w="0" w:type="dxa"/>
            <w:bottom w:w="0" w:type="dxa"/>
            <w:right w:w="0" w:type="dxa"/>
          </w:tblCellMar>
        </w:tblPrEx>
        <w:trPr>
          <w:trHeight w:val="20"/>
          <w:jc w:val="center"/>
        </w:trPr>
        <w:tc>
          <w:tcPr>
            <w:tcW w:w="5000" w:type="pct"/>
            <w:gridSpan w:val="9"/>
            <w:tcBorders>
              <w:top w:val="single" w:sz="4" w:space="0" w:color="auto"/>
              <w:left w:val="single" w:sz="4" w:space="0" w:color="auto"/>
              <w:bottom w:val="single" w:sz="4" w:space="0" w:color="auto"/>
              <w:right w:val="single" w:sz="4" w:space="0" w:color="auto"/>
            </w:tcBorders>
            <w:shd w:val="clear" w:color="auto" w:fill="FFFFFF"/>
          </w:tcPr>
          <w:p w:rsidR="00284E8F" w:rsidRPr="001246BA" w:rsidRDefault="00284E8F" w:rsidP="001246BA">
            <w:pPr>
              <w:pStyle w:val="Bodytext20"/>
              <w:shd w:val="clear" w:color="auto" w:fill="auto"/>
              <w:tabs>
                <w:tab w:val="left" w:pos="382"/>
              </w:tabs>
              <w:spacing w:after="120"/>
              <w:jc w:val="both"/>
              <w:rPr>
                <w:rStyle w:val="Bodytext2"/>
                <w:rFonts w:ascii="Arial" w:hAnsi="Arial" w:cs="Arial"/>
                <w:color w:val="000000"/>
                <w:sz w:val="20"/>
                <w:szCs w:val="20"/>
              </w:rPr>
            </w:pPr>
            <w:r w:rsidRPr="001246BA">
              <w:rPr>
                <w:rStyle w:val="Bodytext2"/>
                <w:rFonts w:ascii="Arial" w:hAnsi="Arial" w:cs="Arial"/>
                <w:b/>
                <w:bCs/>
                <w:color w:val="000000"/>
                <w:sz w:val="20"/>
                <w:szCs w:val="20"/>
                <w:lang w:val="en-US" w:eastAsia="vi-VN"/>
              </w:rPr>
              <w:t xml:space="preserve">4. </w:t>
            </w:r>
            <w:r w:rsidRPr="001246BA">
              <w:rPr>
                <w:rStyle w:val="Bodytext2"/>
                <w:rFonts w:ascii="Arial" w:hAnsi="Arial" w:cs="Arial"/>
                <w:b/>
                <w:bCs/>
                <w:color w:val="000000"/>
                <w:sz w:val="20"/>
                <w:szCs w:val="20"/>
                <w:lang w:eastAsia="vi-VN"/>
              </w:rPr>
              <w:t>Việc làm cần tìm</w:t>
            </w:r>
          </w:p>
        </w:tc>
      </w:tr>
      <w:tr w:rsidR="00284E8F" w:rsidRPr="001246BA" w:rsidTr="00B74F97">
        <w:tblPrEx>
          <w:tblCellMar>
            <w:top w:w="0" w:type="dxa"/>
            <w:left w:w="0" w:type="dxa"/>
            <w:bottom w:w="0" w:type="dxa"/>
            <w:right w:w="0" w:type="dxa"/>
          </w:tblCellMar>
        </w:tblPrEx>
        <w:trPr>
          <w:trHeight w:val="20"/>
          <w:jc w:val="center"/>
        </w:trPr>
        <w:tc>
          <w:tcPr>
            <w:tcW w:w="5000" w:type="pct"/>
            <w:gridSpan w:val="9"/>
            <w:tcBorders>
              <w:top w:val="single" w:sz="4" w:space="0" w:color="auto"/>
              <w:left w:val="single" w:sz="4" w:space="0" w:color="auto"/>
              <w:bottom w:val="single" w:sz="4" w:space="0" w:color="auto"/>
              <w:right w:val="single" w:sz="4" w:space="0" w:color="auto"/>
            </w:tcBorders>
            <w:shd w:val="clear" w:color="auto" w:fill="FFFFFF"/>
          </w:tcPr>
          <w:p w:rsidR="00284E8F" w:rsidRPr="001246BA" w:rsidRDefault="00284E8F" w:rsidP="001246BA">
            <w:pPr>
              <w:pStyle w:val="Bodytext20"/>
              <w:shd w:val="clear" w:color="auto" w:fill="auto"/>
              <w:spacing w:after="120"/>
              <w:jc w:val="both"/>
              <w:rPr>
                <w:rStyle w:val="Bodytext2"/>
                <w:rFonts w:ascii="Arial" w:hAnsi="Arial" w:cs="Arial"/>
                <w:color w:val="000000"/>
                <w:sz w:val="20"/>
                <w:szCs w:val="20"/>
              </w:rPr>
            </w:pPr>
            <w:r w:rsidRPr="001246BA">
              <w:rPr>
                <w:rStyle w:val="Bodytext2"/>
                <w:rFonts w:ascii="Arial" w:hAnsi="Arial" w:cs="Arial"/>
                <w:color w:val="000000"/>
                <w:sz w:val="20"/>
                <w:szCs w:val="20"/>
                <w:lang w:eastAsia="vi-VN"/>
              </w:rPr>
              <w:t>Loại hình doanh nghiệp: [ ] Nhà nước</w:t>
            </w:r>
            <w:r w:rsidRPr="001246BA">
              <w:rPr>
                <w:rStyle w:val="Bodytext2"/>
                <w:rFonts w:ascii="Arial" w:hAnsi="Arial" w:cs="Arial"/>
                <w:color w:val="000000"/>
                <w:sz w:val="20"/>
                <w:szCs w:val="20"/>
                <w:lang w:val="en-US" w:eastAsia="vi-VN"/>
              </w:rPr>
              <w:t xml:space="preserve"> </w:t>
            </w:r>
            <w:r w:rsidRPr="001246BA">
              <w:rPr>
                <w:rStyle w:val="Bodytext2"/>
                <w:rFonts w:ascii="Arial" w:hAnsi="Arial" w:cs="Arial"/>
                <w:color w:val="000000"/>
                <w:sz w:val="20"/>
                <w:szCs w:val="20"/>
                <w:lang w:eastAsia="vi-VN"/>
              </w:rPr>
              <w:t>[ ] Ngoài nhà nước</w:t>
            </w:r>
            <w:r w:rsidRPr="001246BA">
              <w:rPr>
                <w:rStyle w:val="Bodytext2"/>
                <w:rFonts w:ascii="Arial" w:hAnsi="Arial" w:cs="Arial"/>
                <w:color w:val="000000"/>
                <w:sz w:val="20"/>
                <w:szCs w:val="20"/>
                <w:lang w:val="en-US" w:eastAsia="vi-VN"/>
              </w:rPr>
              <w:t xml:space="preserve"> </w:t>
            </w:r>
            <w:r w:rsidRPr="001246BA">
              <w:rPr>
                <w:rStyle w:val="Bodytext2"/>
                <w:rFonts w:ascii="Arial" w:hAnsi="Arial" w:cs="Arial"/>
                <w:color w:val="000000"/>
                <w:sz w:val="20"/>
                <w:szCs w:val="20"/>
                <w:lang w:val="en-US"/>
              </w:rPr>
              <w:t xml:space="preserve">[ ] </w:t>
            </w:r>
            <w:r w:rsidRPr="001246BA">
              <w:rPr>
                <w:rStyle w:val="Bodytext2"/>
                <w:rFonts w:ascii="Arial" w:hAnsi="Arial" w:cs="Arial"/>
                <w:color w:val="000000"/>
                <w:sz w:val="20"/>
                <w:szCs w:val="20"/>
                <w:lang w:eastAsia="vi-VN"/>
              </w:rPr>
              <w:t>Có vốn đầu tư nước ngoài</w:t>
            </w:r>
          </w:p>
        </w:tc>
      </w:tr>
      <w:tr w:rsidR="00284E8F" w:rsidRPr="001246BA" w:rsidTr="00B74F97">
        <w:tblPrEx>
          <w:tblCellMar>
            <w:top w:w="0" w:type="dxa"/>
            <w:left w:w="0" w:type="dxa"/>
            <w:bottom w:w="0" w:type="dxa"/>
            <w:right w:w="0" w:type="dxa"/>
          </w:tblCellMar>
        </w:tblPrEx>
        <w:trPr>
          <w:trHeight w:val="20"/>
          <w:jc w:val="center"/>
        </w:trPr>
        <w:tc>
          <w:tcPr>
            <w:tcW w:w="5000" w:type="pct"/>
            <w:gridSpan w:val="9"/>
            <w:tcBorders>
              <w:top w:val="single" w:sz="4" w:space="0" w:color="auto"/>
              <w:left w:val="single" w:sz="4" w:space="0" w:color="auto"/>
              <w:bottom w:val="single" w:sz="4" w:space="0" w:color="auto"/>
              <w:right w:val="single" w:sz="4" w:space="0" w:color="auto"/>
            </w:tcBorders>
            <w:shd w:val="clear" w:color="auto" w:fill="FFFFFF"/>
          </w:tcPr>
          <w:p w:rsidR="00284E8F" w:rsidRPr="001246BA" w:rsidRDefault="00284E8F" w:rsidP="001246BA">
            <w:pPr>
              <w:pStyle w:val="Bodytext20"/>
              <w:shd w:val="clear" w:color="auto" w:fill="auto"/>
              <w:spacing w:after="120"/>
              <w:jc w:val="both"/>
              <w:rPr>
                <w:rStyle w:val="Bodytext2"/>
                <w:rFonts w:ascii="Arial" w:hAnsi="Arial" w:cs="Arial"/>
                <w:color w:val="000000"/>
                <w:sz w:val="20"/>
                <w:szCs w:val="20"/>
                <w:lang w:val="en-US"/>
              </w:rPr>
            </w:pPr>
            <w:r w:rsidRPr="001246BA">
              <w:rPr>
                <w:rStyle w:val="Bodytext2"/>
                <w:rFonts w:ascii="Arial" w:hAnsi="Arial" w:cs="Arial"/>
                <w:color w:val="000000"/>
                <w:sz w:val="20"/>
                <w:szCs w:val="20"/>
                <w:lang w:eastAsia="vi-VN"/>
              </w:rPr>
              <w:t>Tên công việc:</w:t>
            </w:r>
            <w:r w:rsidRPr="001246BA">
              <w:rPr>
                <w:rStyle w:val="Bodytext2"/>
                <w:rFonts w:ascii="Arial" w:hAnsi="Arial" w:cs="Arial"/>
                <w:color w:val="000000"/>
                <w:sz w:val="20"/>
                <w:szCs w:val="20"/>
                <w:lang w:val="en-US" w:eastAsia="vi-VN"/>
              </w:rPr>
              <w:t xml:space="preserve"> ……………..</w:t>
            </w:r>
          </w:p>
        </w:tc>
      </w:tr>
      <w:tr w:rsidR="00284E8F" w:rsidRPr="001246BA" w:rsidTr="00B74F97">
        <w:tblPrEx>
          <w:tblCellMar>
            <w:top w:w="0" w:type="dxa"/>
            <w:left w:w="0" w:type="dxa"/>
            <w:bottom w:w="0" w:type="dxa"/>
            <w:right w:w="0" w:type="dxa"/>
          </w:tblCellMar>
        </w:tblPrEx>
        <w:trPr>
          <w:trHeight w:val="20"/>
          <w:jc w:val="center"/>
        </w:trPr>
        <w:tc>
          <w:tcPr>
            <w:tcW w:w="5000" w:type="pct"/>
            <w:gridSpan w:val="9"/>
            <w:tcBorders>
              <w:top w:val="single" w:sz="4" w:space="0" w:color="auto"/>
              <w:left w:val="single" w:sz="4" w:space="0" w:color="auto"/>
              <w:bottom w:val="single" w:sz="4" w:space="0" w:color="auto"/>
              <w:right w:val="single" w:sz="4" w:space="0" w:color="auto"/>
            </w:tcBorders>
            <w:shd w:val="clear" w:color="auto" w:fill="FFFFFF"/>
          </w:tcPr>
          <w:p w:rsidR="00284E8F" w:rsidRPr="001246BA" w:rsidRDefault="00284E8F" w:rsidP="001246BA">
            <w:pPr>
              <w:pStyle w:val="Bodytext20"/>
              <w:pBdr>
                <w:bottom w:val="single" w:sz="4" w:space="0" w:color="auto"/>
              </w:pBdr>
              <w:shd w:val="clear" w:color="auto" w:fill="auto"/>
              <w:spacing w:after="120"/>
              <w:jc w:val="both"/>
              <w:rPr>
                <w:rStyle w:val="Bodytext2"/>
                <w:rFonts w:ascii="Arial" w:hAnsi="Arial" w:cs="Arial"/>
                <w:color w:val="000000"/>
                <w:sz w:val="20"/>
                <w:szCs w:val="20"/>
                <w:lang w:val="en-US"/>
              </w:rPr>
            </w:pPr>
            <w:r w:rsidRPr="001246BA">
              <w:rPr>
                <w:rStyle w:val="Bodytext2"/>
                <w:rFonts w:ascii="Arial" w:hAnsi="Arial" w:cs="Arial"/>
                <w:color w:val="000000"/>
                <w:sz w:val="20"/>
                <w:szCs w:val="20"/>
                <w:lang w:eastAsia="vi-VN"/>
              </w:rPr>
              <w:t>Mô tả công việc:</w:t>
            </w:r>
            <w:r w:rsidRPr="001246BA">
              <w:rPr>
                <w:rStyle w:val="Bodytext2"/>
                <w:rFonts w:ascii="Arial" w:hAnsi="Arial" w:cs="Arial"/>
                <w:color w:val="000000"/>
                <w:sz w:val="20"/>
                <w:szCs w:val="20"/>
                <w:lang w:val="en-US" w:eastAsia="vi-VN"/>
              </w:rPr>
              <w:t xml:space="preserve"> ………………….</w:t>
            </w:r>
          </w:p>
        </w:tc>
      </w:tr>
      <w:tr w:rsidR="00284E8F" w:rsidRPr="001246BA" w:rsidTr="00B74F97">
        <w:tblPrEx>
          <w:tblCellMar>
            <w:top w:w="0" w:type="dxa"/>
            <w:left w:w="0" w:type="dxa"/>
            <w:bottom w:w="0" w:type="dxa"/>
            <w:right w:w="0" w:type="dxa"/>
          </w:tblCellMar>
        </w:tblPrEx>
        <w:trPr>
          <w:trHeight w:val="20"/>
          <w:jc w:val="center"/>
        </w:trPr>
        <w:tc>
          <w:tcPr>
            <w:tcW w:w="5000" w:type="pct"/>
            <w:gridSpan w:val="9"/>
            <w:tcBorders>
              <w:top w:val="single" w:sz="4" w:space="0" w:color="auto"/>
              <w:left w:val="single" w:sz="4" w:space="0" w:color="auto"/>
              <w:bottom w:val="single" w:sz="4" w:space="0" w:color="auto"/>
              <w:right w:val="single" w:sz="4" w:space="0" w:color="auto"/>
            </w:tcBorders>
            <w:shd w:val="clear" w:color="auto" w:fill="FFFFFF"/>
          </w:tcPr>
          <w:p w:rsidR="00284E8F" w:rsidRPr="001246BA" w:rsidRDefault="00284E8F" w:rsidP="001246BA">
            <w:pPr>
              <w:pStyle w:val="Bodytext20"/>
              <w:shd w:val="clear" w:color="auto" w:fill="auto"/>
              <w:spacing w:after="120"/>
              <w:jc w:val="both"/>
              <w:rPr>
                <w:rStyle w:val="Bodytext2"/>
                <w:rFonts w:ascii="Arial" w:hAnsi="Arial" w:cs="Arial"/>
                <w:color w:val="000000"/>
                <w:sz w:val="20"/>
                <w:szCs w:val="20"/>
              </w:rPr>
            </w:pPr>
            <w:r w:rsidRPr="001246BA">
              <w:rPr>
                <w:rStyle w:val="Bodytext2"/>
                <w:rFonts w:ascii="Arial" w:hAnsi="Arial" w:cs="Arial"/>
                <w:color w:val="000000"/>
                <w:sz w:val="20"/>
                <w:szCs w:val="20"/>
                <w:lang w:eastAsia="vi-VN"/>
              </w:rPr>
              <w:t>Mã nghề</w:t>
            </w:r>
            <w:r w:rsidRPr="001246BA">
              <w:rPr>
                <w:rStyle w:val="Bodytext2"/>
                <w:rFonts w:ascii="Arial" w:hAnsi="Arial" w:cs="Arial"/>
                <w:color w:val="000000"/>
                <w:sz w:val="20"/>
                <w:szCs w:val="20"/>
                <w:vertAlign w:val="superscript"/>
                <w:lang w:eastAsia="vi-VN"/>
              </w:rPr>
              <w:t>1</w:t>
            </w:r>
            <w:r w:rsidRPr="001246BA">
              <w:rPr>
                <w:rStyle w:val="Bodytext2"/>
                <w:rFonts w:ascii="Arial" w:hAnsi="Arial" w:cs="Arial"/>
                <w:color w:val="000000"/>
                <w:sz w:val="20"/>
                <w:szCs w:val="20"/>
                <w:lang w:eastAsia="vi-VN"/>
              </w:rPr>
              <w:t>:</w:t>
            </w:r>
          </w:p>
        </w:tc>
      </w:tr>
      <w:tr w:rsidR="00284E8F" w:rsidRPr="001246BA" w:rsidTr="00B477CC">
        <w:tblPrEx>
          <w:tblCellMar>
            <w:top w:w="0" w:type="dxa"/>
            <w:left w:w="0" w:type="dxa"/>
            <w:bottom w:w="0" w:type="dxa"/>
            <w:right w:w="0" w:type="dxa"/>
          </w:tblCellMar>
        </w:tblPrEx>
        <w:trPr>
          <w:trHeight w:val="20"/>
          <w:jc w:val="center"/>
        </w:trPr>
        <w:tc>
          <w:tcPr>
            <w:tcW w:w="551" w:type="pct"/>
            <w:tcBorders>
              <w:top w:val="single" w:sz="4" w:space="0" w:color="auto"/>
              <w:left w:val="single" w:sz="4" w:space="0" w:color="auto"/>
              <w:bottom w:val="single" w:sz="4" w:space="0" w:color="auto"/>
              <w:right w:val="single" w:sz="4" w:space="0" w:color="auto"/>
            </w:tcBorders>
            <w:shd w:val="clear" w:color="auto" w:fill="FFFFFF"/>
          </w:tcPr>
          <w:p w:rsidR="00284E8F" w:rsidRPr="001246BA" w:rsidRDefault="00284E8F" w:rsidP="001246BA">
            <w:pPr>
              <w:pStyle w:val="Bodytext20"/>
              <w:shd w:val="clear" w:color="auto" w:fill="auto"/>
              <w:spacing w:after="120"/>
              <w:jc w:val="both"/>
              <w:rPr>
                <w:rStyle w:val="Bodytext2"/>
                <w:rFonts w:ascii="Arial" w:hAnsi="Arial" w:cs="Arial"/>
                <w:color w:val="000000"/>
                <w:sz w:val="20"/>
                <w:szCs w:val="20"/>
                <w:lang w:val="en-US"/>
              </w:rPr>
            </w:pPr>
            <w:r w:rsidRPr="001246BA">
              <w:rPr>
                <w:rStyle w:val="Bodytext2"/>
                <w:rFonts w:ascii="Arial" w:hAnsi="Arial" w:cs="Arial"/>
                <w:color w:val="000000"/>
                <w:sz w:val="20"/>
                <w:szCs w:val="20"/>
                <w:lang w:eastAsia="vi-VN"/>
              </w:rPr>
              <w:t>Cấp 1:…</w:t>
            </w:r>
            <w:r w:rsidRPr="001246BA">
              <w:rPr>
                <w:rStyle w:val="Bodytext2"/>
                <w:rFonts w:ascii="Arial" w:hAnsi="Arial" w:cs="Arial"/>
                <w:color w:val="000000"/>
                <w:sz w:val="20"/>
                <w:szCs w:val="20"/>
                <w:lang w:val="en-US" w:eastAsia="vi-VN"/>
              </w:rPr>
              <w:t>..</w:t>
            </w:r>
          </w:p>
        </w:tc>
        <w:tc>
          <w:tcPr>
            <w:tcW w:w="4449" w:type="pct"/>
            <w:gridSpan w:val="8"/>
            <w:tcBorders>
              <w:top w:val="single" w:sz="4" w:space="0" w:color="auto"/>
              <w:left w:val="single" w:sz="4" w:space="0" w:color="auto"/>
              <w:bottom w:val="single" w:sz="4" w:space="0" w:color="auto"/>
              <w:right w:val="single" w:sz="4" w:space="0" w:color="auto"/>
            </w:tcBorders>
            <w:shd w:val="clear" w:color="auto" w:fill="FFFFFF"/>
          </w:tcPr>
          <w:p w:rsidR="00284E8F" w:rsidRPr="001246BA" w:rsidRDefault="00284E8F" w:rsidP="001246BA">
            <w:pPr>
              <w:pStyle w:val="Bodytext20"/>
              <w:shd w:val="clear" w:color="auto" w:fill="auto"/>
              <w:spacing w:after="120"/>
              <w:jc w:val="both"/>
              <w:rPr>
                <w:rStyle w:val="Bodytext2"/>
                <w:rFonts w:ascii="Arial" w:hAnsi="Arial" w:cs="Arial"/>
                <w:color w:val="000000"/>
                <w:sz w:val="20"/>
                <w:szCs w:val="20"/>
                <w:lang w:val="en-US"/>
              </w:rPr>
            </w:pPr>
            <w:r w:rsidRPr="001246BA">
              <w:rPr>
                <w:rStyle w:val="Bodytext2"/>
                <w:rFonts w:ascii="Arial" w:hAnsi="Arial" w:cs="Arial"/>
                <w:color w:val="000000"/>
                <w:sz w:val="20"/>
                <w:szCs w:val="20"/>
                <w:lang w:eastAsia="vi-VN"/>
              </w:rPr>
              <w:t>Cấp 2:…</w:t>
            </w:r>
            <w:r w:rsidRPr="001246BA">
              <w:rPr>
                <w:rStyle w:val="Bodytext2"/>
                <w:rFonts w:ascii="Arial" w:hAnsi="Arial" w:cs="Arial"/>
                <w:color w:val="000000"/>
                <w:sz w:val="20"/>
                <w:szCs w:val="20"/>
                <w:lang w:val="en-US" w:eastAsia="vi-VN"/>
              </w:rPr>
              <w:t>….</w:t>
            </w:r>
          </w:p>
        </w:tc>
      </w:tr>
      <w:tr w:rsidR="00284E8F" w:rsidRPr="001246BA" w:rsidTr="00B477CC">
        <w:tblPrEx>
          <w:tblCellMar>
            <w:top w:w="0" w:type="dxa"/>
            <w:left w:w="0" w:type="dxa"/>
            <w:bottom w:w="0" w:type="dxa"/>
            <w:right w:w="0" w:type="dxa"/>
          </w:tblCellMar>
        </w:tblPrEx>
        <w:trPr>
          <w:trHeight w:val="20"/>
          <w:jc w:val="center"/>
        </w:trPr>
        <w:tc>
          <w:tcPr>
            <w:tcW w:w="551" w:type="pct"/>
            <w:tcBorders>
              <w:top w:val="single" w:sz="4" w:space="0" w:color="auto"/>
              <w:left w:val="single" w:sz="4" w:space="0" w:color="auto"/>
              <w:bottom w:val="single" w:sz="4" w:space="0" w:color="auto"/>
              <w:right w:val="single" w:sz="4" w:space="0" w:color="auto"/>
            </w:tcBorders>
            <w:shd w:val="clear" w:color="auto" w:fill="FFFFFF"/>
          </w:tcPr>
          <w:p w:rsidR="00284E8F" w:rsidRPr="001246BA" w:rsidRDefault="00284E8F" w:rsidP="001246BA">
            <w:pPr>
              <w:pStyle w:val="Bodytext20"/>
              <w:shd w:val="clear" w:color="auto" w:fill="auto"/>
              <w:spacing w:after="120"/>
              <w:jc w:val="both"/>
              <w:rPr>
                <w:rStyle w:val="Bodytext2"/>
                <w:rFonts w:ascii="Arial" w:hAnsi="Arial" w:cs="Arial"/>
                <w:color w:val="000000"/>
                <w:sz w:val="20"/>
                <w:szCs w:val="20"/>
                <w:lang w:val="en-US"/>
              </w:rPr>
            </w:pPr>
            <w:r w:rsidRPr="001246BA">
              <w:rPr>
                <w:rStyle w:val="Bodytext2"/>
                <w:rFonts w:ascii="Arial" w:hAnsi="Arial" w:cs="Arial"/>
                <w:color w:val="000000"/>
                <w:sz w:val="20"/>
                <w:szCs w:val="20"/>
                <w:lang w:eastAsia="vi-VN"/>
              </w:rPr>
              <w:t>Cấp 3: .....</w:t>
            </w:r>
          </w:p>
        </w:tc>
        <w:tc>
          <w:tcPr>
            <w:tcW w:w="4449" w:type="pct"/>
            <w:gridSpan w:val="8"/>
            <w:tcBorders>
              <w:top w:val="single" w:sz="4" w:space="0" w:color="auto"/>
              <w:left w:val="single" w:sz="4" w:space="0" w:color="auto"/>
              <w:bottom w:val="single" w:sz="4" w:space="0" w:color="auto"/>
              <w:right w:val="single" w:sz="4" w:space="0" w:color="auto"/>
            </w:tcBorders>
            <w:shd w:val="clear" w:color="auto" w:fill="FFFFFF"/>
          </w:tcPr>
          <w:p w:rsidR="00284E8F" w:rsidRPr="001246BA" w:rsidRDefault="00284E8F" w:rsidP="001246BA">
            <w:pPr>
              <w:pStyle w:val="Bodytext20"/>
              <w:shd w:val="clear" w:color="auto" w:fill="auto"/>
              <w:spacing w:after="120"/>
              <w:jc w:val="both"/>
              <w:rPr>
                <w:rStyle w:val="Bodytext2"/>
                <w:rFonts w:ascii="Arial" w:hAnsi="Arial" w:cs="Arial"/>
                <w:color w:val="000000"/>
                <w:sz w:val="20"/>
                <w:szCs w:val="20"/>
                <w:lang w:val="en-US"/>
              </w:rPr>
            </w:pPr>
            <w:r w:rsidRPr="001246BA">
              <w:rPr>
                <w:rStyle w:val="Bodytext2"/>
                <w:rFonts w:ascii="Arial" w:hAnsi="Arial" w:cs="Arial"/>
                <w:color w:val="000000"/>
                <w:sz w:val="20"/>
                <w:szCs w:val="20"/>
                <w:lang w:eastAsia="vi-VN"/>
              </w:rPr>
              <w:t>Cấp 4:…</w:t>
            </w:r>
            <w:r w:rsidRPr="001246BA">
              <w:rPr>
                <w:rStyle w:val="Bodytext2"/>
                <w:rFonts w:ascii="Arial" w:hAnsi="Arial" w:cs="Arial"/>
                <w:color w:val="000000"/>
                <w:sz w:val="20"/>
                <w:szCs w:val="20"/>
                <w:lang w:val="en-US" w:eastAsia="vi-VN"/>
              </w:rPr>
              <w:t>….</w:t>
            </w:r>
          </w:p>
        </w:tc>
      </w:tr>
      <w:tr w:rsidR="00284E8F" w:rsidRPr="001246BA" w:rsidTr="00B74F97">
        <w:tblPrEx>
          <w:tblCellMar>
            <w:top w:w="0" w:type="dxa"/>
            <w:left w:w="0" w:type="dxa"/>
            <w:bottom w:w="0" w:type="dxa"/>
            <w:right w:w="0" w:type="dxa"/>
          </w:tblCellMar>
        </w:tblPrEx>
        <w:trPr>
          <w:trHeight w:val="20"/>
          <w:jc w:val="center"/>
        </w:trPr>
        <w:tc>
          <w:tcPr>
            <w:tcW w:w="5000" w:type="pct"/>
            <w:gridSpan w:val="9"/>
            <w:tcBorders>
              <w:top w:val="single" w:sz="4" w:space="0" w:color="auto"/>
              <w:left w:val="single" w:sz="4" w:space="0" w:color="auto"/>
              <w:bottom w:val="single" w:sz="4" w:space="0" w:color="auto"/>
              <w:right w:val="single" w:sz="4" w:space="0" w:color="auto"/>
            </w:tcBorders>
            <w:shd w:val="clear" w:color="auto" w:fill="FFFFFF"/>
          </w:tcPr>
          <w:p w:rsidR="00284E8F" w:rsidRPr="001246BA" w:rsidRDefault="00284E8F" w:rsidP="001246BA">
            <w:pPr>
              <w:pStyle w:val="Bodytext20"/>
              <w:shd w:val="clear" w:color="auto" w:fill="auto"/>
              <w:spacing w:after="120"/>
              <w:jc w:val="both"/>
              <w:rPr>
                <w:rStyle w:val="Bodytext2"/>
                <w:rFonts w:ascii="Arial" w:hAnsi="Arial" w:cs="Arial"/>
                <w:color w:val="000000"/>
                <w:sz w:val="20"/>
                <w:szCs w:val="20"/>
                <w:lang w:eastAsia="vi-VN"/>
              </w:rPr>
            </w:pPr>
            <w:r w:rsidRPr="001246BA">
              <w:rPr>
                <w:rStyle w:val="Bodytext2"/>
                <w:rFonts w:ascii="Arial" w:hAnsi="Arial" w:cs="Arial"/>
                <w:color w:val="000000"/>
                <w:sz w:val="20"/>
                <w:szCs w:val="20"/>
                <w:lang w:eastAsia="vi-VN"/>
              </w:rPr>
              <w:t>Chức vụ: [ ] Nhân viên</w:t>
            </w:r>
            <w:r w:rsidRPr="001246BA">
              <w:rPr>
                <w:rStyle w:val="Bodytext2"/>
                <w:rFonts w:ascii="Arial" w:hAnsi="Arial" w:cs="Arial"/>
                <w:color w:val="000000"/>
                <w:sz w:val="20"/>
                <w:szCs w:val="20"/>
                <w:lang w:val="en-US" w:eastAsia="vi-VN"/>
              </w:rPr>
              <w:t xml:space="preserve"> </w:t>
            </w:r>
            <w:r w:rsidRPr="001246BA">
              <w:rPr>
                <w:rStyle w:val="Bodytext2"/>
                <w:rFonts w:ascii="Arial" w:hAnsi="Arial" w:cs="Arial"/>
                <w:color w:val="000000"/>
                <w:sz w:val="20"/>
                <w:szCs w:val="20"/>
                <w:lang w:eastAsia="vi-VN"/>
              </w:rPr>
              <w:t>[ ] Quản lý</w:t>
            </w:r>
            <w:r w:rsidRPr="001246BA">
              <w:rPr>
                <w:rStyle w:val="Bodytext2"/>
                <w:rFonts w:ascii="Arial" w:hAnsi="Arial" w:cs="Arial"/>
                <w:color w:val="000000"/>
                <w:sz w:val="20"/>
                <w:szCs w:val="20"/>
                <w:lang w:val="en-US" w:eastAsia="vi-VN"/>
              </w:rPr>
              <w:t xml:space="preserve"> </w:t>
            </w:r>
            <w:r w:rsidRPr="001246BA">
              <w:rPr>
                <w:rStyle w:val="Bodytext2"/>
                <w:rFonts w:ascii="Arial" w:hAnsi="Arial" w:cs="Arial"/>
                <w:color w:val="000000"/>
                <w:sz w:val="20"/>
                <w:szCs w:val="20"/>
                <w:lang w:eastAsia="vi-VN"/>
              </w:rPr>
              <w:t xml:space="preserve"> [ ] Lãnh đạo</w:t>
            </w:r>
          </w:p>
          <w:p w:rsidR="00284E8F" w:rsidRPr="001246BA" w:rsidRDefault="00284E8F" w:rsidP="001246BA">
            <w:pPr>
              <w:pStyle w:val="Bodytext20"/>
              <w:shd w:val="clear" w:color="auto" w:fill="auto"/>
              <w:spacing w:after="120"/>
              <w:jc w:val="both"/>
              <w:rPr>
                <w:rStyle w:val="Bodytext2"/>
                <w:rFonts w:ascii="Arial" w:hAnsi="Arial" w:cs="Arial"/>
                <w:color w:val="000000"/>
                <w:sz w:val="20"/>
                <w:szCs w:val="20"/>
                <w:lang w:val="en-US"/>
              </w:rPr>
            </w:pPr>
            <w:r w:rsidRPr="001246BA">
              <w:rPr>
                <w:rStyle w:val="Bodytext2"/>
                <w:rFonts w:ascii="Arial" w:hAnsi="Arial" w:cs="Arial"/>
                <w:color w:val="000000"/>
                <w:sz w:val="20"/>
                <w:szCs w:val="20"/>
                <w:lang w:eastAsia="vi-VN"/>
              </w:rPr>
              <w:t>[ ] Khác (ghi rõ):</w:t>
            </w:r>
            <w:r w:rsidRPr="001246BA">
              <w:rPr>
                <w:rStyle w:val="Bodytext2"/>
                <w:rFonts w:ascii="Arial" w:hAnsi="Arial" w:cs="Arial"/>
                <w:color w:val="000000"/>
                <w:sz w:val="20"/>
                <w:szCs w:val="20"/>
                <w:lang w:val="en-US" w:eastAsia="vi-VN"/>
              </w:rPr>
              <w:t xml:space="preserve"> ………….</w:t>
            </w:r>
          </w:p>
        </w:tc>
      </w:tr>
      <w:tr w:rsidR="00284E8F" w:rsidRPr="001246BA" w:rsidTr="00B74F97">
        <w:tblPrEx>
          <w:tblCellMar>
            <w:top w:w="0" w:type="dxa"/>
            <w:left w:w="0" w:type="dxa"/>
            <w:bottom w:w="0" w:type="dxa"/>
            <w:right w:w="0" w:type="dxa"/>
          </w:tblCellMar>
        </w:tblPrEx>
        <w:trPr>
          <w:trHeight w:val="20"/>
          <w:jc w:val="center"/>
        </w:trPr>
        <w:tc>
          <w:tcPr>
            <w:tcW w:w="5000" w:type="pct"/>
            <w:gridSpan w:val="9"/>
            <w:tcBorders>
              <w:top w:val="single" w:sz="4" w:space="0" w:color="auto"/>
              <w:left w:val="single" w:sz="4" w:space="0" w:color="auto"/>
              <w:bottom w:val="single" w:sz="4" w:space="0" w:color="auto"/>
              <w:right w:val="single" w:sz="4" w:space="0" w:color="auto"/>
            </w:tcBorders>
            <w:shd w:val="clear" w:color="auto" w:fill="FFFFFF"/>
          </w:tcPr>
          <w:p w:rsidR="00284E8F" w:rsidRPr="001246BA" w:rsidRDefault="00284E8F" w:rsidP="001246BA">
            <w:pPr>
              <w:pStyle w:val="Bodytext20"/>
              <w:shd w:val="clear" w:color="auto" w:fill="auto"/>
              <w:spacing w:after="120"/>
              <w:jc w:val="both"/>
              <w:rPr>
                <w:rStyle w:val="Bodytext2"/>
                <w:rFonts w:ascii="Arial" w:hAnsi="Arial" w:cs="Arial"/>
                <w:color w:val="000000"/>
                <w:sz w:val="20"/>
                <w:szCs w:val="20"/>
                <w:lang w:eastAsia="vi-VN"/>
              </w:rPr>
            </w:pPr>
            <w:r w:rsidRPr="001246BA">
              <w:rPr>
                <w:rStyle w:val="Bodytext2"/>
                <w:rFonts w:ascii="Arial" w:hAnsi="Arial" w:cs="Arial"/>
                <w:color w:val="000000"/>
                <w:sz w:val="20"/>
                <w:szCs w:val="20"/>
                <w:lang w:eastAsia="vi-VN"/>
              </w:rPr>
              <w:t>Kinh nghiệm làm việc trong lĩnh vực cần tìm:</w:t>
            </w:r>
          </w:p>
          <w:p w:rsidR="00284E8F" w:rsidRPr="001246BA" w:rsidRDefault="00284E8F" w:rsidP="001246BA">
            <w:pPr>
              <w:pStyle w:val="Bodytext20"/>
              <w:shd w:val="clear" w:color="auto" w:fill="auto"/>
              <w:spacing w:after="120"/>
              <w:jc w:val="both"/>
              <w:rPr>
                <w:rStyle w:val="Bodytext2"/>
                <w:rFonts w:ascii="Arial" w:hAnsi="Arial" w:cs="Arial"/>
                <w:color w:val="000000"/>
                <w:sz w:val="20"/>
                <w:szCs w:val="20"/>
              </w:rPr>
            </w:pPr>
            <w:r w:rsidRPr="001246BA">
              <w:rPr>
                <w:rStyle w:val="Bodytext2"/>
                <w:rFonts w:ascii="Arial" w:hAnsi="Arial" w:cs="Arial"/>
                <w:color w:val="000000"/>
                <w:sz w:val="20"/>
                <w:szCs w:val="20"/>
                <w:lang w:eastAsia="vi-VN"/>
              </w:rPr>
              <w:t>[ ] Không có [ ] Dưới 1 năm [ ] Từ 1 đến 2 năm [ ] Từ 2 đến 5 năm [ ] Trên 5 năm</w:t>
            </w:r>
          </w:p>
        </w:tc>
      </w:tr>
      <w:tr w:rsidR="00284E8F" w:rsidRPr="001246BA" w:rsidTr="00B477CC">
        <w:tblPrEx>
          <w:tblCellMar>
            <w:top w:w="0" w:type="dxa"/>
            <w:left w:w="0" w:type="dxa"/>
            <w:bottom w:w="0" w:type="dxa"/>
            <w:right w:w="0" w:type="dxa"/>
          </w:tblCellMar>
        </w:tblPrEx>
        <w:trPr>
          <w:trHeight w:val="20"/>
          <w:jc w:val="center"/>
        </w:trPr>
        <w:tc>
          <w:tcPr>
            <w:tcW w:w="1667" w:type="pct"/>
            <w:gridSpan w:val="4"/>
            <w:vMerge w:val="restart"/>
            <w:tcBorders>
              <w:top w:val="single" w:sz="4" w:space="0" w:color="auto"/>
              <w:left w:val="single" w:sz="4" w:space="0" w:color="auto"/>
              <w:right w:val="single" w:sz="4" w:space="0" w:color="auto"/>
            </w:tcBorders>
            <w:shd w:val="clear" w:color="auto" w:fill="FFFFFF"/>
          </w:tcPr>
          <w:p w:rsidR="00284E8F" w:rsidRPr="001246BA" w:rsidRDefault="00284E8F" w:rsidP="001246BA">
            <w:pPr>
              <w:pStyle w:val="Bodytext20"/>
              <w:shd w:val="clear" w:color="auto" w:fill="auto"/>
              <w:spacing w:after="120"/>
              <w:jc w:val="both"/>
              <w:rPr>
                <w:rStyle w:val="Bodytext2"/>
                <w:rFonts w:ascii="Arial" w:hAnsi="Arial" w:cs="Arial"/>
                <w:color w:val="000000"/>
                <w:sz w:val="20"/>
                <w:szCs w:val="20"/>
              </w:rPr>
            </w:pPr>
            <w:r w:rsidRPr="001246BA">
              <w:rPr>
                <w:rStyle w:val="Bodytext2"/>
                <w:rFonts w:ascii="Arial" w:hAnsi="Arial" w:cs="Arial"/>
                <w:color w:val="000000"/>
                <w:sz w:val="20"/>
                <w:szCs w:val="20"/>
                <w:lang w:eastAsia="vi-VN"/>
              </w:rPr>
              <w:t>Nơi làm việc</w:t>
            </w:r>
            <w:r w:rsidR="001246BA" w:rsidRPr="001246BA">
              <w:rPr>
                <w:rStyle w:val="Bodytext2"/>
                <w:rFonts w:ascii="Arial" w:hAnsi="Arial" w:cs="Arial"/>
                <w:color w:val="000000"/>
                <w:sz w:val="20"/>
                <w:szCs w:val="20"/>
                <w:lang w:val="en-US" w:eastAsia="vi-VN"/>
              </w:rPr>
              <w:t xml:space="preserve"> </w:t>
            </w:r>
            <w:r w:rsidRPr="001246BA">
              <w:rPr>
                <w:rStyle w:val="Bodytext2"/>
                <w:rFonts w:ascii="Arial" w:hAnsi="Arial" w:cs="Arial"/>
                <w:color w:val="000000"/>
                <w:sz w:val="20"/>
                <w:szCs w:val="20"/>
                <w:lang w:eastAsia="vi-VN"/>
              </w:rPr>
              <w:t>ưu tiên</w:t>
            </w:r>
          </w:p>
        </w:tc>
        <w:tc>
          <w:tcPr>
            <w:tcW w:w="3333" w:type="pct"/>
            <w:gridSpan w:val="5"/>
            <w:tcBorders>
              <w:top w:val="single" w:sz="4" w:space="0" w:color="auto"/>
              <w:left w:val="single" w:sz="4" w:space="0" w:color="auto"/>
              <w:bottom w:val="single" w:sz="4" w:space="0" w:color="auto"/>
              <w:right w:val="single" w:sz="4" w:space="0" w:color="auto"/>
            </w:tcBorders>
            <w:shd w:val="clear" w:color="auto" w:fill="FFFFFF"/>
          </w:tcPr>
          <w:p w:rsidR="00284E8F" w:rsidRPr="001246BA" w:rsidRDefault="00284E8F" w:rsidP="001246BA">
            <w:pPr>
              <w:pStyle w:val="Bodytext20"/>
              <w:shd w:val="clear" w:color="auto" w:fill="auto"/>
              <w:spacing w:after="120"/>
              <w:jc w:val="both"/>
              <w:rPr>
                <w:rStyle w:val="Bodytext2"/>
                <w:rFonts w:ascii="Arial" w:hAnsi="Arial" w:cs="Arial"/>
                <w:color w:val="000000"/>
                <w:sz w:val="20"/>
                <w:szCs w:val="20"/>
                <w:lang w:val="en-US"/>
              </w:rPr>
            </w:pPr>
            <w:r w:rsidRPr="001246BA">
              <w:rPr>
                <w:rStyle w:val="Bodytext2"/>
                <w:rFonts w:ascii="Arial" w:hAnsi="Arial" w:cs="Arial"/>
                <w:color w:val="000000"/>
                <w:sz w:val="20"/>
                <w:szCs w:val="20"/>
                <w:lang w:eastAsia="vi-VN"/>
              </w:rPr>
              <w:t>Ưu tiên 1: Tỉnh</w:t>
            </w:r>
            <w:r w:rsidRPr="001246BA">
              <w:rPr>
                <w:rFonts w:ascii="Arial" w:hAnsi="Arial" w:cs="Arial"/>
                <w:color w:val="000000"/>
                <w:sz w:val="20"/>
                <w:szCs w:val="20"/>
                <w:lang w:val="en-US"/>
              </w:rPr>
              <w:t>…….</w:t>
            </w:r>
            <w:r w:rsidRPr="001246BA">
              <w:rPr>
                <w:rStyle w:val="Bodytext2"/>
                <w:rFonts w:ascii="Arial" w:hAnsi="Arial" w:cs="Arial"/>
                <w:color w:val="000000"/>
                <w:sz w:val="20"/>
                <w:szCs w:val="20"/>
                <w:lang w:eastAsia="vi-VN"/>
              </w:rPr>
              <w:t xml:space="preserve"> Quận/huyện/KCN/KKT</w:t>
            </w:r>
            <w:r w:rsidRPr="001246BA">
              <w:rPr>
                <w:rFonts w:ascii="Arial" w:hAnsi="Arial" w:cs="Arial"/>
                <w:color w:val="000000"/>
                <w:sz w:val="20"/>
                <w:szCs w:val="20"/>
                <w:lang w:val="en-US"/>
              </w:rPr>
              <w:t>….</w:t>
            </w:r>
          </w:p>
        </w:tc>
      </w:tr>
      <w:tr w:rsidR="00284E8F" w:rsidRPr="001246BA" w:rsidTr="00B477CC">
        <w:tblPrEx>
          <w:tblCellMar>
            <w:top w:w="0" w:type="dxa"/>
            <w:left w:w="0" w:type="dxa"/>
            <w:bottom w:w="0" w:type="dxa"/>
            <w:right w:w="0" w:type="dxa"/>
          </w:tblCellMar>
        </w:tblPrEx>
        <w:trPr>
          <w:trHeight w:val="20"/>
          <w:jc w:val="center"/>
        </w:trPr>
        <w:tc>
          <w:tcPr>
            <w:tcW w:w="1667" w:type="pct"/>
            <w:gridSpan w:val="4"/>
            <w:vMerge/>
            <w:tcBorders>
              <w:left w:val="single" w:sz="4" w:space="0" w:color="auto"/>
              <w:bottom w:val="single" w:sz="4" w:space="0" w:color="auto"/>
              <w:right w:val="single" w:sz="4" w:space="0" w:color="auto"/>
            </w:tcBorders>
            <w:shd w:val="clear" w:color="auto" w:fill="FFFFFF"/>
          </w:tcPr>
          <w:p w:rsidR="00284E8F" w:rsidRPr="001246BA" w:rsidRDefault="00284E8F" w:rsidP="001246BA">
            <w:pPr>
              <w:pStyle w:val="Bodytext20"/>
              <w:shd w:val="clear" w:color="auto" w:fill="auto"/>
              <w:spacing w:after="120"/>
              <w:jc w:val="both"/>
              <w:rPr>
                <w:rStyle w:val="Bodytext2"/>
                <w:rFonts w:ascii="Arial" w:hAnsi="Arial" w:cs="Arial"/>
                <w:color w:val="000000"/>
                <w:sz w:val="20"/>
                <w:szCs w:val="20"/>
                <w:lang w:eastAsia="vi-VN"/>
              </w:rPr>
            </w:pPr>
          </w:p>
        </w:tc>
        <w:tc>
          <w:tcPr>
            <w:tcW w:w="3333" w:type="pct"/>
            <w:gridSpan w:val="5"/>
            <w:tcBorders>
              <w:top w:val="single" w:sz="4" w:space="0" w:color="auto"/>
              <w:left w:val="single" w:sz="4" w:space="0" w:color="auto"/>
              <w:bottom w:val="single" w:sz="4" w:space="0" w:color="auto"/>
              <w:right w:val="single" w:sz="4" w:space="0" w:color="auto"/>
            </w:tcBorders>
            <w:shd w:val="clear" w:color="auto" w:fill="FFFFFF"/>
          </w:tcPr>
          <w:p w:rsidR="00284E8F" w:rsidRPr="001246BA" w:rsidRDefault="00284E8F" w:rsidP="001246BA">
            <w:pPr>
              <w:pStyle w:val="Bodytext20"/>
              <w:shd w:val="clear" w:color="auto" w:fill="auto"/>
              <w:spacing w:after="120"/>
              <w:jc w:val="both"/>
              <w:rPr>
                <w:rStyle w:val="Bodytext2"/>
                <w:rFonts w:ascii="Arial" w:hAnsi="Arial" w:cs="Arial"/>
                <w:color w:val="000000"/>
                <w:sz w:val="20"/>
                <w:szCs w:val="20"/>
                <w:lang w:eastAsia="vi-VN"/>
              </w:rPr>
            </w:pPr>
            <w:r w:rsidRPr="001246BA">
              <w:rPr>
                <w:rStyle w:val="Bodytext2"/>
                <w:rFonts w:ascii="Arial" w:hAnsi="Arial" w:cs="Arial"/>
                <w:color w:val="000000"/>
                <w:sz w:val="20"/>
                <w:szCs w:val="20"/>
                <w:lang w:eastAsia="vi-VN"/>
              </w:rPr>
              <w:t>Ưu tiên 2: Tỉnh</w:t>
            </w:r>
            <w:r w:rsidRPr="001246BA">
              <w:rPr>
                <w:rFonts w:ascii="Arial" w:hAnsi="Arial" w:cs="Arial"/>
                <w:color w:val="000000"/>
                <w:sz w:val="20"/>
                <w:szCs w:val="20"/>
                <w:lang w:val="en-US"/>
              </w:rPr>
              <w:t>…….</w:t>
            </w:r>
            <w:r w:rsidRPr="001246BA">
              <w:rPr>
                <w:rStyle w:val="Bodytext2"/>
                <w:rFonts w:ascii="Arial" w:hAnsi="Arial" w:cs="Arial"/>
                <w:color w:val="000000"/>
                <w:sz w:val="20"/>
                <w:szCs w:val="20"/>
                <w:lang w:eastAsia="vi-VN"/>
              </w:rPr>
              <w:t xml:space="preserve"> Quận/huyện/KCN/KKT</w:t>
            </w:r>
            <w:r w:rsidRPr="001246BA">
              <w:rPr>
                <w:rFonts w:ascii="Arial" w:hAnsi="Arial" w:cs="Arial"/>
                <w:color w:val="000000"/>
                <w:sz w:val="20"/>
                <w:szCs w:val="20"/>
                <w:lang w:val="en-US"/>
              </w:rPr>
              <w:t>….</w:t>
            </w:r>
          </w:p>
        </w:tc>
      </w:tr>
      <w:tr w:rsidR="00284E8F" w:rsidRPr="001246BA" w:rsidTr="00B74F97">
        <w:tblPrEx>
          <w:tblCellMar>
            <w:top w:w="0" w:type="dxa"/>
            <w:left w:w="0" w:type="dxa"/>
            <w:bottom w:w="0" w:type="dxa"/>
            <w:right w:w="0" w:type="dxa"/>
          </w:tblCellMar>
        </w:tblPrEx>
        <w:trPr>
          <w:trHeight w:val="20"/>
          <w:jc w:val="center"/>
        </w:trPr>
        <w:tc>
          <w:tcPr>
            <w:tcW w:w="5000" w:type="pct"/>
            <w:gridSpan w:val="9"/>
            <w:tcBorders>
              <w:top w:val="single" w:sz="4" w:space="0" w:color="auto"/>
              <w:left w:val="single" w:sz="4" w:space="0" w:color="auto"/>
              <w:bottom w:val="single" w:sz="4" w:space="0" w:color="auto"/>
              <w:right w:val="single" w:sz="4" w:space="0" w:color="auto"/>
            </w:tcBorders>
            <w:shd w:val="clear" w:color="auto" w:fill="FFFFFF"/>
          </w:tcPr>
          <w:p w:rsidR="00284E8F" w:rsidRPr="001246BA" w:rsidRDefault="00284E8F" w:rsidP="001246BA">
            <w:pPr>
              <w:pStyle w:val="Bodytext20"/>
              <w:shd w:val="clear" w:color="auto" w:fill="auto"/>
              <w:tabs>
                <w:tab w:val="left" w:pos="6970"/>
              </w:tabs>
              <w:spacing w:after="120"/>
              <w:jc w:val="both"/>
              <w:rPr>
                <w:rFonts w:ascii="Arial" w:hAnsi="Arial" w:cs="Arial"/>
                <w:color w:val="000000"/>
                <w:sz w:val="20"/>
                <w:szCs w:val="20"/>
              </w:rPr>
            </w:pPr>
            <w:r w:rsidRPr="001246BA">
              <w:rPr>
                <w:rStyle w:val="Bodytext2"/>
                <w:rFonts w:ascii="Arial" w:hAnsi="Arial" w:cs="Arial"/>
                <w:color w:val="000000"/>
                <w:sz w:val="20"/>
                <w:szCs w:val="20"/>
                <w:lang w:eastAsia="vi-VN"/>
              </w:rPr>
              <w:t>Loại hợp đồng LĐ: [ ] Không xác định thời hạn</w:t>
            </w:r>
            <w:r w:rsidRPr="001246BA">
              <w:rPr>
                <w:rStyle w:val="Bodytext2"/>
                <w:rFonts w:ascii="Arial" w:hAnsi="Arial" w:cs="Arial"/>
                <w:color w:val="000000"/>
                <w:sz w:val="20"/>
                <w:szCs w:val="20"/>
                <w:lang w:eastAsia="vi-VN"/>
              </w:rPr>
              <w:tab/>
              <w:t>[ ] Xác định thời hạn</w:t>
            </w:r>
          </w:p>
          <w:p w:rsidR="00284E8F" w:rsidRPr="001246BA" w:rsidRDefault="00284E8F" w:rsidP="001246BA">
            <w:pPr>
              <w:pStyle w:val="Bodytext20"/>
              <w:shd w:val="clear" w:color="auto" w:fill="auto"/>
              <w:spacing w:after="120"/>
              <w:jc w:val="both"/>
              <w:rPr>
                <w:rStyle w:val="Bodytext2"/>
                <w:rFonts w:ascii="Arial" w:hAnsi="Arial" w:cs="Arial"/>
                <w:color w:val="000000"/>
                <w:sz w:val="20"/>
                <w:szCs w:val="20"/>
              </w:rPr>
            </w:pPr>
            <w:r w:rsidRPr="001246BA">
              <w:rPr>
                <w:rStyle w:val="Bodytext2"/>
                <w:rFonts w:ascii="Arial" w:hAnsi="Arial" w:cs="Arial"/>
                <w:color w:val="000000"/>
                <w:sz w:val="20"/>
                <w:szCs w:val="20"/>
                <w:lang w:eastAsia="vi-VN"/>
              </w:rPr>
              <w:t>[ ] Hợp đồng theo mùa vụ hoặc công việc nhất định</w:t>
            </w:r>
          </w:p>
        </w:tc>
      </w:tr>
      <w:tr w:rsidR="00284E8F" w:rsidRPr="001246BA" w:rsidTr="00B74F97">
        <w:tblPrEx>
          <w:tblCellMar>
            <w:top w:w="0" w:type="dxa"/>
            <w:left w:w="0" w:type="dxa"/>
            <w:bottom w:w="0" w:type="dxa"/>
            <w:right w:w="0" w:type="dxa"/>
          </w:tblCellMar>
        </w:tblPrEx>
        <w:trPr>
          <w:trHeight w:val="20"/>
          <w:jc w:val="center"/>
        </w:trPr>
        <w:tc>
          <w:tcPr>
            <w:tcW w:w="5000" w:type="pct"/>
            <w:gridSpan w:val="9"/>
            <w:tcBorders>
              <w:top w:val="single" w:sz="4" w:space="0" w:color="auto"/>
              <w:left w:val="single" w:sz="4" w:space="0" w:color="auto"/>
              <w:bottom w:val="single" w:sz="4" w:space="0" w:color="auto"/>
              <w:right w:val="single" w:sz="4" w:space="0" w:color="auto"/>
            </w:tcBorders>
            <w:shd w:val="clear" w:color="auto" w:fill="FFFFFF"/>
          </w:tcPr>
          <w:p w:rsidR="00284E8F" w:rsidRPr="001246BA" w:rsidRDefault="00284E8F" w:rsidP="001246BA">
            <w:pPr>
              <w:pStyle w:val="Bodytext20"/>
              <w:shd w:val="clear" w:color="auto" w:fill="auto"/>
              <w:spacing w:after="120"/>
              <w:jc w:val="both"/>
              <w:rPr>
                <w:rStyle w:val="Bodytext2"/>
                <w:rFonts w:ascii="Arial" w:hAnsi="Arial" w:cs="Arial"/>
                <w:color w:val="000000"/>
                <w:sz w:val="20"/>
                <w:szCs w:val="20"/>
              </w:rPr>
            </w:pPr>
            <w:r w:rsidRPr="001246BA">
              <w:rPr>
                <w:rStyle w:val="Bodytext2"/>
                <w:rFonts w:ascii="Arial" w:hAnsi="Arial" w:cs="Arial"/>
                <w:color w:val="000000"/>
                <w:sz w:val="20"/>
                <w:szCs w:val="20"/>
                <w:lang w:eastAsia="vi-VN"/>
              </w:rPr>
              <w:t>Khả năng đáp ứng: [ ] Làm ca</w:t>
            </w:r>
            <w:r w:rsidRPr="001246BA">
              <w:rPr>
                <w:rStyle w:val="Bodytext2"/>
                <w:rFonts w:ascii="Arial" w:hAnsi="Arial" w:cs="Arial"/>
                <w:color w:val="000000"/>
                <w:sz w:val="20"/>
                <w:szCs w:val="20"/>
                <w:lang w:val="en-US" w:eastAsia="vi-VN"/>
              </w:rPr>
              <w:t xml:space="preserve"> </w:t>
            </w:r>
            <w:r w:rsidRPr="001246BA">
              <w:rPr>
                <w:rStyle w:val="Bodytext2"/>
                <w:rFonts w:ascii="Arial" w:hAnsi="Arial" w:cs="Arial"/>
                <w:color w:val="000000"/>
                <w:sz w:val="20"/>
                <w:szCs w:val="20"/>
                <w:lang w:eastAsia="vi-VN"/>
              </w:rPr>
              <w:t>[ ] Đi công tác</w:t>
            </w:r>
            <w:r w:rsidRPr="001246BA">
              <w:rPr>
                <w:rStyle w:val="Bodytext2"/>
                <w:rFonts w:ascii="Arial" w:hAnsi="Arial" w:cs="Arial"/>
                <w:color w:val="000000"/>
                <w:sz w:val="20"/>
                <w:szCs w:val="20"/>
                <w:lang w:val="en-US" w:eastAsia="vi-VN"/>
              </w:rPr>
              <w:t xml:space="preserve"> </w:t>
            </w:r>
            <w:r w:rsidRPr="001246BA">
              <w:rPr>
                <w:rStyle w:val="Bodytext2"/>
                <w:rFonts w:ascii="Arial" w:hAnsi="Arial" w:cs="Arial"/>
                <w:color w:val="000000"/>
                <w:sz w:val="20"/>
                <w:szCs w:val="20"/>
                <w:lang w:eastAsia="vi-VN"/>
              </w:rPr>
              <w:t>[ ] Đi biệt phái</w:t>
            </w:r>
          </w:p>
        </w:tc>
      </w:tr>
      <w:tr w:rsidR="00284E8F" w:rsidRPr="001246BA" w:rsidTr="00B74F97">
        <w:tblPrEx>
          <w:tblCellMar>
            <w:top w:w="0" w:type="dxa"/>
            <w:left w:w="0" w:type="dxa"/>
            <w:bottom w:w="0" w:type="dxa"/>
            <w:right w:w="0" w:type="dxa"/>
          </w:tblCellMar>
        </w:tblPrEx>
        <w:trPr>
          <w:trHeight w:val="20"/>
          <w:jc w:val="center"/>
        </w:trPr>
        <w:tc>
          <w:tcPr>
            <w:tcW w:w="5000" w:type="pct"/>
            <w:gridSpan w:val="9"/>
            <w:tcBorders>
              <w:top w:val="single" w:sz="4" w:space="0" w:color="auto"/>
              <w:left w:val="single" w:sz="4" w:space="0" w:color="auto"/>
              <w:bottom w:val="single" w:sz="4" w:space="0" w:color="auto"/>
              <w:right w:val="single" w:sz="4" w:space="0" w:color="auto"/>
            </w:tcBorders>
            <w:shd w:val="clear" w:color="auto" w:fill="FFFFFF"/>
          </w:tcPr>
          <w:p w:rsidR="00284E8F" w:rsidRPr="001246BA" w:rsidRDefault="00284E8F" w:rsidP="001246BA">
            <w:pPr>
              <w:pStyle w:val="Bodytext20"/>
              <w:shd w:val="clear" w:color="auto" w:fill="auto"/>
              <w:spacing w:after="120"/>
              <w:jc w:val="both"/>
              <w:rPr>
                <w:rStyle w:val="Bodytext2"/>
                <w:rFonts w:ascii="Arial" w:hAnsi="Arial" w:cs="Arial"/>
                <w:color w:val="000000"/>
                <w:sz w:val="20"/>
                <w:szCs w:val="20"/>
              </w:rPr>
            </w:pPr>
            <w:r w:rsidRPr="001246BA">
              <w:rPr>
                <w:rStyle w:val="Bodytext2"/>
                <w:rFonts w:ascii="Arial" w:hAnsi="Arial" w:cs="Arial"/>
                <w:color w:val="000000"/>
                <w:sz w:val="20"/>
                <w:szCs w:val="20"/>
                <w:lang w:eastAsia="vi-VN"/>
              </w:rPr>
              <w:t>Hình thức làm việc: [ ] Toàn thời gian</w:t>
            </w:r>
            <w:r w:rsidRPr="001246BA">
              <w:rPr>
                <w:rStyle w:val="Bodytext2"/>
                <w:rFonts w:ascii="Arial" w:hAnsi="Arial" w:cs="Arial"/>
                <w:color w:val="000000"/>
                <w:sz w:val="20"/>
                <w:szCs w:val="20"/>
                <w:lang w:val="en-US" w:eastAsia="vi-VN"/>
              </w:rPr>
              <w:t xml:space="preserve">    </w:t>
            </w:r>
            <w:r w:rsidRPr="001246BA">
              <w:rPr>
                <w:rStyle w:val="Bodytext2"/>
                <w:rFonts w:ascii="Arial" w:hAnsi="Arial" w:cs="Arial"/>
                <w:color w:val="000000"/>
                <w:sz w:val="20"/>
                <w:szCs w:val="20"/>
                <w:lang w:eastAsia="vi-VN"/>
              </w:rPr>
              <w:t>[ ] Bán thời gian</w:t>
            </w:r>
          </w:p>
        </w:tc>
      </w:tr>
      <w:tr w:rsidR="00284E8F" w:rsidRPr="001246BA" w:rsidTr="00B74F97">
        <w:tblPrEx>
          <w:tblCellMar>
            <w:top w:w="0" w:type="dxa"/>
            <w:left w:w="0" w:type="dxa"/>
            <w:bottom w:w="0" w:type="dxa"/>
            <w:right w:w="0" w:type="dxa"/>
          </w:tblCellMar>
        </w:tblPrEx>
        <w:trPr>
          <w:trHeight w:val="20"/>
          <w:jc w:val="center"/>
        </w:trPr>
        <w:tc>
          <w:tcPr>
            <w:tcW w:w="5000" w:type="pct"/>
            <w:gridSpan w:val="9"/>
            <w:tcBorders>
              <w:top w:val="single" w:sz="4" w:space="0" w:color="auto"/>
              <w:left w:val="single" w:sz="4" w:space="0" w:color="auto"/>
              <w:bottom w:val="single" w:sz="4" w:space="0" w:color="auto"/>
              <w:right w:val="single" w:sz="4" w:space="0" w:color="auto"/>
            </w:tcBorders>
            <w:shd w:val="clear" w:color="auto" w:fill="FFFFFF"/>
          </w:tcPr>
          <w:p w:rsidR="00284E8F" w:rsidRPr="001246BA" w:rsidRDefault="00284E8F" w:rsidP="001246BA">
            <w:pPr>
              <w:pStyle w:val="Bodytext20"/>
              <w:shd w:val="clear" w:color="auto" w:fill="auto"/>
              <w:spacing w:after="120"/>
              <w:jc w:val="both"/>
              <w:rPr>
                <w:rStyle w:val="Bodytext2"/>
                <w:rFonts w:ascii="Arial" w:hAnsi="Arial" w:cs="Arial"/>
                <w:color w:val="000000"/>
                <w:sz w:val="20"/>
                <w:szCs w:val="20"/>
              </w:rPr>
            </w:pPr>
            <w:r w:rsidRPr="001246BA">
              <w:rPr>
                <w:rStyle w:val="Bodytext2"/>
                <w:rFonts w:ascii="Arial" w:hAnsi="Arial" w:cs="Arial"/>
                <w:color w:val="000000"/>
                <w:sz w:val="20"/>
                <w:szCs w:val="20"/>
                <w:lang w:eastAsia="vi-VN"/>
              </w:rPr>
              <w:t>Mục đích làm việc: [ ] Làm việc lâu dài</w:t>
            </w:r>
            <w:r w:rsidRPr="001246BA">
              <w:rPr>
                <w:rStyle w:val="Bodytext2"/>
                <w:rFonts w:ascii="Arial" w:hAnsi="Arial" w:cs="Arial"/>
                <w:color w:val="000000"/>
                <w:sz w:val="20"/>
                <w:szCs w:val="20"/>
                <w:lang w:val="en-US" w:eastAsia="vi-VN"/>
              </w:rPr>
              <w:t xml:space="preserve"> </w:t>
            </w:r>
            <w:r w:rsidRPr="001246BA">
              <w:rPr>
                <w:rStyle w:val="Bodytext2"/>
                <w:rFonts w:ascii="Arial" w:hAnsi="Arial" w:cs="Arial"/>
                <w:color w:val="000000"/>
                <w:sz w:val="20"/>
                <w:szCs w:val="20"/>
                <w:lang w:eastAsia="vi-VN"/>
              </w:rPr>
              <w:t>[ ] Làm việc tạm thời</w:t>
            </w:r>
            <w:r w:rsidRPr="001246BA">
              <w:rPr>
                <w:rStyle w:val="Bodytext2"/>
                <w:rFonts w:ascii="Arial" w:hAnsi="Arial" w:cs="Arial"/>
                <w:color w:val="000000"/>
                <w:sz w:val="20"/>
                <w:szCs w:val="20"/>
                <w:lang w:val="en-US" w:eastAsia="vi-VN"/>
              </w:rPr>
              <w:t xml:space="preserve"> </w:t>
            </w:r>
            <w:r w:rsidRPr="001246BA">
              <w:rPr>
                <w:rStyle w:val="Bodytext2"/>
                <w:rFonts w:ascii="Arial" w:hAnsi="Arial" w:cs="Arial"/>
                <w:color w:val="000000"/>
                <w:sz w:val="20"/>
                <w:szCs w:val="20"/>
                <w:lang w:eastAsia="vi-VN"/>
              </w:rPr>
              <w:t>[ ] Làm thêm</w:t>
            </w:r>
          </w:p>
        </w:tc>
      </w:tr>
      <w:tr w:rsidR="00284E8F" w:rsidRPr="001246BA" w:rsidTr="00B74F97">
        <w:tblPrEx>
          <w:tblCellMar>
            <w:top w:w="0" w:type="dxa"/>
            <w:left w:w="0" w:type="dxa"/>
            <w:bottom w:w="0" w:type="dxa"/>
            <w:right w:w="0" w:type="dxa"/>
          </w:tblCellMar>
        </w:tblPrEx>
        <w:trPr>
          <w:trHeight w:val="20"/>
          <w:jc w:val="center"/>
        </w:trPr>
        <w:tc>
          <w:tcPr>
            <w:tcW w:w="5000" w:type="pct"/>
            <w:gridSpan w:val="9"/>
            <w:tcBorders>
              <w:top w:val="single" w:sz="4" w:space="0" w:color="auto"/>
              <w:left w:val="single" w:sz="4" w:space="0" w:color="auto"/>
              <w:bottom w:val="single" w:sz="4" w:space="0" w:color="auto"/>
              <w:right w:val="single" w:sz="4" w:space="0" w:color="auto"/>
            </w:tcBorders>
            <w:shd w:val="clear" w:color="auto" w:fill="FFFFFF"/>
          </w:tcPr>
          <w:p w:rsidR="00284E8F" w:rsidRPr="001246BA" w:rsidRDefault="00284E8F" w:rsidP="001246BA">
            <w:pPr>
              <w:pStyle w:val="Bodytext20"/>
              <w:shd w:val="clear" w:color="auto" w:fill="auto"/>
              <w:spacing w:after="120"/>
              <w:jc w:val="both"/>
              <w:rPr>
                <w:rFonts w:ascii="Arial" w:hAnsi="Arial" w:cs="Arial"/>
                <w:color w:val="000000"/>
                <w:sz w:val="20"/>
                <w:szCs w:val="20"/>
              </w:rPr>
            </w:pPr>
            <w:r w:rsidRPr="001246BA">
              <w:rPr>
                <w:rStyle w:val="Bodytext2"/>
                <w:rFonts w:ascii="Arial" w:hAnsi="Arial" w:cs="Arial"/>
                <w:color w:val="000000"/>
                <w:sz w:val="20"/>
                <w:szCs w:val="20"/>
                <w:lang w:eastAsia="vi-VN"/>
              </w:rPr>
              <w:t>Mức lương*: - Lương tháng:</w:t>
            </w:r>
          </w:p>
          <w:p w:rsidR="00284E8F" w:rsidRPr="001246BA" w:rsidRDefault="00284E8F" w:rsidP="001246BA">
            <w:pPr>
              <w:pStyle w:val="Bodytext20"/>
              <w:shd w:val="clear" w:color="auto" w:fill="auto"/>
              <w:spacing w:after="120"/>
              <w:jc w:val="both"/>
              <w:rPr>
                <w:rFonts w:ascii="Arial" w:hAnsi="Arial" w:cs="Arial"/>
                <w:color w:val="000000"/>
                <w:sz w:val="20"/>
                <w:szCs w:val="20"/>
              </w:rPr>
            </w:pPr>
            <w:r w:rsidRPr="001246BA">
              <w:rPr>
                <w:rStyle w:val="Bodytext2"/>
                <w:rFonts w:ascii="Arial" w:hAnsi="Arial" w:cs="Arial"/>
                <w:color w:val="000000"/>
                <w:sz w:val="20"/>
                <w:szCs w:val="20"/>
                <w:lang w:eastAsia="vi-VN"/>
              </w:rPr>
              <w:t>[ ] Dưới 5 triệu đồng;</w:t>
            </w:r>
            <w:r w:rsidRPr="001246BA">
              <w:rPr>
                <w:rStyle w:val="Bodytext2"/>
                <w:rFonts w:ascii="Arial" w:hAnsi="Arial" w:cs="Arial"/>
                <w:color w:val="000000"/>
                <w:sz w:val="20"/>
                <w:szCs w:val="20"/>
                <w:lang w:val="en-US" w:eastAsia="vi-VN"/>
              </w:rPr>
              <w:t xml:space="preserve">   </w:t>
            </w:r>
            <w:r w:rsidRPr="001246BA">
              <w:rPr>
                <w:rStyle w:val="Bodytext2"/>
                <w:rFonts w:ascii="Arial" w:hAnsi="Arial" w:cs="Arial"/>
                <w:color w:val="000000"/>
                <w:sz w:val="20"/>
                <w:szCs w:val="20"/>
                <w:lang w:eastAsia="vi-VN"/>
              </w:rPr>
              <w:t>[ ] 5-10 triệu đồng;</w:t>
            </w:r>
            <w:r w:rsidRPr="001246BA">
              <w:rPr>
                <w:rStyle w:val="Bodytext2"/>
                <w:rFonts w:ascii="Arial" w:hAnsi="Arial" w:cs="Arial"/>
                <w:color w:val="000000"/>
                <w:sz w:val="20"/>
                <w:szCs w:val="20"/>
                <w:lang w:val="en-US" w:eastAsia="vi-VN"/>
              </w:rPr>
              <w:t xml:space="preserve"> </w:t>
            </w:r>
            <w:r w:rsidRPr="001246BA">
              <w:rPr>
                <w:rStyle w:val="Bodytext2"/>
                <w:rFonts w:ascii="Arial" w:hAnsi="Arial" w:cs="Arial"/>
                <w:color w:val="000000"/>
                <w:sz w:val="20"/>
                <w:szCs w:val="20"/>
                <w:lang w:eastAsia="vi-VN"/>
              </w:rPr>
              <w:t>[ ] 10-20 triệu đồng;</w:t>
            </w:r>
          </w:p>
          <w:p w:rsidR="00284E8F" w:rsidRPr="001246BA" w:rsidRDefault="00284E8F" w:rsidP="001246BA">
            <w:pPr>
              <w:pStyle w:val="Bodytext20"/>
              <w:shd w:val="clear" w:color="auto" w:fill="auto"/>
              <w:spacing w:after="120"/>
              <w:jc w:val="both"/>
              <w:rPr>
                <w:rFonts w:ascii="Arial" w:hAnsi="Arial" w:cs="Arial"/>
                <w:color w:val="000000"/>
                <w:sz w:val="20"/>
                <w:szCs w:val="20"/>
              </w:rPr>
            </w:pPr>
            <w:r w:rsidRPr="001246BA">
              <w:rPr>
                <w:rStyle w:val="Bodytext2"/>
                <w:rFonts w:ascii="Arial" w:hAnsi="Arial" w:cs="Arial"/>
                <w:color w:val="000000"/>
                <w:sz w:val="20"/>
                <w:szCs w:val="20"/>
                <w:lang w:eastAsia="vi-VN"/>
              </w:rPr>
              <w:t>[ ] 20-50 triệu đồng;</w:t>
            </w:r>
            <w:r w:rsidRPr="001246BA">
              <w:rPr>
                <w:rStyle w:val="Bodytext2"/>
                <w:rFonts w:ascii="Arial" w:hAnsi="Arial" w:cs="Arial"/>
                <w:color w:val="000000"/>
                <w:sz w:val="20"/>
                <w:szCs w:val="20"/>
                <w:lang w:val="en-US" w:eastAsia="vi-VN"/>
              </w:rPr>
              <w:t xml:space="preserve"> </w:t>
            </w:r>
            <w:r w:rsidRPr="001246BA">
              <w:rPr>
                <w:rStyle w:val="Bodytext2"/>
                <w:rFonts w:ascii="Arial" w:hAnsi="Arial" w:cs="Arial"/>
                <w:color w:val="000000"/>
                <w:sz w:val="20"/>
                <w:szCs w:val="20"/>
                <w:lang w:eastAsia="vi-VN"/>
              </w:rPr>
              <w:t>[ ] &gt;50 triệu đồng</w:t>
            </w:r>
          </w:p>
          <w:p w:rsidR="00284E8F" w:rsidRPr="001246BA" w:rsidRDefault="00284E8F" w:rsidP="001246BA">
            <w:pPr>
              <w:pStyle w:val="Bodytext20"/>
              <w:shd w:val="clear" w:color="auto" w:fill="auto"/>
              <w:tabs>
                <w:tab w:val="left" w:leader="dot" w:pos="1054"/>
              </w:tabs>
              <w:spacing w:after="120"/>
              <w:jc w:val="both"/>
              <w:rPr>
                <w:rFonts w:ascii="Arial" w:hAnsi="Arial" w:cs="Arial"/>
                <w:color w:val="000000"/>
                <w:sz w:val="20"/>
                <w:szCs w:val="20"/>
              </w:rPr>
            </w:pPr>
            <w:r w:rsidRPr="001246BA">
              <w:rPr>
                <w:rStyle w:val="Bodytext2"/>
                <w:rFonts w:ascii="Arial" w:hAnsi="Arial" w:cs="Arial"/>
                <w:color w:val="000000"/>
                <w:sz w:val="20"/>
                <w:szCs w:val="20"/>
                <w:lang w:val="en-US" w:eastAsia="vi-VN"/>
              </w:rPr>
              <w:t xml:space="preserve">- </w:t>
            </w:r>
            <w:r w:rsidRPr="001246BA">
              <w:rPr>
                <w:rStyle w:val="Bodytext2"/>
                <w:rFonts w:ascii="Arial" w:hAnsi="Arial" w:cs="Arial"/>
                <w:color w:val="000000"/>
                <w:sz w:val="20"/>
                <w:szCs w:val="20"/>
                <w:lang w:eastAsia="vi-VN"/>
              </w:rPr>
              <w:t>[ ] Lương ngày ...... đồng/ngày</w:t>
            </w:r>
          </w:p>
          <w:p w:rsidR="00284E8F" w:rsidRPr="001246BA" w:rsidRDefault="00284E8F" w:rsidP="001246BA">
            <w:pPr>
              <w:pStyle w:val="Bodytext20"/>
              <w:shd w:val="clear" w:color="auto" w:fill="auto"/>
              <w:tabs>
                <w:tab w:val="left" w:leader="dot" w:pos="1037"/>
              </w:tabs>
              <w:spacing w:after="120"/>
              <w:jc w:val="both"/>
              <w:rPr>
                <w:rStyle w:val="Bodytext2"/>
                <w:rFonts w:ascii="Arial" w:hAnsi="Arial" w:cs="Arial"/>
                <w:color w:val="000000"/>
                <w:sz w:val="20"/>
                <w:szCs w:val="20"/>
                <w:lang w:eastAsia="vi-VN"/>
              </w:rPr>
            </w:pPr>
            <w:r w:rsidRPr="001246BA">
              <w:rPr>
                <w:rStyle w:val="Bodytext2"/>
                <w:rFonts w:ascii="Arial" w:hAnsi="Arial" w:cs="Arial"/>
                <w:color w:val="000000"/>
                <w:sz w:val="20"/>
                <w:szCs w:val="20"/>
                <w:lang w:val="en-US" w:eastAsia="vi-VN"/>
              </w:rPr>
              <w:t xml:space="preserve">- </w:t>
            </w:r>
            <w:r w:rsidRPr="001246BA">
              <w:rPr>
                <w:rStyle w:val="Bodytext2"/>
                <w:rFonts w:ascii="Arial" w:hAnsi="Arial" w:cs="Arial"/>
                <w:color w:val="000000"/>
                <w:sz w:val="20"/>
                <w:szCs w:val="20"/>
                <w:lang w:eastAsia="vi-VN"/>
              </w:rPr>
              <w:t>[ ] Lương giờ ...... đồng/giờ</w:t>
            </w:r>
          </w:p>
          <w:p w:rsidR="00284E8F" w:rsidRPr="001246BA" w:rsidRDefault="00284E8F" w:rsidP="001246BA">
            <w:pPr>
              <w:pStyle w:val="Tablecaption0"/>
              <w:shd w:val="clear" w:color="auto" w:fill="auto"/>
              <w:tabs>
                <w:tab w:val="left" w:pos="1429"/>
              </w:tabs>
              <w:spacing w:after="120"/>
              <w:jc w:val="both"/>
              <w:rPr>
                <w:rFonts w:ascii="Arial" w:hAnsi="Arial" w:cs="Arial"/>
                <w:color w:val="000000"/>
                <w:sz w:val="20"/>
                <w:szCs w:val="20"/>
              </w:rPr>
            </w:pPr>
            <w:r w:rsidRPr="001246BA">
              <w:rPr>
                <w:rStyle w:val="Tablecaption"/>
                <w:rFonts w:ascii="Arial" w:hAnsi="Arial" w:cs="Arial"/>
                <w:color w:val="000000"/>
                <w:sz w:val="20"/>
                <w:szCs w:val="20"/>
                <w:lang w:val="en-US" w:eastAsia="vi-VN"/>
              </w:rPr>
              <w:t xml:space="preserve">- </w:t>
            </w:r>
            <w:r w:rsidRPr="001246BA">
              <w:rPr>
                <w:rStyle w:val="Tablecaption"/>
                <w:rFonts w:ascii="Arial" w:hAnsi="Arial" w:cs="Arial"/>
                <w:color w:val="000000"/>
                <w:sz w:val="20"/>
                <w:szCs w:val="20"/>
                <w:lang w:eastAsia="vi-VN"/>
              </w:rPr>
              <w:t>[ ] Thỏa thuận khi phỏng vấn</w:t>
            </w:r>
          </w:p>
          <w:p w:rsidR="00284E8F" w:rsidRPr="001246BA" w:rsidRDefault="00284E8F" w:rsidP="001246BA">
            <w:pPr>
              <w:pStyle w:val="Tablecaption0"/>
              <w:shd w:val="clear" w:color="auto" w:fill="auto"/>
              <w:tabs>
                <w:tab w:val="left" w:pos="1429"/>
              </w:tabs>
              <w:spacing w:after="120"/>
              <w:jc w:val="both"/>
              <w:rPr>
                <w:rStyle w:val="Bodytext2"/>
                <w:rFonts w:ascii="Arial" w:hAnsi="Arial" w:cs="Arial"/>
                <w:color w:val="000000"/>
                <w:sz w:val="20"/>
                <w:szCs w:val="20"/>
              </w:rPr>
            </w:pPr>
            <w:r w:rsidRPr="001246BA">
              <w:rPr>
                <w:rStyle w:val="Tablecaption"/>
                <w:rFonts w:ascii="Arial" w:hAnsi="Arial" w:cs="Arial"/>
                <w:color w:val="000000"/>
                <w:sz w:val="20"/>
                <w:szCs w:val="20"/>
                <w:lang w:val="en-US" w:eastAsia="vi-VN"/>
              </w:rPr>
              <w:t xml:space="preserve">- </w:t>
            </w:r>
            <w:r w:rsidRPr="001246BA">
              <w:rPr>
                <w:rStyle w:val="Tablecaption"/>
                <w:rFonts w:ascii="Arial" w:hAnsi="Arial" w:cs="Arial"/>
                <w:color w:val="000000"/>
                <w:sz w:val="20"/>
                <w:szCs w:val="20"/>
                <w:lang w:eastAsia="vi-VN"/>
              </w:rPr>
              <w:t>[ ] Hoa hồng theo doanh thu/sản phẩm.</w:t>
            </w:r>
          </w:p>
        </w:tc>
      </w:tr>
      <w:tr w:rsidR="001246BA" w:rsidRPr="001246BA" w:rsidTr="00B477CC">
        <w:tblPrEx>
          <w:tblCellMar>
            <w:top w:w="0" w:type="dxa"/>
            <w:left w:w="0" w:type="dxa"/>
            <w:bottom w:w="0" w:type="dxa"/>
            <w:right w:w="0" w:type="dxa"/>
          </w:tblCellMar>
        </w:tblPrEx>
        <w:trPr>
          <w:trHeight w:val="20"/>
          <w:jc w:val="center"/>
        </w:trPr>
        <w:tc>
          <w:tcPr>
            <w:tcW w:w="551" w:type="pct"/>
            <w:vMerge w:val="restart"/>
            <w:tcBorders>
              <w:top w:val="single" w:sz="4" w:space="0" w:color="auto"/>
              <w:left w:val="single" w:sz="4" w:space="0" w:color="auto"/>
              <w:right w:val="single" w:sz="4" w:space="0" w:color="auto"/>
            </w:tcBorders>
            <w:shd w:val="clear" w:color="auto" w:fill="FFFFFF"/>
          </w:tcPr>
          <w:p w:rsidR="001246BA" w:rsidRPr="001246BA" w:rsidRDefault="001246BA" w:rsidP="001246BA">
            <w:pPr>
              <w:pStyle w:val="Bodytext20"/>
              <w:shd w:val="clear" w:color="auto" w:fill="auto"/>
              <w:spacing w:after="120"/>
              <w:jc w:val="both"/>
              <w:rPr>
                <w:rFonts w:ascii="Arial" w:hAnsi="Arial" w:cs="Arial"/>
                <w:color w:val="000000"/>
                <w:sz w:val="20"/>
                <w:szCs w:val="20"/>
              </w:rPr>
            </w:pPr>
            <w:r w:rsidRPr="001246BA">
              <w:rPr>
                <w:rStyle w:val="Bodytext2"/>
                <w:rFonts w:ascii="Arial" w:hAnsi="Arial" w:cs="Arial"/>
                <w:color w:val="000000"/>
                <w:sz w:val="20"/>
                <w:szCs w:val="20"/>
                <w:lang w:eastAsia="vi-VN"/>
              </w:rPr>
              <w:t>Chế độ</w:t>
            </w:r>
            <w:r w:rsidRPr="001246BA">
              <w:rPr>
                <w:rStyle w:val="Bodytext2"/>
                <w:rFonts w:ascii="Arial" w:hAnsi="Arial" w:cs="Arial"/>
                <w:color w:val="000000"/>
                <w:sz w:val="20"/>
                <w:szCs w:val="20"/>
                <w:lang w:eastAsia="vi-VN"/>
              </w:rPr>
              <w:br/>
              <w:t>phúc lợi</w:t>
            </w:r>
          </w:p>
          <w:p w:rsidR="001246BA" w:rsidRPr="001246BA" w:rsidRDefault="001246BA" w:rsidP="001246BA">
            <w:pPr>
              <w:pStyle w:val="Bodytext20"/>
              <w:shd w:val="clear" w:color="auto" w:fill="auto"/>
              <w:spacing w:after="120"/>
              <w:jc w:val="both"/>
              <w:rPr>
                <w:rStyle w:val="Bodytext2"/>
                <w:rFonts w:ascii="Arial" w:hAnsi="Arial" w:cs="Arial"/>
                <w:color w:val="000000"/>
                <w:sz w:val="20"/>
                <w:szCs w:val="20"/>
                <w:lang w:eastAsia="vi-VN"/>
              </w:rPr>
            </w:pPr>
          </w:p>
        </w:tc>
        <w:tc>
          <w:tcPr>
            <w:tcW w:w="4449" w:type="pct"/>
            <w:gridSpan w:val="8"/>
            <w:tcBorders>
              <w:top w:val="single" w:sz="4" w:space="0" w:color="auto"/>
              <w:left w:val="single" w:sz="4" w:space="0" w:color="auto"/>
              <w:bottom w:val="single" w:sz="4" w:space="0" w:color="auto"/>
              <w:right w:val="single" w:sz="4" w:space="0" w:color="auto"/>
            </w:tcBorders>
            <w:shd w:val="clear" w:color="auto" w:fill="FFFFFF"/>
          </w:tcPr>
          <w:p w:rsidR="001246BA" w:rsidRPr="001246BA" w:rsidRDefault="001246BA" w:rsidP="001246BA">
            <w:pPr>
              <w:pStyle w:val="Tablecaption0"/>
              <w:shd w:val="clear" w:color="auto" w:fill="auto"/>
              <w:spacing w:after="120"/>
              <w:jc w:val="both"/>
              <w:rPr>
                <w:rStyle w:val="Bodytext2"/>
                <w:rFonts w:ascii="Arial" w:hAnsi="Arial" w:cs="Arial"/>
                <w:color w:val="000000"/>
                <w:sz w:val="20"/>
                <w:szCs w:val="20"/>
              </w:rPr>
            </w:pPr>
            <w:r w:rsidRPr="001246BA">
              <w:rPr>
                <w:rStyle w:val="Tablecaption"/>
                <w:rFonts w:ascii="Arial" w:hAnsi="Arial" w:cs="Arial"/>
                <w:color w:val="000000"/>
                <w:sz w:val="20"/>
                <w:szCs w:val="20"/>
                <w:lang w:eastAsia="vi-VN"/>
              </w:rPr>
              <w:t>Hỗ trợ ăn: [ ] 1 bữa [ ] 2 bữa [ ] 3 bữa[ ] Bằng tiền</w:t>
            </w:r>
          </w:p>
        </w:tc>
      </w:tr>
      <w:tr w:rsidR="001246BA" w:rsidRPr="001246BA" w:rsidTr="00B477CC">
        <w:tblPrEx>
          <w:tblCellMar>
            <w:top w:w="0" w:type="dxa"/>
            <w:left w:w="0" w:type="dxa"/>
            <w:bottom w:w="0" w:type="dxa"/>
            <w:right w:w="0" w:type="dxa"/>
          </w:tblCellMar>
        </w:tblPrEx>
        <w:trPr>
          <w:trHeight w:val="20"/>
          <w:jc w:val="center"/>
        </w:trPr>
        <w:tc>
          <w:tcPr>
            <w:tcW w:w="551" w:type="pct"/>
            <w:vMerge/>
            <w:tcBorders>
              <w:left w:val="single" w:sz="4" w:space="0" w:color="auto"/>
              <w:right w:val="single" w:sz="4" w:space="0" w:color="auto"/>
            </w:tcBorders>
            <w:shd w:val="clear" w:color="auto" w:fill="FFFFFF"/>
          </w:tcPr>
          <w:p w:rsidR="001246BA" w:rsidRPr="001246BA" w:rsidRDefault="001246BA" w:rsidP="001246BA">
            <w:pPr>
              <w:pStyle w:val="Bodytext20"/>
              <w:shd w:val="clear" w:color="auto" w:fill="auto"/>
              <w:spacing w:after="120"/>
              <w:jc w:val="both"/>
              <w:rPr>
                <w:rStyle w:val="Bodytext2"/>
                <w:rFonts w:ascii="Arial" w:hAnsi="Arial" w:cs="Arial"/>
                <w:color w:val="000000"/>
                <w:sz w:val="20"/>
                <w:szCs w:val="20"/>
                <w:lang w:eastAsia="vi-VN"/>
              </w:rPr>
            </w:pPr>
          </w:p>
        </w:tc>
        <w:tc>
          <w:tcPr>
            <w:tcW w:w="4449" w:type="pct"/>
            <w:gridSpan w:val="8"/>
            <w:tcBorders>
              <w:top w:val="single" w:sz="4" w:space="0" w:color="auto"/>
              <w:left w:val="single" w:sz="4" w:space="0" w:color="auto"/>
              <w:bottom w:val="single" w:sz="4" w:space="0" w:color="auto"/>
              <w:right w:val="single" w:sz="4" w:space="0" w:color="auto"/>
            </w:tcBorders>
            <w:shd w:val="clear" w:color="auto" w:fill="FFFFFF"/>
          </w:tcPr>
          <w:p w:rsidR="001246BA" w:rsidRPr="001246BA" w:rsidRDefault="001246BA" w:rsidP="001246BA">
            <w:pPr>
              <w:pStyle w:val="Bodytext20"/>
              <w:shd w:val="clear" w:color="auto" w:fill="auto"/>
              <w:spacing w:after="120"/>
              <w:jc w:val="both"/>
              <w:rPr>
                <w:rStyle w:val="Bodytext2"/>
                <w:rFonts w:ascii="Arial" w:hAnsi="Arial" w:cs="Arial"/>
                <w:color w:val="000000"/>
                <w:sz w:val="20"/>
                <w:szCs w:val="20"/>
                <w:lang w:eastAsia="vi-VN"/>
              </w:rPr>
            </w:pPr>
            <w:r w:rsidRPr="001246BA">
              <w:rPr>
                <w:rStyle w:val="Other"/>
                <w:rFonts w:ascii="Arial" w:hAnsi="Arial" w:cs="Arial"/>
                <w:color w:val="000000"/>
                <w:sz w:val="20"/>
                <w:szCs w:val="20"/>
                <w:lang w:eastAsia="vi-VN"/>
              </w:rPr>
              <w:t>[ ] Đóng BHXH, BHYT, BHTN;</w:t>
            </w:r>
            <w:r w:rsidRPr="001246BA">
              <w:rPr>
                <w:rStyle w:val="Other"/>
                <w:rFonts w:ascii="Arial" w:hAnsi="Arial" w:cs="Arial"/>
                <w:color w:val="000000"/>
                <w:sz w:val="20"/>
                <w:szCs w:val="20"/>
                <w:lang w:val="en-US" w:eastAsia="vi-VN"/>
              </w:rPr>
              <w:t xml:space="preserve"> </w:t>
            </w:r>
            <w:r w:rsidRPr="001246BA">
              <w:rPr>
                <w:rStyle w:val="Other"/>
                <w:rFonts w:ascii="Arial" w:hAnsi="Arial" w:cs="Arial"/>
                <w:color w:val="000000"/>
                <w:sz w:val="20"/>
                <w:szCs w:val="20"/>
                <w:lang w:eastAsia="vi-VN"/>
              </w:rPr>
              <w:t>[ ] BH nhân thọ;</w:t>
            </w:r>
            <w:r w:rsidRPr="001246BA">
              <w:rPr>
                <w:rStyle w:val="Other"/>
                <w:rFonts w:ascii="Arial" w:hAnsi="Arial" w:cs="Arial"/>
                <w:color w:val="000000"/>
                <w:sz w:val="20"/>
                <w:szCs w:val="20"/>
                <w:lang w:val="en-US" w:eastAsia="vi-VN"/>
              </w:rPr>
              <w:t xml:space="preserve"> </w:t>
            </w:r>
            <w:r w:rsidRPr="001246BA">
              <w:rPr>
                <w:rStyle w:val="Other"/>
                <w:rFonts w:ascii="Arial" w:hAnsi="Arial" w:cs="Arial"/>
                <w:color w:val="000000"/>
                <w:sz w:val="20"/>
                <w:szCs w:val="20"/>
                <w:lang w:eastAsia="vi-VN"/>
              </w:rPr>
              <w:t>[ ] Trợ cấp thôi việc</w:t>
            </w:r>
            <w:r w:rsidRPr="001246BA">
              <w:rPr>
                <w:rStyle w:val="Other"/>
                <w:rFonts w:ascii="Arial" w:hAnsi="Arial" w:cs="Arial"/>
                <w:color w:val="000000"/>
                <w:sz w:val="20"/>
                <w:szCs w:val="20"/>
                <w:lang w:val="en-US" w:eastAsia="vi-VN"/>
              </w:rPr>
              <w:t xml:space="preserve"> </w:t>
            </w:r>
            <w:r w:rsidRPr="001246BA">
              <w:rPr>
                <w:rStyle w:val="Other"/>
                <w:rFonts w:ascii="Arial" w:hAnsi="Arial" w:cs="Arial"/>
                <w:color w:val="000000"/>
                <w:sz w:val="20"/>
                <w:szCs w:val="20"/>
                <w:lang w:eastAsia="vi-VN"/>
              </w:rPr>
              <w:t>[ ] Nhà trẻ</w:t>
            </w:r>
          </w:p>
        </w:tc>
      </w:tr>
      <w:tr w:rsidR="001246BA" w:rsidRPr="001246BA" w:rsidTr="00B477CC">
        <w:tblPrEx>
          <w:tblCellMar>
            <w:top w:w="0" w:type="dxa"/>
            <w:left w:w="0" w:type="dxa"/>
            <w:bottom w:w="0" w:type="dxa"/>
            <w:right w:w="0" w:type="dxa"/>
          </w:tblCellMar>
        </w:tblPrEx>
        <w:trPr>
          <w:trHeight w:val="20"/>
          <w:jc w:val="center"/>
        </w:trPr>
        <w:tc>
          <w:tcPr>
            <w:tcW w:w="551" w:type="pct"/>
            <w:vMerge/>
            <w:tcBorders>
              <w:left w:val="single" w:sz="4" w:space="0" w:color="auto"/>
              <w:right w:val="single" w:sz="4" w:space="0" w:color="auto"/>
            </w:tcBorders>
            <w:shd w:val="clear" w:color="auto" w:fill="FFFFFF"/>
          </w:tcPr>
          <w:p w:rsidR="001246BA" w:rsidRPr="001246BA" w:rsidRDefault="001246BA" w:rsidP="001246BA">
            <w:pPr>
              <w:pStyle w:val="Bodytext20"/>
              <w:shd w:val="clear" w:color="auto" w:fill="auto"/>
              <w:spacing w:after="120"/>
              <w:jc w:val="both"/>
              <w:rPr>
                <w:rStyle w:val="Bodytext2"/>
                <w:rFonts w:ascii="Arial" w:hAnsi="Arial" w:cs="Arial"/>
                <w:color w:val="000000"/>
                <w:sz w:val="20"/>
                <w:szCs w:val="20"/>
                <w:lang w:eastAsia="vi-VN"/>
              </w:rPr>
            </w:pPr>
          </w:p>
        </w:tc>
        <w:tc>
          <w:tcPr>
            <w:tcW w:w="4449" w:type="pct"/>
            <w:gridSpan w:val="8"/>
            <w:tcBorders>
              <w:top w:val="single" w:sz="4" w:space="0" w:color="auto"/>
              <w:left w:val="single" w:sz="4" w:space="0" w:color="auto"/>
              <w:bottom w:val="single" w:sz="4" w:space="0" w:color="auto"/>
              <w:right w:val="single" w:sz="4" w:space="0" w:color="auto"/>
            </w:tcBorders>
            <w:shd w:val="clear" w:color="auto" w:fill="FFFFFF"/>
          </w:tcPr>
          <w:p w:rsidR="001246BA" w:rsidRPr="001246BA" w:rsidRDefault="001246BA" w:rsidP="001246BA">
            <w:pPr>
              <w:pStyle w:val="Bodytext20"/>
              <w:shd w:val="clear" w:color="auto" w:fill="auto"/>
              <w:spacing w:after="120"/>
              <w:jc w:val="both"/>
              <w:rPr>
                <w:rStyle w:val="Bodytext2"/>
                <w:rFonts w:ascii="Arial" w:hAnsi="Arial" w:cs="Arial"/>
                <w:color w:val="000000"/>
                <w:sz w:val="20"/>
                <w:szCs w:val="20"/>
                <w:lang w:eastAsia="vi-VN"/>
              </w:rPr>
            </w:pPr>
            <w:r w:rsidRPr="001246BA">
              <w:rPr>
                <w:rStyle w:val="Other"/>
                <w:rFonts w:ascii="Arial" w:hAnsi="Arial" w:cs="Arial"/>
                <w:color w:val="000000"/>
                <w:sz w:val="20"/>
                <w:szCs w:val="20"/>
                <w:lang w:eastAsia="vi-VN"/>
              </w:rPr>
              <w:t>[ ] Xe đưa đón [ ] Hỗ trợ đi lại</w:t>
            </w:r>
            <w:r w:rsidRPr="001246BA">
              <w:rPr>
                <w:rStyle w:val="Other"/>
                <w:rFonts w:ascii="Arial" w:hAnsi="Arial" w:cs="Arial"/>
                <w:color w:val="000000"/>
                <w:sz w:val="20"/>
                <w:szCs w:val="20"/>
                <w:lang w:val="en-US" w:eastAsia="vi-VN"/>
              </w:rPr>
              <w:t xml:space="preserve"> </w:t>
            </w:r>
            <w:r w:rsidRPr="001246BA">
              <w:rPr>
                <w:rStyle w:val="Other"/>
                <w:rFonts w:ascii="Arial" w:hAnsi="Arial" w:cs="Arial"/>
                <w:color w:val="000000"/>
                <w:sz w:val="20"/>
                <w:szCs w:val="20"/>
                <w:lang w:eastAsia="vi-VN"/>
              </w:rPr>
              <w:t>[ ] Ký túc xá</w:t>
            </w:r>
            <w:r w:rsidRPr="001246BA">
              <w:rPr>
                <w:rStyle w:val="Other"/>
                <w:rFonts w:ascii="Arial" w:hAnsi="Arial" w:cs="Arial"/>
                <w:color w:val="000000"/>
                <w:sz w:val="20"/>
                <w:szCs w:val="20"/>
                <w:lang w:val="en-US" w:eastAsia="vi-VN"/>
              </w:rPr>
              <w:t xml:space="preserve"> </w:t>
            </w:r>
            <w:r w:rsidRPr="001246BA">
              <w:rPr>
                <w:rStyle w:val="Other"/>
                <w:rFonts w:ascii="Arial" w:hAnsi="Arial" w:cs="Arial"/>
                <w:color w:val="000000"/>
                <w:sz w:val="20"/>
                <w:szCs w:val="20"/>
                <w:lang w:eastAsia="vi-VN"/>
              </w:rPr>
              <w:t>[ ] Hỗ trợ nhà ở</w:t>
            </w:r>
            <w:r w:rsidRPr="001246BA">
              <w:rPr>
                <w:rStyle w:val="Other"/>
                <w:rFonts w:ascii="Arial" w:hAnsi="Arial" w:cs="Arial"/>
                <w:color w:val="000000"/>
                <w:sz w:val="20"/>
                <w:szCs w:val="20"/>
                <w:lang w:val="en-US" w:eastAsia="vi-VN"/>
              </w:rPr>
              <w:t xml:space="preserve"> </w:t>
            </w:r>
            <w:r w:rsidRPr="001246BA">
              <w:rPr>
                <w:rStyle w:val="Other"/>
                <w:rFonts w:ascii="Arial" w:hAnsi="Arial" w:cs="Arial"/>
                <w:color w:val="000000"/>
                <w:sz w:val="20"/>
                <w:szCs w:val="20"/>
                <w:lang w:eastAsia="vi-VN"/>
              </w:rPr>
              <w:t>[ ] Đào tạo</w:t>
            </w:r>
          </w:p>
        </w:tc>
      </w:tr>
      <w:tr w:rsidR="001246BA" w:rsidRPr="001246BA" w:rsidTr="001246BA">
        <w:tblPrEx>
          <w:tblCellMar>
            <w:top w:w="0" w:type="dxa"/>
            <w:left w:w="0" w:type="dxa"/>
            <w:bottom w:w="0" w:type="dxa"/>
            <w:right w:w="0" w:type="dxa"/>
          </w:tblCellMar>
        </w:tblPrEx>
        <w:trPr>
          <w:trHeight w:val="20"/>
          <w:jc w:val="center"/>
        </w:trPr>
        <w:tc>
          <w:tcPr>
            <w:tcW w:w="551" w:type="pct"/>
            <w:vMerge/>
            <w:tcBorders>
              <w:left w:val="single" w:sz="4" w:space="0" w:color="auto"/>
              <w:right w:val="single" w:sz="4" w:space="0" w:color="auto"/>
            </w:tcBorders>
            <w:shd w:val="clear" w:color="auto" w:fill="FFFFFF"/>
          </w:tcPr>
          <w:p w:rsidR="001246BA" w:rsidRPr="001246BA" w:rsidRDefault="001246BA" w:rsidP="001246BA">
            <w:pPr>
              <w:pStyle w:val="Bodytext20"/>
              <w:shd w:val="clear" w:color="auto" w:fill="auto"/>
              <w:spacing w:after="120"/>
              <w:jc w:val="both"/>
              <w:rPr>
                <w:rStyle w:val="Bodytext2"/>
                <w:rFonts w:ascii="Arial" w:hAnsi="Arial" w:cs="Arial"/>
                <w:color w:val="000000"/>
                <w:sz w:val="20"/>
                <w:szCs w:val="20"/>
                <w:lang w:eastAsia="vi-VN"/>
              </w:rPr>
            </w:pPr>
          </w:p>
        </w:tc>
        <w:tc>
          <w:tcPr>
            <w:tcW w:w="4449" w:type="pct"/>
            <w:gridSpan w:val="8"/>
            <w:tcBorders>
              <w:top w:val="single" w:sz="4" w:space="0" w:color="auto"/>
              <w:left w:val="single" w:sz="4" w:space="0" w:color="auto"/>
              <w:bottom w:val="single" w:sz="4" w:space="0" w:color="auto"/>
              <w:right w:val="single" w:sz="4" w:space="0" w:color="auto"/>
            </w:tcBorders>
            <w:shd w:val="clear" w:color="auto" w:fill="FFFFFF"/>
          </w:tcPr>
          <w:p w:rsidR="001246BA" w:rsidRPr="001246BA" w:rsidRDefault="001246BA" w:rsidP="001246BA">
            <w:pPr>
              <w:pStyle w:val="Tablecaption0"/>
              <w:shd w:val="clear" w:color="auto" w:fill="auto"/>
              <w:spacing w:after="120"/>
              <w:jc w:val="both"/>
              <w:rPr>
                <w:rStyle w:val="Bodytext2"/>
                <w:rFonts w:ascii="Arial" w:hAnsi="Arial" w:cs="Arial"/>
                <w:color w:val="000000"/>
                <w:sz w:val="20"/>
                <w:szCs w:val="20"/>
              </w:rPr>
            </w:pPr>
            <w:r w:rsidRPr="001246BA">
              <w:rPr>
                <w:rStyle w:val="Tablecaption"/>
                <w:rFonts w:ascii="Arial" w:hAnsi="Arial" w:cs="Arial"/>
                <w:color w:val="000000"/>
                <w:sz w:val="20"/>
                <w:szCs w:val="20"/>
                <w:lang w:eastAsia="vi-VN"/>
              </w:rPr>
              <w:t>[ ] Lối đi/thiết bị hỗ trợ cho người khuyết tật</w:t>
            </w:r>
            <w:r w:rsidRPr="001246BA">
              <w:rPr>
                <w:rStyle w:val="Tablecaption"/>
                <w:rFonts w:ascii="Arial" w:hAnsi="Arial" w:cs="Arial"/>
                <w:color w:val="000000"/>
                <w:sz w:val="20"/>
                <w:szCs w:val="20"/>
                <w:lang w:val="en-US" w:eastAsia="vi-VN"/>
              </w:rPr>
              <w:t xml:space="preserve"> </w:t>
            </w:r>
            <w:r w:rsidRPr="001246BA">
              <w:rPr>
                <w:rStyle w:val="Tablecaption"/>
                <w:rFonts w:ascii="Arial" w:hAnsi="Arial" w:cs="Arial"/>
                <w:color w:val="000000"/>
                <w:sz w:val="20"/>
                <w:szCs w:val="20"/>
                <w:lang w:eastAsia="vi-VN"/>
              </w:rPr>
              <w:t>[ ] Cơ hội thăng tiến</w:t>
            </w:r>
          </w:p>
        </w:tc>
      </w:tr>
      <w:tr w:rsidR="001246BA" w:rsidRPr="001246BA" w:rsidTr="001246BA">
        <w:tblPrEx>
          <w:tblCellMar>
            <w:top w:w="0" w:type="dxa"/>
            <w:left w:w="0" w:type="dxa"/>
            <w:bottom w:w="0" w:type="dxa"/>
            <w:right w:w="0" w:type="dxa"/>
          </w:tblCellMar>
        </w:tblPrEx>
        <w:trPr>
          <w:trHeight w:val="20"/>
          <w:jc w:val="center"/>
        </w:trPr>
        <w:tc>
          <w:tcPr>
            <w:tcW w:w="551" w:type="pct"/>
            <w:vMerge/>
            <w:tcBorders>
              <w:left w:val="single" w:sz="4" w:space="0" w:color="auto"/>
              <w:bottom w:val="nil"/>
              <w:right w:val="single" w:sz="4" w:space="0" w:color="auto"/>
            </w:tcBorders>
            <w:shd w:val="clear" w:color="auto" w:fill="FFFFFF"/>
          </w:tcPr>
          <w:p w:rsidR="001246BA" w:rsidRPr="001246BA" w:rsidRDefault="001246BA" w:rsidP="001246BA">
            <w:pPr>
              <w:widowControl/>
              <w:spacing w:after="120"/>
              <w:jc w:val="both"/>
              <w:rPr>
                <w:rFonts w:ascii="Arial" w:hAnsi="Arial" w:cs="Arial"/>
                <w:sz w:val="20"/>
                <w:szCs w:val="20"/>
                <w:lang w:eastAsia="en-US"/>
              </w:rPr>
            </w:pPr>
          </w:p>
        </w:tc>
        <w:tc>
          <w:tcPr>
            <w:tcW w:w="4449" w:type="pct"/>
            <w:gridSpan w:val="8"/>
            <w:tcBorders>
              <w:top w:val="single" w:sz="4" w:space="0" w:color="auto"/>
              <w:left w:val="single" w:sz="4" w:space="0" w:color="auto"/>
              <w:bottom w:val="nil"/>
              <w:right w:val="single" w:sz="4" w:space="0" w:color="auto"/>
            </w:tcBorders>
            <w:shd w:val="clear" w:color="auto" w:fill="FFFFFF"/>
          </w:tcPr>
          <w:p w:rsidR="001246BA" w:rsidRPr="001246BA" w:rsidRDefault="001246BA" w:rsidP="001246BA">
            <w:pPr>
              <w:pStyle w:val="Other0"/>
              <w:shd w:val="clear" w:color="auto" w:fill="auto"/>
              <w:tabs>
                <w:tab w:val="left" w:leader="dot" w:pos="7589"/>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Khác</w:t>
            </w:r>
            <w:r w:rsidRPr="001246BA">
              <w:rPr>
                <w:rStyle w:val="Other"/>
                <w:rFonts w:ascii="Arial" w:hAnsi="Arial" w:cs="Arial"/>
                <w:color w:val="000000"/>
                <w:sz w:val="20"/>
                <w:szCs w:val="20"/>
                <w:lang w:eastAsia="vi-VN"/>
              </w:rPr>
              <w:tab/>
            </w:r>
          </w:p>
        </w:tc>
      </w:tr>
      <w:tr w:rsidR="00284E8F" w:rsidRPr="001246BA" w:rsidTr="001246BA">
        <w:tblPrEx>
          <w:tblCellMar>
            <w:top w:w="0" w:type="dxa"/>
            <w:left w:w="0" w:type="dxa"/>
            <w:bottom w:w="0" w:type="dxa"/>
            <w:right w:w="0" w:type="dxa"/>
          </w:tblCellMar>
        </w:tblPrEx>
        <w:trPr>
          <w:trHeight w:val="20"/>
          <w:jc w:val="center"/>
        </w:trPr>
        <w:tc>
          <w:tcPr>
            <w:tcW w:w="551" w:type="pct"/>
            <w:vMerge w:val="restart"/>
            <w:tcBorders>
              <w:top w:val="single" w:sz="4" w:space="0" w:color="auto"/>
              <w:left w:val="single" w:sz="4" w:space="0" w:color="auto"/>
              <w:bottom w:val="nil"/>
              <w:right w:val="nil"/>
            </w:tcBorders>
            <w:shd w:val="clear" w:color="auto" w:fill="FFFFFF"/>
            <w:vAlign w:val="center"/>
          </w:tcPr>
          <w:p w:rsidR="00284E8F" w:rsidRPr="001246BA" w:rsidRDefault="00284E8F" w:rsidP="001246BA">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Điều kiện làm việc</w:t>
            </w:r>
          </w:p>
        </w:tc>
        <w:tc>
          <w:tcPr>
            <w:tcW w:w="947" w:type="pct"/>
            <w:gridSpan w:val="2"/>
            <w:tcBorders>
              <w:top w:val="single" w:sz="4" w:space="0" w:color="auto"/>
              <w:left w:val="single" w:sz="4" w:space="0" w:color="auto"/>
              <w:bottom w:val="nil"/>
              <w:right w:val="nil"/>
            </w:tcBorders>
            <w:shd w:val="clear" w:color="auto" w:fill="FFFFFF"/>
          </w:tcPr>
          <w:p w:rsidR="00284E8F" w:rsidRPr="001246BA" w:rsidRDefault="00284E8F" w:rsidP="001246BA">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Nơi làm việc</w:t>
            </w:r>
          </w:p>
        </w:tc>
        <w:tc>
          <w:tcPr>
            <w:tcW w:w="3502" w:type="pct"/>
            <w:gridSpan w:val="6"/>
            <w:tcBorders>
              <w:top w:val="single" w:sz="4" w:space="0" w:color="auto"/>
              <w:left w:val="single" w:sz="4" w:space="0" w:color="auto"/>
              <w:bottom w:val="nil"/>
              <w:right w:val="single" w:sz="4" w:space="0" w:color="auto"/>
            </w:tcBorders>
            <w:shd w:val="clear" w:color="auto" w:fill="FFFFFF"/>
          </w:tcPr>
          <w:p w:rsidR="00284E8F" w:rsidRPr="001246BA" w:rsidRDefault="00284E8F" w:rsidP="001246BA">
            <w:pPr>
              <w:pStyle w:val="Other0"/>
              <w:shd w:val="clear" w:color="auto" w:fill="auto"/>
              <w:tabs>
                <w:tab w:val="left" w:pos="2165"/>
                <w:tab w:val="left" w:pos="4334"/>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Trong nhà</w:t>
            </w:r>
            <w:r w:rsidRPr="001246BA">
              <w:rPr>
                <w:rStyle w:val="Other"/>
                <w:rFonts w:ascii="Arial" w:hAnsi="Arial" w:cs="Arial"/>
                <w:color w:val="000000"/>
                <w:sz w:val="20"/>
                <w:szCs w:val="20"/>
                <w:lang w:eastAsia="vi-VN"/>
              </w:rPr>
              <w:tab/>
              <w:t>[ ] Ngoài trời</w:t>
            </w:r>
            <w:r w:rsidRPr="001246BA">
              <w:rPr>
                <w:rStyle w:val="Other"/>
                <w:rFonts w:ascii="Arial" w:hAnsi="Arial" w:cs="Arial"/>
                <w:color w:val="000000"/>
                <w:sz w:val="20"/>
                <w:szCs w:val="20"/>
                <w:lang w:eastAsia="vi-VN"/>
              </w:rPr>
              <w:tab/>
              <w:t>[ ] Hỗn hợp</w:t>
            </w:r>
          </w:p>
        </w:tc>
      </w:tr>
      <w:tr w:rsidR="00284E8F" w:rsidRPr="001246BA" w:rsidTr="001246BA">
        <w:tblPrEx>
          <w:tblCellMar>
            <w:top w:w="0" w:type="dxa"/>
            <w:left w:w="0" w:type="dxa"/>
            <w:bottom w:w="0" w:type="dxa"/>
            <w:right w:w="0" w:type="dxa"/>
          </w:tblCellMar>
        </w:tblPrEx>
        <w:trPr>
          <w:trHeight w:val="20"/>
          <w:jc w:val="center"/>
        </w:trPr>
        <w:tc>
          <w:tcPr>
            <w:tcW w:w="551" w:type="pct"/>
            <w:vMerge/>
            <w:tcBorders>
              <w:top w:val="nil"/>
              <w:left w:val="single" w:sz="4" w:space="0" w:color="auto"/>
              <w:bottom w:val="nil"/>
              <w:right w:val="nil"/>
            </w:tcBorders>
            <w:shd w:val="clear" w:color="auto" w:fill="FFFFFF"/>
            <w:vAlign w:val="center"/>
          </w:tcPr>
          <w:p w:rsidR="00284E8F" w:rsidRPr="001246BA" w:rsidRDefault="00284E8F" w:rsidP="001246BA">
            <w:pPr>
              <w:pStyle w:val="Other0"/>
              <w:shd w:val="clear" w:color="auto" w:fill="auto"/>
              <w:tabs>
                <w:tab w:val="left" w:pos="2165"/>
                <w:tab w:val="left" w:pos="4334"/>
              </w:tabs>
              <w:spacing w:after="120" w:line="240" w:lineRule="auto"/>
              <w:ind w:firstLine="0"/>
              <w:jc w:val="both"/>
              <w:rPr>
                <w:rFonts w:ascii="Arial" w:hAnsi="Arial" w:cs="Arial"/>
                <w:color w:val="000000"/>
                <w:sz w:val="20"/>
                <w:szCs w:val="20"/>
              </w:rPr>
            </w:pPr>
          </w:p>
        </w:tc>
        <w:tc>
          <w:tcPr>
            <w:tcW w:w="947" w:type="pct"/>
            <w:gridSpan w:val="2"/>
            <w:tcBorders>
              <w:top w:val="single" w:sz="4" w:space="0" w:color="auto"/>
              <w:left w:val="single" w:sz="4" w:space="0" w:color="auto"/>
              <w:bottom w:val="nil"/>
              <w:right w:val="nil"/>
            </w:tcBorders>
            <w:shd w:val="clear" w:color="auto" w:fill="FFFFFF"/>
            <w:vAlign w:val="center"/>
          </w:tcPr>
          <w:p w:rsidR="00284E8F" w:rsidRPr="001246BA" w:rsidRDefault="00284E8F" w:rsidP="001246BA">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Trọng lượng nâng</w:t>
            </w:r>
          </w:p>
        </w:tc>
        <w:tc>
          <w:tcPr>
            <w:tcW w:w="3502" w:type="pct"/>
            <w:gridSpan w:val="6"/>
            <w:tcBorders>
              <w:top w:val="single" w:sz="4" w:space="0" w:color="auto"/>
              <w:left w:val="single" w:sz="4" w:space="0" w:color="auto"/>
              <w:bottom w:val="nil"/>
              <w:right w:val="single" w:sz="4" w:space="0" w:color="auto"/>
            </w:tcBorders>
            <w:shd w:val="clear" w:color="auto" w:fill="FFFFFF"/>
            <w:vAlign w:val="center"/>
          </w:tcPr>
          <w:p w:rsidR="00284E8F" w:rsidRPr="001246BA" w:rsidRDefault="00284E8F" w:rsidP="001246BA">
            <w:pPr>
              <w:pStyle w:val="Other0"/>
              <w:shd w:val="clear" w:color="auto" w:fill="auto"/>
              <w:tabs>
                <w:tab w:val="left" w:pos="2150"/>
                <w:tab w:val="left" w:pos="4349"/>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Dưới 5kg</w:t>
            </w:r>
            <w:r w:rsidRPr="001246BA">
              <w:rPr>
                <w:rStyle w:val="Other"/>
                <w:rFonts w:ascii="Arial" w:hAnsi="Arial" w:cs="Arial"/>
                <w:color w:val="000000"/>
                <w:sz w:val="20"/>
                <w:szCs w:val="20"/>
                <w:lang w:eastAsia="vi-VN"/>
              </w:rPr>
              <w:tab/>
              <w:t>[ ] 5 - 20 kg</w:t>
            </w:r>
            <w:r w:rsidRPr="001246BA">
              <w:rPr>
                <w:rStyle w:val="Other"/>
                <w:rFonts w:ascii="Arial" w:hAnsi="Arial" w:cs="Arial"/>
                <w:color w:val="000000"/>
                <w:sz w:val="20"/>
                <w:szCs w:val="20"/>
                <w:lang w:eastAsia="vi-VN"/>
              </w:rPr>
              <w:tab/>
              <w:t>[ ] Trên 20kg</w:t>
            </w:r>
          </w:p>
        </w:tc>
      </w:tr>
      <w:tr w:rsidR="00284E8F" w:rsidRPr="001246BA" w:rsidTr="001246BA">
        <w:tblPrEx>
          <w:tblCellMar>
            <w:top w:w="0" w:type="dxa"/>
            <w:left w:w="0" w:type="dxa"/>
            <w:bottom w:w="0" w:type="dxa"/>
            <w:right w:w="0" w:type="dxa"/>
          </w:tblCellMar>
        </w:tblPrEx>
        <w:trPr>
          <w:trHeight w:val="20"/>
          <w:jc w:val="center"/>
        </w:trPr>
        <w:tc>
          <w:tcPr>
            <w:tcW w:w="551" w:type="pct"/>
            <w:vMerge/>
            <w:tcBorders>
              <w:top w:val="nil"/>
              <w:left w:val="single" w:sz="4" w:space="0" w:color="auto"/>
              <w:bottom w:val="nil"/>
              <w:right w:val="nil"/>
            </w:tcBorders>
            <w:shd w:val="clear" w:color="auto" w:fill="FFFFFF"/>
            <w:vAlign w:val="center"/>
          </w:tcPr>
          <w:p w:rsidR="00284E8F" w:rsidRPr="001246BA" w:rsidRDefault="00284E8F" w:rsidP="001246BA">
            <w:pPr>
              <w:pStyle w:val="Other0"/>
              <w:shd w:val="clear" w:color="auto" w:fill="auto"/>
              <w:tabs>
                <w:tab w:val="left" w:pos="2150"/>
                <w:tab w:val="left" w:pos="4349"/>
              </w:tabs>
              <w:spacing w:after="120" w:line="240" w:lineRule="auto"/>
              <w:ind w:firstLine="0"/>
              <w:jc w:val="both"/>
              <w:rPr>
                <w:rFonts w:ascii="Arial" w:hAnsi="Arial" w:cs="Arial"/>
                <w:color w:val="000000"/>
                <w:sz w:val="20"/>
                <w:szCs w:val="20"/>
              </w:rPr>
            </w:pPr>
          </w:p>
        </w:tc>
        <w:tc>
          <w:tcPr>
            <w:tcW w:w="947" w:type="pct"/>
            <w:gridSpan w:val="2"/>
            <w:tcBorders>
              <w:top w:val="single" w:sz="4" w:space="0" w:color="auto"/>
              <w:left w:val="single" w:sz="4" w:space="0" w:color="auto"/>
              <w:bottom w:val="nil"/>
              <w:right w:val="nil"/>
            </w:tcBorders>
            <w:shd w:val="clear" w:color="auto" w:fill="FFFFFF"/>
          </w:tcPr>
          <w:p w:rsidR="00284E8F" w:rsidRPr="001246BA" w:rsidRDefault="00284E8F" w:rsidP="001246BA">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Đứng hoặc đi lại</w:t>
            </w:r>
          </w:p>
        </w:tc>
        <w:tc>
          <w:tcPr>
            <w:tcW w:w="3502" w:type="pct"/>
            <w:gridSpan w:val="6"/>
            <w:tcBorders>
              <w:top w:val="single" w:sz="4" w:space="0" w:color="auto"/>
              <w:left w:val="single" w:sz="4" w:space="0" w:color="auto"/>
              <w:bottom w:val="nil"/>
              <w:right w:val="single" w:sz="4" w:space="0" w:color="auto"/>
            </w:tcBorders>
            <w:shd w:val="clear" w:color="auto" w:fill="FFFFFF"/>
          </w:tcPr>
          <w:p w:rsidR="00284E8F" w:rsidRPr="001246BA" w:rsidRDefault="00284E8F" w:rsidP="001246BA">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Hầu như không có [ ] Mức trung bình [ ] Cần đứng/đi lại nhiều</w:t>
            </w:r>
          </w:p>
        </w:tc>
      </w:tr>
      <w:tr w:rsidR="00284E8F" w:rsidRPr="001246BA" w:rsidTr="001246BA">
        <w:tblPrEx>
          <w:tblCellMar>
            <w:top w:w="0" w:type="dxa"/>
            <w:left w:w="0" w:type="dxa"/>
            <w:bottom w:w="0" w:type="dxa"/>
            <w:right w:w="0" w:type="dxa"/>
          </w:tblCellMar>
        </w:tblPrEx>
        <w:trPr>
          <w:trHeight w:val="20"/>
          <w:jc w:val="center"/>
        </w:trPr>
        <w:tc>
          <w:tcPr>
            <w:tcW w:w="551" w:type="pct"/>
            <w:vMerge/>
            <w:tcBorders>
              <w:top w:val="nil"/>
              <w:left w:val="single" w:sz="4" w:space="0" w:color="auto"/>
              <w:bottom w:val="nil"/>
              <w:right w:val="nil"/>
            </w:tcBorders>
            <w:shd w:val="clear" w:color="auto" w:fill="FFFFFF"/>
            <w:vAlign w:val="center"/>
          </w:tcPr>
          <w:p w:rsidR="00284E8F" w:rsidRPr="001246BA" w:rsidRDefault="00284E8F" w:rsidP="001246BA">
            <w:pPr>
              <w:pStyle w:val="Other0"/>
              <w:shd w:val="clear" w:color="auto" w:fill="auto"/>
              <w:spacing w:after="120" w:line="240" w:lineRule="auto"/>
              <w:ind w:firstLine="0"/>
              <w:jc w:val="both"/>
              <w:rPr>
                <w:rFonts w:ascii="Arial" w:hAnsi="Arial" w:cs="Arial"/>
                <w:color w:val="000000"/>
                <w:sz w:val="20"/>
                <w:szCs w:val="20"/>
              </w:rPr>
            </w:pPr>
          </w:p>
        </w:tc>
        <w:tc>
          <w:tcPr>
            <w:tcW w:w="947" w:type="pct"/>
            <w:gridSpan w:val="2"/>
            <w:tcBorders>
              <w:top w:val="single" w:sz="4" w:space="0" w:color="auto"/>
              <w:left w:val="single" w:sz="4" w:space="0" w:color="auto"/>
              <w:bottom w:val="nil"/>
              <w:right w:val="nil"/>
            </w:tcBorders>
            <w:shd w:val="clear" w:color="auto" w:fill="FFFFFF"/>
          </w:tcPr>
          <w:p w:rsidR="00284E8F" w:rsidRPr="001246BA" w:rsidRDefault="00284E8F" w:rsidP="001246BA">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Nghe nói</w:t>
            </w:r>
          </w:p>
        </w:tc>
        <w:tc>
          <w:tcPr>
            <w:tcW w:w="3502" w:type="pct"/>
            <w:gridSpan w:val="6"/>
            <w:tcBorders>
              <w:top w:val="single" w:sz="4" w:space="0" w:color="auto"/>
              <w:left w:val="single" w:sz="4" w:space="0" w:color="auto"/>
              <w:bottom w:val="nil"/>
              <w:right w:val="single" w:sz="4" w:space="0" w:color="auto"/>
            </w:tcBorders>
            <w:shd w:val="clear" w:color="auto" w:fill="FFFFFF"/>
          </w:tcPr>
          <w:p w:rsidR="00284E8F" w:rsidRPr="001246BA" w:rsidRDefault="00284E8F" w:rsidP="001246BA">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Không cần thiết [ ] Nghe nói cơ bản [ ] Quan trọng</w:t>
            </w:r>
          </w:p>
        </w:tc>
      </w:tr>
      <w:tr w:rsidR="00284E8F" w:rsidRPr="001246BA" w:rsidTr="001246BA">
        <w:tblPrEx>
          <w:tblCellMar>
            <w:top w:w="0" w:type="dxa"/>
            <w:left w:w="0" w:type="dxa"/>
            <w:bottom w:w="0" w:type="dxa"/>
            <w:right w:w="0" w:type="dxa"/>
          </w:tblCellMar>
        </w:tblPrEx>
        <w:trPr>
          <w:trHeight w:val="20"/>
          <w:jc w:val="center"/>
        </w:trPr>
        <w:tc>
          <w:tcPr>
            <w:tcW w:w="551" w:type="pct"/>
            <w:vMerge/>
            <w:tcBorders>
              <w:top w:val="nil"/>
              <w:left w:val="single" w:sz="4" w:space="0" w:color="auto"/>
              <w:bottom w:val="nil"/>
              <w:right w:val="nil"/>
            </w:tcBorders>
            <w:shd w:val="clear" w:color="auto" w:fill="FFFFFF"/>
            <w:vAlign w:val="center"/>
          </w:tcPr>
          <w:p w:rsidR="00284E8F" w:rsidRPr="001246BA" w:rsidRDefault="00284E8F" w:rsidP="001246BA">
            <w:pPr>
              <w:pStyle w:val="Other0"/>
              <w:shd w:val="clear" w:color="auto" w:fill="auto"/>
              <w:spacing w:after="120" w:line="240" w:lineRule="auto"/>
              <w:ind w:firstLine="0"/>
              <w:jc w:val="both"/>
              <w:rPr>
                <w:rFonts w:ascii="Arial" w:hAnsi="Arial" w:cs="Arial"/>
                <w:color w:val="000000"/>
                <w:sz w:val="20"/>
                <w:szCs w:val="20"/>
              </w:rPr>
            </w:pPr>
          </w:p>
        </w:tc>
        <w:tc>
          <w:tcPr>
            <w:tcW w:w="947" w:type="pct"/>
            <w:gridSpan w:val="2"/>
            <w:tcBorders>
              <w:top w:val="single" w:sz="4" w:space="0" w:color="auto"/>
              <w:left w:val="single" w:sz="4" w:space="0" w:color="auto"/>
              <w:bottom w:val="nil"/>
              <w:right w:val="nil"/>
            </w:tcBorders>
            <w:shd w:val="clear" w:color="auto" w:fill="FFFFFF"/>
          </w:tcPr>
          <w:p w:rsidR="00284E8F" w:rsidRPr="001246BA" w:rsidRDefault="00284E8F" w:rsidP="001246BA">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Thị lực</w:t>
            </w:r>
          </w:p>
        </w:tc>
        <w:tc>
          <w:tcPr>
            <w:tcW w:w="3502" w:type="pct"/>
            <w:gridSpan w:val="6"/>
            <w:tcBorders>
              <w:top w:val="single" w:sz="4" w:space="0" w:color="auto"/>
              <w:left w:val="single" w:sz="4" w:space="0" w:color="auto"/>
              <w:bottom w:val="nil"/>
              <w:right w:val="single" w:sz="4" w:space="0" w:color="auto"/>
            </w:tcBorders>
            <w:shd w:val="clear" w:color="auto" w:fill="FFFFFF"/>
          </w:tcPr>
          <w:p w:rsidR="00284E8F" w:rsidRPr="001246BA" w:rsidRDefault="00284E8F" w:rsidP="001246BA">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Mức bình thường [ ] Nhìn được vật/chi tiết nhỏ</w:t>
            </w:r>
          </w:p>
        </w:tc>
      </w:tr>
      <w:tr w:rsidR="00284E8F" w:rsidRPr="001246BA" w:rsidTr="001246BA">
        <w:tblPrEx>
          <w:tblCellMar>
            <w:top w:w="0" w:type="dxa"/>
            <w:left w:w="0" w:type="dxa"/>
            <w:bottom w:w="0" w:type="dxa"/>
            <w:right w:w="0" w:type="dxa"/>
          </w:tblCellMar>
        </w:tblPrEx>
        <w:trPr>
          <w:trHeight w:val="20"/>
          <w:jc w:val="center"/>
        </w:trPr>
        <w:tc>
          <w:tcPr>
            <w:tcW w:w="551" w:type="pct"/>
            <w:vMerge/>
            <w:tcBorders>
              <w:top w:val="nil"/>
              <w:left w:val="single" w:sz="4" w:space="0" w:color="auto"/>
              <w:bottom w:val="nil"/>
              <w:right w:val="nil"/>
            </w:tcBorders>
            <w:shd w:val="clear" w:color="auto" w:fill="FFFFFF"/>
            <w:vAlign w:val="center"/>
          </w:tcPr>
          <w:p w:rsidR="00284E8F" w:rsidRPr="001246BA" w:rsidRDefault="00284E8F" w:rsidP="001246BA">
            <w:pPr>
              <w:pStyle w:val="Other0"/>
              <w:shd w:val="clear" w:color="auto" w:fill="auto"/>
              <w:spacing w:after="120" w:line="240" w:lineRule="auto"/>
              <w:ind w:firstLine="0"/>
              <w:jc w:val="both"/>
              <w:rPr>
                <w:rFonts w:ascii="Arial" w:hAnsi="Arial" w:cs="Arial"/>
                <w:color w:val="000000"/>
                <w:sz w:val="20"/>
                <w:szCs w:val="20"/>
              </w:rPr>
            </w:pPr>
          </w:p>
        </w:tc>
        <w:tc>
          <w:tcPr>
            <w:tcW w:w="947" w:type="pct"/>
            <w:gridSpan w:val="2"/>
            <w:tcBorders>
              <w:top w:val="single" w:sz="4" w:space="0" w:color="auto"/>
              <w:left w:val="single" w:sz="4" w:space="0" w:color="auto"/>
              <w:bottom w:val="nil"/>
              <w:right w:val="nil"/>
            </w:tcBorders>
            <w:shd w:val="clear" w:color="auto" w:fill="FFFFFF"/>
          </w:tcPr>
          <w:p w:rsidR="00284E8F" w:rsidRPr="001246BA" w:rsidRDefault="00284E8F" w:rsidP="001246BA">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Thao tác bằng tay</w:t>
            </w:r>
          </w:p>
        </w:tc>
        <w:tc>
          <w:tcPr>
            <w:tcW w:w="3502" w:type="pct"/>
            <w:gridSpan w:val="6"/>
            <w:tcBorders>
              <w:top w:val="single" w:sz="4" w:space="0" w:color="auto"/>
              <w:left w:val="single" w:sz="4" w:space="0" w:color="auto"/>
              <w:bottom w:val="nil"/>
              <w:right w:val="single" w:sz="4" w:space="0" w:color="auto"/>
            </w:tcBorders>
            <w:shd w:val="clear" w:color="auto" w:fill="FFFFFF"/>
          </w:tcPr>
          <w:p w:rsidR="00284E8F" w:rsidRPr="001246BA" w:rsidRDefault="00284E8F" w:rsidP="001246BA">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Lắp ráp đồ vật lớn [ ] Lắp ráp đồ vật nhỏ [ ] Lắp ráp đồ vật rất nhỏ</w:t>
            </w:r>
          </w:p>
        </w:tc>
      </w:tr>
      <w:tr w:rsidR="00284E8F" w:rsidRPr="001246BA" w:rsidTr="001246BA">
        <w:tblPrEx>
          <w:tblCellMar>
            <w:top w:w="0" w:type="dxa"/>
            <w:left w:w="0" w:type="dxa"/>
            <w:bottom w:w="0" w:type="dxa"/>
            <w:right w:w="0" w:type="dxa"/>
          </w:tblCellMar>
        </w:tblPrEx>
        <w:trPr>
          <w:trHeight w:val="20"/>
          <w:jc w:val="center"/>
        </w:trPr>
        <w:tc>
          <w:tcPr>
            <w:tcW w:w="551" w:type="pct"/>
            <w:vMerge/>
            <w:tcBorders>
              <w:top w:val="nil"/>
              <w:left w:val="single" w:sz="4" w:space="0" w:color="auto"/>
              <w:bottom w:val="nil"/>
              <w:right w:val="nil"/>
            </w:tcBorders>
            <w:shd w:val="clear" w:color="auto" w:fill="FFFFFF"/>
            <w:vAlign w:val="center"/>
          </w:tcPr>
          <w:p w:rsidR="00284E8F" w:rsidRPr="001246BA" w:rsidRDefault="00284E8F" w:rsidP="001246BA">
            <w:pPr>
              <w:pStyle w:val="Other0"/>
              <w:shd w:val="clear" w:color="auto" w:fill="auto"/>
              <w:spacing w:after="120" w:line="240" w:lineRule="auto"/>
              <w:ind w:firstLine="0"/>
              <w:jc w:val="both"/>
              <w:rPr>
                <w:rFonts w:ascii="Arial" w:hAnsi="Arial" w:cs="Arial"/>
                <w:color w:val="000000"/>
                <w:sz w:val="20"/>
                <w:szCs w:val="20"/>
              </w:rPr>
            </w:pPr>
          </w:p>
        </w:tc>
        <w:tc>
          <w:tcPr>
            <w:tcW w:w="947" w:type="pct"/>
            <w:gridSpan w:val="2"/>
            <w:tcBorders>
              <w:top w:val="single" w:sz="4" w:space="0" w:color="auto"/>
              <w:left w:val="single" w:sz="4" w:space="0" w:color="auto"/>
              <w:bottom w:val="nil"/>
              <w:right w:val="nil"/>
            </w:tcBorders>
            <w:shd w:val="clear" w:color="auto" w:fill="FFFFFF"/>
          </w:tcPr>
          <w:p w:rsidR="00284E8F" w:rsidRPr="001246BA" w:rsidRDefault="00284E8F" w:rsidP="001246BA">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Dùng 2 tay</w:t>
            </w:r>
          </w:p>
        </w:tc>
        <w:tc>
          <w:tcPr>
            <w:tcW w:w="3502" w:type="pct"/>
            <w:gridSpan w:val="6"/>
            <w:tcBorders>
              <w:top w:val="single" w:sz="4" w:space="0" w:color="auto"/>
              <w:left w:val="single" w:sz="4" w:space="0" w:color="auto"/>
              <w:bottom w:val="nil"/>
              <w:right w:val="single" w:sz="4" w:space="0" w:color="auto"/>
            </w:tcBorders>
            <w:shd w:val="clear" w:color="auto" w:fill="FFFFFF"/>
          </w:tcPr>
          <w:p w:rsidR="00284E8F" w:rsidRPr="001246BA" w:rsidRDefault="00284E8F" w:rsidP="001246BA">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Cần 2 tay [ ] Đôi khi cần 2 tay [ ] Chỉ cần 1 tay [ ] Trái [ ] Phải</w:t>
            </w:r>
          </w:p>
        </w:tc>
      </w:tr>
      <w:tr w:rsidR="00284E8F" w:rsidRPr="001246BA" w:rsidTr="001246BA">
        <w:tblPrEx>
          <w:tblCellMar>
            <w:top w:w="0" w:type="dxa"/>
            <w:left w:w="0" w:type="dxa"/>
            <w:bottom w:w="0" w:type="dxa"/>
            <w:right w:w="0" w:type="dxa"/>
          </w:tblCellMar>
        </w:tblPrEx>
        <w:trPr>
          <w:trHeight w:val="20"/>
          <w:jc w:val="center"/>
        </w:trPr>
        <w:tc>
          <w:tcPr>
            <w:tcW w:w="1498" w:type="pct"/>
            <w:gridSpan w:val="3"/>
            <w:tcBorders>
              <w:top w:val="single" w:sz="4" w:space="0" w:color="auto"/>
              <w:left w:val="single" w:sz="4" w:space="0" w:color="auto"/>
              <w:bottom w:val="nil"/>
              <w:right w:val="nil"/>
            </w:tcBorders>
            <w:shd w:val="clear" w:color="auto" w:fill="FFFFFF"/>
            <w:vAlign w:val="center"/>
          </w:tcPr>
          <w:p w:rsidR="00284E8F" w:rsidRPr="001246BA" w:rsidRDefault="00CC50D9" w:rsidP="001246BA">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S</w:t>
            </w:r>
            <w:r w:rsidR="00284E8F" w:rsidRPr="001246BA">
              <w:rPr>
                <w:rStyle w:val="Other"/>
                <w:rFonts w:ascii="Arial" w:hAnsi="Arial" w:cs="Arial"/>
                <w:color w:val="000000"/>
                <w:sz w:val="20"/>
                <w:szCs w:val="20"/>
                <w:lang w:eastAsia="vi-VN"/>
              </w:rPr>
              <w:t>ẵn sàng làm việc</w:t>
            </w:r>
          </w:p>
        </w:tc>
        <w:tc>
          <w:tcPr>
            <w:tcW w:w="3502" w:type="pct"/>
            <w:gridSpan w:val="6"/>
            <w:tcBorders>
              <w:top w:val="single" w:sz="4" w:space="0" w:color="auto"/>
              <w:left w:val="single" w:sz="4" w:space="0" w:color="auto"/>
              <w:bottom w:val="nil"/>
              <w:right w:val="single" w:sz="4" w:space="0" w:color="auto"/>
            </w:tcBorders>
            <w:shd w:val="clear" w:color="auto" w:fill="FFFFFF"/>
            <w:vAlign w:val="center"/>
          </w:tcPr>
          <w:p w:rsidR="00284E8F" w:rsidRPr="001246BA" w:rsidRDefault="00284E8F" w:rsidP="001246BA">
            <w:pPr>
              <w:pStyle w:val="Other0"/>
              <w:shd w:val="clear" w:color="auto" w:fill="auto"/>
              <w:tabs>
                <w:tab w:val="right" w:leader="dot" w:pos="4296"/>
                <w:tab w:val="left" w:pos="4358"/>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 Làm việc ngay [ ] Làm việc sau (</w:t>
            </w:r>
            <w:r w:rsidRPr="001246BA">
              <w:rPr>
                <w:rStyle w:val="Other"/>
                <w:rFonts w:ascii="Arial" w:hAnsi="Arial" w:cs="Arial"/>
                <w:color w:val="000000"/>
                <w:sz w:val="20"/>
                <w:szCs w:val="20"/>
                <w:lang w:eastAsia="vi-VN"/>
              </w:rPr>
              <w:tab/>
              <w:t>)</w:t>
            </w:r>
            <w:r w:rsidRPr="001246BA">
              <w:rPr>
                <w:rStyle w:val="Other"/>
                <w:rFonts w:ascii="Arial" w:hAnsi="Arial" w:cs="Arial"/>
                <w:color w:val="000000"/>
                <w:sz w:val="20"/>
                <w:szCs w:val="20"/>
                <w:lang w:eastAsia="vi-VN"/>
              </w:rPr>
              <w:tab/>
              <w:t>tháng</w:t>
            </w:r>
          </w:p>
        </w:tc>
      </w:tr>
      <w:tr w:rsidR="00284E8F" w:rsidRPr="001246BA" w:rsidTr="001246BA">
        <w:tblPrEx>
          <w:tblCellMar>
            <w:top w:w="0" w:type="dxa"/>
            <w:left w:w="0" w:type="dxa"/>
            <w:bottom w:w="0" w:type="dxa"/>
            <w:right w:w="0" w:type="dxa"/>
          </w:tblCellMar>
        </w:tblPrEx>
        <w:trPr>
          <w:trHeight w:val="20"/>
          <w:jc w:val="center"/>
        </w:trPr>
        <w:tc>
          <w:tcPr>
            <w:tcW w:w="1498" w:type="pct"/>
            <w:gridSpan w:val="3"/>
            <w:tcBorders>
              <w:top w:val="single" w:sz="4" w:space="0" w:color="auto"/>
              <w:left w:val="single" w:sz="4" w:space="0" w:color="auto"/>
              <w:bottom w:val="nil"/>
              <w:right w:val="nil"/>
            </w:tcBorders>
            <w:shd w:val="clear" w:color="auto" w:fill="FFFFFF"/>
            <w:vAlign w:val="center"/>
          </w:tcPr>
          <w:p w:rsidR="00284E8F" w:rsidRPr="001246BA" w:rsidRDefault="00284E8F" w:rsidP="001246BA">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Hình thức tuyển dụng</w:t>
            </w:r>
          </w:p>
        </w:tc>
        <w:tc>
          <w:tcPr>
            <w:tcW w:w="3502" w:type="pct"/>
            <w:gridSpan w:val="6"/>
            <w:tcBorders>
              <w:top w:val="single" w:sz="4" w:space="0" w:color="auto"/>
              <w:left w:val="single" w:sz="4" w:space="0" w:color="auto"/>
              <w:bottom w:val="nil"/>
              <w:right w:val="single" w:sz="4" w:space="0" w:color="auto"/>
            </w:tcBorders>
            <w:shd w:val="clear" w:color="auto" w:fill="FFFFFF"/>
            <w:vAlign w:val="center"/>
          </w:tcPr>
          <w:p w:rsidR="00284E8F" w:rsidRPr="001246BA" w:rsidRDefault="00284E8F" w:rsidP="001246BA">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 xml:space="preserve">[ ] Trực tiếp [ ] Qua điện thoại [ ] Phỏng vấn </w:t>
            </w:r>
            <w:r w:rsidRPr="001246BA">
              <w:rPr>
                <w:rStyle w:val="Other"/>
                <w:rFonts w:ascii="Arial" w:hAnsi="Arial" w:cs="Arial"/>
                <w:color w:val="000000"/>
                <w:sz w:val="20"/>
                <w:szCs w:val="20"/>
                <w:lang w:val="en-US"/>
              </w:rPr>
              <w:t xml:space="preserve">online </w:t>
            </w:r>
            <w:r w:rsidRPr="001246BA">
              <w:rPr>
                <w:rStyle w:val="Other"/>
                <w:rFonts w:ascii="Arial" w:hAnsi="Arial" w:cs="Arial"/>
                <w:color w:val="000000"/>
                <w:sz w:val="20"/>
                <w:szCs w:val="20"/>
                <w:lang w:eastAsia="vi-VN"/>
              </w:rPr>
              <w:t>[ ] Nộp CV</w:t>
            </w:r>
          </w:p>
        </w:tc>
      </w:tr>
      <w:tr w:rsidR="00284E8F" w:rsidRPr="001246BA" w:rsidTr="001246BA">
        <w:tblPrEx>
          <w:tblCellMar>
            <w:top w:w="0" w:type="dxa"/>
            <w:left w:w="0" w:type="dxa"/>
            <w:bottom w:w="0" w:type="dxa"/>
            <w:right w:w="0" w:type="dxa"/>
          </w:tblCellMar>
        </w:tblPrEx>
        <w:trPr>
          <w:trHeight w:val="20"/>
          <w:jc w:val="center"/>
        </w:trPr>
        <w:tc>
          <w:tcPr>
            <w:tcW w:w="1498" w:type="pct"/>
            <w:gridSpan w:val="3"/>
            <w:vMerge w:val="restart"/>
            <w:tcBorders>
              <w:top w:val="single" w:sz="4" w:space="0" w:color="auto"/>
              <w:left w:val="single" w:sz="4" w:space="0" w:color="auto"/>
              <w:bottom w:val="nil"/>
              <w:right w:val="nil"/>
            </w:tcBorders>
            <w:shd w:val="clear" w:color="auto" w:fill="FFFFFF"/>
            <w:vAlign w:val="center"/>
          </w:tcPr>
          <w:p w:rsidR="00284E8F" w:rsidRPr="001246BA" w:rsidRDefault="00284E8F" w:rsidP="001246BA">
            <w:pPr>
              <w:pStyle w:val="Other0"/>
              <w:shd w:val="clear" w:color="auto" w:fill="auto"/>
              <w:spacing w:after="120" w:line="240" w:lineRule="auto"/>
              <w:ind w:firstLine="0"/>
              <w:jc w:val="both"/>
              <w:rPr>
                <w:rFonts w:ascii="Arial" w:hAnsi="Arial" w:cs="Arial"/>
                <w:color w:val="000000"/>
                <w:sz w:val="20"/>
                <w:szCs w:val="20"/>
              </w:rPr>
            </w:pPr>
            <w:r w:rsidRPr="001246BA">
              <w:rPr>
                <w:rStyle w:val="Other"/>
                <w:rFonts w:ascii="Arial" w:hAnsi="Arial" w:cs="Arial"/>
                <w:b/>
                <w:bCs/>
                <w:color w:val="000000"/>
                <w:sz w:val="20"/>
                <w:szCs w:val="20"/>
                <w:lang w:eastAsia="vi-VN"/>
              </w:rPr>
              <w:t>5. Thông tin liên hệ</w:t>
            </w:r>
          </w:p>
        </w:tc>
        <w:tc>
          <w:tcPr>
            <w:tcW w:w="3502" w:type="pct"/>
            <w:gridSpan w:val="6"/>
            <w:tcBorders>
              <w:top w:val="single" w:sz="4" w:space="0" w:color="auto"/>
              <w:left w:val="single" w:sz="4" w:space="0" w:color="auto"/>
              <w:bottom w:val="nil"/>
              <w:right w:val="single" w:sz="4" w:space="0" w:color="auto"/>
            </w:tcBorders>
            <w:shd w:val="clear" w:color="auto" w:fill="FFFFFF"/>
            <w:vAlign w:val="center"/>
          </w:tcPr>
          <w:p w:rsidR="00284E8F" w:rsidRPr="001246BA" w:rsidRDefault="00284E8F" w:rsidP="001246BA">
            <w:pPr>
              <w:pStyle w:val="Other0"/>
              <w:shd w:val="clear" w:color="auto" w:fill="auto"/>
              <w:tabs>
                <w:tab w:val="left" w:leader="dot" w:pos="7037"/>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Số điện thoại:</w:t>
            </w:r>
            <w:r w:rsidRPr="001246BA">
              <w:rPr>
                <w:rStyle w:val="Other"/>
                <w:rFonts w:ascii="Arial" w:hAnsi="Arial" w:cs="Arial"/>
                <w:color w:val="000000"/>
                <w:sz w:val="20"/>
                <w:szCs w:val="20"/>
                <w:lang w:eastAsia="vi-VN"/>
              </w:rPr>
              <w:tab/>
            </w:r>
          </w:p>
        </w:tc>
      </w:tr>
      <w:tr w:rsidR="00284E8F" w:rsidRPr="001246BA" w:rsidTr="001246BA">
        <w:tblPrEx>
          <w:tblCellMar>
            <w:top w:w="0" w:type="dxa"/>
            <w:left w:w="0" w:type="dxa"/>
            <w:bottom w:w="0" w:type="dxa"/>
            <w:right w:w="0" w:type="dxa"/>
          </w:tblCellMar>
        </w:tblPrEx>
        <w:trPr>
          <w:trHeight w:val="20"/>
          <w:jc w:val="center"/>
        </w:trPr>
        <w:tc>
          <w:tcPr>
            <w:tcW w:w="1498" w:type="pct"/>
            <w:gridSpan w:val="3"/>
            <w:vMerge/>
            <w:tcBorders>
              <w:top w:val="nil"/>
              <w:left w:val="single" w:sz="4" w:space="0" w:color="auto"/>
              <w:bottom w:val="nil"/>
              <w:right w:val="nil"/>
            </w:tcBorders>
            <w:shd w:val="clear" w:color="auto" w:fill="FFFFFF"/>
            <w:vAlign w:val="center"/>
          </w:tcPr>
          <w:p w:rsidR="00284E8F" w:rsidRPr="001246BA" w:rsidRDefault="00284E8F" w:rsidP="001246BA">
            <w:pPr>
              <w:pStyle w:val="Other0"/>
              <w:shd w:val="clear" w:color="auto" w:fill="auto"/>
              <w:tabs>
                <w:tab w:val="left" w:leader="dot" w:pos="7037"/>
              </w:tabs>
              <w:spacing w:after="120" w:line="240" w:lineRule="auto"/>
              <w:ind w:firstLine="0"/>
              <w:jc w:val="both"/>
              <w:rPr>
                <w:rFonts w:ascii="Arial" w:hAnsi="Arial" w:cs="Arial"/>
                <w:color w:val="000000"/>
                <w:sz w:val="20"/>
                <w:szCs w:val="20"/>
              </w:rPr>
            </w:pPr>
          </w:p>
        </w:tc>
        <w:tc>
          <w:tcPr>
            <w:tcW w:w="3502" w:type="pct"/>
            <w:gridSpan w:val="6"/>
            <w:tcBorders>
              <w:top w:val="single" w:sz="4" w:space="0" w:color="auto"/>
              <w:left w:val="single" w:sz="4" w:space="0" w:color="auto"/>
              <w:bottom w:val="nil"/>
              <w:right w:val="single" w:sz="4" w:space="0" w:color="auto"/>
            </w:tcBorders>
            <w:shd w:val="clear" w:color="auto" w:fill="FFFFFF"/>
            <w:vAlign w:val="center"/>
          </w:tcPr>
          <w:p w:rsidR="00284E8F" w:rsidRPr="001246BA" w:rsidRDefault="00284E8F" w:rsidP="001246BA">
            <w:pPr>
              <w:pStyle w:val="Other0"/>
              <w:shd w:val="clear" w:color="auto" w:fill="auto"/>
              <w:tabs>
                <w:tab w:val="left" w:leader="dot" w:pos="7080"/>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val="en-US"/>
              </w:rPr>
              <w:t>Email:</w:t>
            </w:r>
            <w:r w:rsidRPr="001246BA">
              <w:rPr>
                <w:rStyle w:val="Other"/>
                <w:rFonts w:ascii="Arial" w:hAnsi="Arial" w:cs="Arial"/>
                <w:color w:val="000000"/>
                <w:sz w:val="20"/>
                <w:szCs w:val="20"/>
                <w:lang w:eastAsia="vi-VN"/>
              </w:rPr>
              <w:tab/>
            </w:r>
          </w:p>
        </w:tc>
      </w:tr>
      <w:tr w:rsidR="00284E8F" w:rsidRPr="001246BA" w:rsidTr="001246BA">
        <w:tblPrEx>
          <w:tblCellMar>
            <w:top w:w="0" w:type="dxa"/>
            <w:left w:w="0" w:type="dxa"/>
            <w:bottom w:w="0" w:type="dxa"/>
            <w:right w:w="0" w:type="dxa"/>
          </w:tblCellMar>
        </w:tblPrEx>
        <w:trPr>
          <w:trHeight w:val="20"/>
          <w:jc w:val="center"/>
        </w:trPr>
        <w:tc>
          <w:tcPr>
            <w:tcW w:w="1498" w:type="pct"/>
            <w:gridSpan w:val="3"/>
            <w:vMerge/>
            <w:tcBorders>
              <w:top w:val="nil"/>
              <w:left w:val="single" w:sz="4" w:space="0" w:color="auto"/>
              <w:bottom w:val="single" w:sz="4" w:space="0" w:color="auto"/>
              <w:right w:val="nil"/>
            </w:tcBorders>
            <w:shd w:val="clear" w:color="auto" w:fill="FFFFFF"/>
            <w:vAlign w:val="center"/>
          </w:tcPr>
          <w:p w:rsidR="00284E8F" w:rsidRPr="001246BA" w:rsidRDefault="00284E8F" w:rsidP="001246BA">
            <w:pPr>
              <w:pStyle w:val="Other0"/>
              <w:shd w:val="clear" w:color="auto" w:fill="auto"/>
              <w:tabs>
                <w:tab w:val="left" w:leader="dot" w:pos="7080"/>
              </w:tabs>
              <w:spacing w:after="120" w:line="240" w:lineRule="auto"/>
              <w:ind w:firstLine="0"/>
              <w:jc w:val="both"/>
              <w:rPr>
                <w:rFonts w:ascii="Arial" w:hAnsi="Arial" w:cs="Arial"/>
                <w:color w:val="000000"/>
                <w:sz w:val="20"/>
                <w:szCs w:val="20"/>
              </w:rPr>
            </w:pPr>
          </w:p>
        </w:tc>
        <w:tc>
          <w:tcPr>
            <w:tcW w:w="3502"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284E8F" w:rsidRPr="001246BA" w:rsidRDefault="00284E8F" w:rsidP="001246BA">
            <w:pPr>
              <w:pStyle w:val="Other0"/>
              <w:shd w:val="clear" w:color="auto" w:fill="auto"/>
              <w:tabs>
                <w:tab w:val="left" w:leader="dot" w:pos="7056"/>
              </w:tabs>
              <w:spacing w:after="120" w:line="240" w:lineRule="auto"/>
              <w:ind w:firstLine="0"/>
              <w:jc w:val="both"/>
              <w:rPr>
                <w:rFonts w:ascii="Arial" w:hAnsi="Arial" w:cs="Arial"/>
                <w:color w:val="000000"/>
                <w:sz w:val="20"/>
                <w:szCs w:val="20"/>
              </w:rPr>
            </w:pPr>
            <w:r w:rsidRPr="001246BA">
              <w:rPr>
                <w:rStyle w:val="Other"/>
                <w:rFonts w:ascii="Arial" w:hAnsi="Arial" w:cs="Arial"/>
                <w:color w:val="000000"/>
                <w:sz w:val="20"/>
                <w:szCs w:val="20"/>
                <w:lang w:eastAsia="vi-VN"/>
              </w:rPr>
              <w:t>Liên hệ khác (nếu có):</w:t>
            </w:r>
            <w:r w:rsidRPr="001246BA">
              <w:rPr>
                <w:rStyle w:val="Other"/>
                <w:rFonts w:ascii="Arial" w:hAnsi="Arial" w:cs="Arial"/>
                <w:color w:val="000000"/>
                <w:sz w:val="20"/>
                <w:szCs w:val="20"/>
                <w:lang w:eastAsia="vi-VN"/>
              </w:rPr>
              <w:tab/>
            </w:r>
          </w:p>
        </w:tc>
      </w:tr>
    </w:tbl>
    <w:p w:rsidR="00D537E6" w:rsidRPr="001246BA" w:rsidRDefault="00D537E6" w:rsidP="001246BA">
      <w:pPr>
        <w:jc w:val="center"/>
        <w:rPr>
          <w:rFonts w:ascii="Arial" w:hAnsi="Arial" w:cs="Arial"/>
          <w:sz w:val="20"/>
          <w:szCs w:val="20"/>
          <w:lang w:eastAsia="en-US"/>
        </w:rPr>
      </w:pPr>
    </w:p>
    <w:p w:rsidR="00D537E6" w:rsidRPr="001246BA" w:rsidRDefault="001246BA" w:rsidP="001246BA">
      <w:pPr>
        <w:pStyle w:val="BodyText"/>
        <w:shd w:val="clear" w:color="auto" w:fill="auto"/>
        <w:tabs>
          <w:tab w:val="left" w:leader="dot" w:pos="9000"/>
        </w:tabs>
        <w:spacing w:after="0" w:line="240" w:lineRule="auto"/>
        <w:ind w:firstLine="0"/>
        <w:jc w:val="center"/>
        <w:rPr>
          <w:rFonts w:ascii="Arial" w:hAnsi="Arial" w:cs="Arial"/>
          <w:color w:val="000000"/>
          <w:sz w:val="20"/>
          <w:szCs w:val="20"/>
        </w:rPr>
      </w:pPr>
      <w:r w:rsidRPr="001246BA">
        <w:rPr>
          <w:rStyle w:val="BodyTextChar1"/>
          <w:rFonts w:ascii="Arial" w:hAnsi="Arial" w:cs="Arial"/>
          <w:color w:val="000000"/>
          <w:sz w:val="20"/>
          <w:szCs w:val="20"/>
          <w:lang w:eastAsia="vi-VN"/>
        </w:rPr>
        <w:t>Ngày.... tháng.. ..năm......</w:t>
      </w:r>
    </w:p>
    <w:p w:rsidR="00D537E6" w:rsidRPr="001246BA" w:rsidRDefault="00D537E6" w:rsidP="001246BA">
      <w:pPr>
        <w:pStyle w:val="BodyText"/>
        <w:shd w:val="clear" w:color="auto" w:fill="auto"/>
        <w:spacing w:after="0" w:line="240" w:lineRule="auto"/>
        <w:ind w:firstLine="0"/>
        <w:jc w:val="center"/>
        <w:rPr>
          <w:rStyle w:val="BodyTextChar1"/>
          <w:rFonts w:ascii="Arial" w:hAnsi="Arial" w:cs="Arial"/>
          <w:i/>
          <w:iCs/>
          <w:color w:val="000000"/>
          <w:sz w:val="20"/>
          <w:szCs w:val="20"/>
          <w:lang w:eastAsia="vi-VN"/>
        </w:rPr>
      </w:pPr>
      <w:r w:rsidRPr="001246BA">
        <w:rPr>
          <w:rStyle w:val="BodyTextChar1"/>
          <w:rFonts w:ascii="Arial" w:hAnsi="Arial" w:cs="Arial"/>
          <w:b/>
          <w:bCs/>
          <w:color w:val="000000"/>
          <w:sz w:val="20"/>
          <w:szCs w:val="20"/>
          <w:lang w:eastAsia="vi-VN"/>
        </w:rPr>
        <w:t>Người cung cấp thông tin</w:t>
      </w:r>
      <w:r w:rsidRPr="001246BA">
        <w:rPr>
          <w:rStyle w:val="BodyTextChar1"/>
          <w:rFonts w:ascii="Arial" w:hAnsi="Arial" w:cs="Arial"/>
          <w:b/>
          <w:bCs/>
          <w:color w:val="000000"/>
          <w:sz w:val="20"/>
          <w:szCs w:val="20"/>
          <w:lang w:eastAsia="vi-VN"/>
        </w:rPr>
        <w:br/>
      </w:r>
      <w:r w:rsidRPr="001246BA">
        <w:rPr>
          <w:rStyle w:val="BodyTextChar1"/>
          <w:rFonts w:ascii="Arial" w:hAnsi="Arial" w:cs="Arial"/>
          <w:i/>
          <w:iCs/>
          <w:color w:val="000000"/>
          <w:sz w:val="20"/>
          <w:szCs w:val="20"/>
          <w:lang w:eastAsia="vi-VN"/>
        </w:rPr>
        <w:t>(Ký, ghi rõ họ tên)</w:t>
      </w:r>
    </w:p>
    <w:p w:rsidR="001246BA" w:rsidRPr="001246BA" w:rsidRDefault="001246BA" w:rsidP="001246BA">
      <w:pPr>
        <w:pStyle w:val="BodyText"/>
        <w:shd w:val="clear" w:color="auto" w:fill="auto"/>
        <w:spacing w:after="0" w:line="240" w:lineRule="auto"/>
        <w:ind w:firstLine="0"/>
        <w:jc w:val="center"/>
        <w:rPr>
          <w:rStyle w:val="BodyTextChar1"/>
          <w:rFonts w:ascii="Arial" w:hAnsi="Arial" w:cs="Arial"/>
          <w:i/>
          <w:iCs/>
          <w:color w:val="000000"/>
          <w:sz w:val="20"/>
          <w:szCs w:val="20"/>
          <w:lang w:eastAsia="vi-VN"/>
        </w:rPr>
      </w:pPr>
    </w:p>
    <w:p w:rsidR="001246BA" w:rsidRPr="001246BA" w:rsidRDefault="001246BA" w:rsidP="001246BA">
      <w:pPr>
        <w:pStyle w:val="BodyText"/>
        <w:shd w:val="clear" w:color="auto" w:fill="auto"/>
        <w:spacing w:after="0" w:line="240" w:lineRule="auto"/>
        <w:ind w:firstLine="0"/>
        <w:jc w:val="center"/>
        <w:rPr>
          <w:rFonts w:ascii="Arial" w:hAnsi="Arial" w:cs="Arial"/>
          <w:color w:val="000000"/>
          <w:sz w:val="20"/>
          <w:szCs w:val="20"/>
        </w:rPr>
      </w:pPr>
    </w:p>
    <w:p w:rsidR="00B477CC" w:rsidRPr="001246BA" w:rsidRDefault="00D537E6" w:rsidP="00832305">
      <w:pPr>
        <w:pStyle w:val="BodyText"/>
        <w:shd w:val="clear" w:color="auto" w:fill="auto"/>
        <w:spacing w:after="120" w:line="240" w:lineRule="auto"/>
        <w:ind w:firstLine="720"/>
        <w:jc w:val="both"/>
        <w:rPr>
          <w:rStyle w:val="BodyTextChar1"/>
          <w:rFonts w:ascii="Arial" w:hAnsi="Arial" w:cs="Arial"/>
          <w:i/>
          <w:iCs/>
          <w:color w:val="000000"/>
          <w:sz w:val="20"/>
          <w:szCs w:val="20"/>
          <w:lang w:eastAsia="vi-VN"/>
        </w:rPr>
      </w:pPr>
      <w:r w:rsidRPr="001246BA">
        <w:rPr>
          <w:rStyle w:val="BodyTextChar1"/>
          <w:rFonts w:ascii="Arial" w:hAnsi="Arial" w:cs="Arial"/>
          <w:b/>
          <w:bCs/>
          <w:color w:val="000000"/>
          <w:sz w:val="20"/>
          <w:szCs w:val="20"/>
          <w:u w:val="single"/>
          <w:lang w:eastAsia="vi-VN"/>
        </w:rPr>
        <w:t>Ghi chú</w:t>
      </w:r>
      <w:r w:rsidRPr="001246BA">
        <w:rPr>
          <w:rStyle w:val="BodyTextChar1"/>
          <w:rFonts w:ascii="Arial" w:hAnsi="Arial" w:cs="Arial"/>
          <w:b/>
          <w:bCs/>
          <w:i/>
          <w:iCs/>
          <w:color w:val="000000"/>
          <w:sz w:val="20"/>
          <w:szCs w:val="20"/>
          <w:lang w:eastAsia="vi-VN"/>
        </w:rPr>
        <w:t xml:space="preserve">: </w:t>
      </w:r>
      <w:r w:rsidRPr="001246BA">
        <w:rPr>
          <w:rStyle w:val="BodyTextChar1"/>
          <w:rFonts w:ascii="Arial" w:hAnsi="Arial" w:cs="Arial"/>
          <w:i/>
          <w:iCs/>
          <w:color w:val="000000"/>
          <w:sz w:val="20"/>
          <w:szCs w:val="20"/>
          <w:lang w:eastAsia="vi-VN"/>
        </w:rPr>
        <w:t>Thông tin thu thập sẽ được sử dụng trong việc xây dựng cơ sở dữ liệu việc tìm</w:t>
      </w:r>
      <w:r w:rsidR="00B477CC" w:rsidRPr="001246BA">
        <w:rPr>
          <w:rStyle w:val="BodyTextChar1"/>
          <w:rFonts w:ascii="Arial" w:hAnsi="Arial" w:cs="Arial"/>
          <w:i/>
          <w:iCs/>
          <w:color w:val="000000"/>
          <w:sz w:val="20"/>
          <w:szCs w:val="20"/>
          <w:lang w:val="en-US" w:eastAsia="vi-VN"/>
        </w:rPr>
        <w:t xml:space="preserve"> </w:t>
      </w:r>
      <w:r w:rsidRPr="001246BA">
        <w:rPr>
          <w:rStyle w:val="BodyTextChar1"/>
          <w:rFonts w:ascii="Arial" w:hAnsi="Arial" w:cs="Arial"/>
          <w:i/>
          <w:iCs/>
          <w:color w:val="000000"/>
          <w:sz w:val="20"/>
          <w:szCs w:val="20"/>
          <w:lang w:eastAsia="vi-VN"/>
        </w:rPr>
        <w:t>người - người tìm việc, phục vụ kết nối cung - cầu lao động của cơ quan nhà nước có thẩm quyền.</w:t>
      </w:r>
    </w:p>
    <w:p w:rsidR="00284E8F" w:rsidRPr="001246BA" w:rsidRDefault="00284E8F" w:rsidP="00832305">
      <w:pPr>
        <w:pStyle w:val="Bodytext20"/>
        <w:shd w:val="clear" w:color="auto" w:fill="auto"/>
        <w:tabs>
          <w:tab w:val="left" w:leader="dot" w:pos="5352"/>
        </w:tabs>
        <w:spacing w:after="120"/>
        <w:ind w:firstLine="720"/>
        <w:jc w:val="both"/>
        <w:rPr>
          <w:rFonts w:ascii="Arial" w:hAnsi="Arial" w:cs="Arial"/>
          <w:color w:val="000000"/>
          <w:sz w:val="20"/>
          <w:szCs w:val="20"/>
          <w:lang w:val="en-US"/>
        </w:rPr>
      </w:pPr>
    </w:p>
    <w:p w:rsidR="00B477CC" w:rsidRPr="001246BA" w:rsidRDefault="00284E8F" w:rsidP="00832305">
      <w:pPr>
        <w:pStyle w:val="Bodytext20"/>
        <w:shd w:val="clear" w:color="auto" w:fill="auto"/>
        <w:tabs>
          <w:tab w:val="left" w:leader="dot" w:pos="5352"/>
        </w:tabs>
        <w:spacing w:after="120"/>
        <w:ind w:firstLine="720"/>
        <w:jc w:val="both"/>
        <w:rPr>
          <w:rFonts w:ascii="Arial" w:hAnsi="Arial" w:cs="Arial"/>
          <w:color w:val="000000"/>
          <w:sz w:val="20"/>
          <w:szCs w:val="20"/>
          <w:lang w:val="en-US"/>
        </w:rPr>
      </w:pPr>
      <w:r w:rsidRPr="001246BA">
        <w:rPr>
          <w:rFonts w:ascii="Arial" w:hAnsi="Arial" w:cs="Arial"/>
          <w:color w:val="000000"/>
          <w:sz w:val="20"/>
          <w:szCs w:val="20"/>
          <w:lang w:val="en-US"/>
        </w:rPr>
        <w:t>___________</w:t>
      </w:r>
    </w:p>
    <w:p w:rsidR="00284E8F" w:rsidRPr="001246BA" w:rsidRDefault="00284E8F" w:rsidP="00832305">
      <w:pPr>
        <w:pStyle w:val="Bodytext20"/>
        <w:shd w:val="clear" w:color="auto" w:fill="auto"/>
        <w:tabs>
          <w:tab w:val="left" w:leader="dot" w:pos="5352"/>
        </w:tabs>
        <w:spacing w:after="120"/>
        <w:ind w:firstLine="720"/>
        <w:jc w:val="both"/>
        <w:rPr>
          <w:rFonts w:ascii="Arial" w:hAnsi="Arial" w:cs="Arial"/>
          <w:color w:val="000000"/>
          <w:sz w:val="20"/>
          <w:szCs w:val="20"/>
        </w:rPr>
      </w:pPr>
      <w:r w:rsidRPr="001246BA">
        <w:rPr>
          <w:rStyle w:val="fontstyle01"/>
          <w:rFonts w:ascii="Arial" w:hAnsi="Arial" w:cs="Arial"/>
          <w:sz w:val="20"/>
          <w:szCs w:val="20"/>
          <w:vertAlign w:val="superscript"/>
        </w:rPr>
        <w:t xml:space="preserve">1 </w:t>
      </w:r>
      <w:r w:rsidRPr="001246BA">
        <w:rPr>
          <w:rStyle w:val="fontstyle01"/>
          <w:rFonts w:ascii="Arial" w:hAnsi="Arial" w:cs="Arial"/>
          <w:sz w:val="20"/>
          <w:szCs w:val="20"/>
        </w:rPr>
        <w:t>Mã nghề do trung tâm dịch vụ việc làm ghi, mã hóa</w:t>
      </w:r>
      <w:bookmarkStart w:id="4" w:name="_GoBack"/>
      <w:bookmarkEnd w:id="4"/>
    </w:p>
    <w:p w:rsidR="00284E8F" w:rsidRPr="001246BA" w:rsidRDefault="00284E8F" w:rsidP="00832305">
      <w:pPr>
        <w:pStyle w:val="Bodytext20"/>
        <w:shd w:val="clear" w:color="auto" w:fill="auto"/>
        <w:tabs>
          <w:tab w:val="left" w:leader="dot" w:pos="5352"/>
        </w:tabs>
        <w:spacing w:after="120"/>
        <w:ind w:firstLine="720"/>
        <w:jc w:val="both"/>
        <w:rPr>
          <w:rFonts w:ascii="Arial" w:hAnsi="Arial" w:cs="Arial"/>
          <w:color w:val="000000"/>
          <w:sz w:val="20"/>
          <w:szCs w:val="20"/>
        </w:rPr>
        <w:sectPr w:rsidR="00284E8F" w:rsidRPr="001246BA" w:rsidSect="007F4B76">
          <w:pgSz w:w="11900" w:h="16840" w:code="9"/>
          <w:pgMar w:top="1440" w:right="1440" w:bottom="1440" w:left="1440" w:header="0" w:footer="3" w:gutter="0"/>
          <w:cols w:space="720"/>
          <w:noEndnote/>
          <w:docGrid w:linePitch="360"/>
        </w:sectPr>
      </w:pPr>
    </w:p>
    <w:tbl>
      <w:tblPr>
        <w:tblW w:w="0" w:type="auto"/>
        <w:tblLook w:val="04A0" w:firstRow="1" w:lastRow="0" w:firstColumn="1" w:lastColumn="0" w:noHBand="0" w:noVBand="1"/>
      </w:tblPr>
      <w:tblGrid>
        <w:gridCol w:w="5475"/>
        <w:gridCol w:w="3545"/>
      </w:tblGrid>
      <w:tr w:rsidR="00B477CC" w:rsidRPr="001246BA" w:rsidTr="001246BA">
        <w:tc>
          <w:tcPr>
            <w:tcW w:w="5598" w:type="dxa"/>
            <w:shd w:val="clear" w:color="auto" w:fill="auto"/>
          </w:tcPr>
          <w:p w:rsidR="00B477CC" w:rsidRPr="001246BA" w:rsidRDefault="00D537E6" w:rsidP="001246BA">
            <w:pPr>
              <w:pStyle w:val="Bodytext20"/>
              <w:shd w:val="clear" w:color="auto" w:fill="auto"/>
              <w:tabs>
                <w:tab w:val="left" w:leader="dot" w:pos="5352"/>
              </w:tabs>
              <w:rPr>
                <w:rFonts w:ascii="Arial" w:hAnsi="Arial" w:cs="Arial"/>
                <w:color w:val="000000"/>
                <w:sz w:val="20"/>
                <w:szCs w:val="20"/>
              </w:rPr>
            </w:pPr>
            <w:r w:rsidRPr="001246BA">
              <w:rPr>
                <w:rFonts w:ascii="Arial" w:hAnsi="Arial" w:cs="Arial"/>
                <w:color w:val="000000"/>
                <w:sz w:val="20"/>
                <w:szCs w:val="20"/>
              </w:rPr>
              <w:br w:type="page"/>
            </w:r>
            <w:r w:rsidR="001246BA" w:rsidRPr="001246BA">
              <w:rPr>
                <w:rStyle w:val="Bodytext2"/>
                <w:rFonts w:ascii="Arial" w:hAnsi="Arial" w:cs="Arial"/>
                <w:color w:val="000000"/>
                <w:sz w:val="20"/>
                <w:szCs w:val="20"/>
                <w:lang w:eastAsia="vi-VN"/>
              </w:rPr>
              <w:t>Tỉnh/thành phố: ..........</w:t>
            </w:r>
          </w:p>
          <w:p w:rsidR="00B477CC" w:rsidRPr="001246BA" w:rsidRDefault="001246BA" w:rsidP="001246BA">
            <w:pPr>
              <w:pStyle w:val="Bodytext20"/>
              <w:shd w:val="clear" w:color="auto" w:fill="auto"/>
              <w:tabs>
                <w:tab w:val="left" w:leader="dot" w:pos="6379"/>
              </w:tabs>
              <w:rPr>
                <w:rFonts w:ascii="Arial" w:hAnsi="Arial" w:cs="Arial"/>
                <w:color w:val="000000"/>
                <w:sz w:val="20"/>
                <w:szCs w:val="20"/>
              </w:rPr>
            </w:pPr>
            <w:r w:rsidRPr="001246BA">
              <w:rPr>
                <w:rStyle w:val="Bodytext2"/>
                <w:rFonts w:ascii="Arial" w:hAnsi="Arial" w:cs="Arial"/>
                <w:color w:val="000000"/>
                <w:sz w:val="20"/>
                <w:szCs w:val="20"/>
                <w:lang w:eastAsia="vi-VN"/>
              </w:rPr>
              <w:t>Quận/huyện/thị xã/thành phố: .......</w:t>
            </w:r>
          </w:p>
          <w:p w:rsidR="00B477CC" w:rsidRPr="001246BA" w:rsidRDefault="001246BA" w:rsidP="001246BA">
            <w:pPr>
              <w:pStyle w:val="Bodytext20"/>
              <w:shd w:val="clear" w:color="auto" w:fill="auto"/>
              <w:tabs>
                <w:tab w:val="left" w:leader="dot" w:pos="2443"/>
                <w:tab w:val="left" w:leader="dot" w:pos="2667"/>
                <w:tab w:val="right" w:leader="dot" w:pos="8731"/>
                <w:tab w:val="left" w:pos="8936"/>
              </w:tabs>
              <w:rPr>
                <w:rStyle w:val="Bodytext2"/>
                <w:rFonts w:ascii="Arial" w:hAnsi="Arial" w:cs="Arial"/>
                <w:color w:val="000000"/>
                <w:sz w:val="20"/>
                <w:szCs w:val="20"/>
                <w:lang w:eastAsia="vi-VN"/>
              </w:rPr>
            </w:pPr>
            <w:r w:rsidRPr="001246BA">
              <w:rPr>
                <w:rStyle w:val="Bodytext2"/>
                <w:rFonts w:ascii="Arial" w:hAnsi="Arial" w:cs="Arial"/>
                <w:color w:val="000000"/>
                <w:sz w:val="20"/>
                <w:szCs w:val="20"/>
                <w:lang w:eastAsia="vi-VN"/>
              </w:rPr>
              <w:t>Xã/phường /thị trấn:</w:t>
            </w:r>
            <w:r w:rsidRPr="001246BA">
              <w:rPr>
                <w:rStyle w:val="Bodytext2"/>
                <w:rFonts w:ascii="Arial" w:hAnsi="Arial" w:cs="Arial"/>
                <w:color w:val="000000"/>
                <w:sz w:val="20"/>
                <w:szCs w:val="20"/>
                <w:lang w:eastAsia="vi-VN"/>
              </w:rPr>
              <w:tab/>
            </w:r>
            <w:r w:rsidRPr="001246BA">
              <w:rPr>
                <w:rStyle w:val="Bodytext2"/>
                <w:rFonts w:ascii="Arial" w:hAnsi="Arial" w:cs="Arial"/>
                <w:color w:val="000000"/>
                <w:sz w:val="20"/>
                <w:szCs w:val="20"/>
                <w:lang w:eastAsia="vi-VN"/>
              </w:rPr>
              <w:tab/>
            </w:r>
            <w:r w:rsidR="00B477CC" w:rsidRPr="001246BA">
              <w:rPr>
                <w:rStyle w:val="Bodytext2"/>
                <w:rFonts w:ascii="Arial" w:hAnsi="Arial" w:cs="Arial"/>
                <w:color w:val="000000"/>
                <w:sz w:val="20"/>
                <w:szCs w:val="20"/>
                <w:lang w:eastAsia="vi-VN"/>
              </w:rPr>
              <w:t xml:space="preserve"> </w:t>
            </w:r>
          </w:p>
          <w:p w:rsidR="00B477CC" w:rsidRPr="001246BA" w:rsidRDefault="00B477CC" w:rsidP="001246BA">
            <w:pPr>
              <w:pStyle w:val="BodyText"/>
              <w:shd w:val="clear" w:color="auto" w:fill="auto"/>
              <w:spacing w:after="0" w:line="240" w:lineRule="auto"/>
              <w:ind w:firstLine="0"/>
              <w:rPr>
                <w:rFonts w:ascii="Arial" w:hAnsi="Arial" w:cs="Arial"/>
                <w:color w:val="000000"/>
                <w:sz w:val="20"/>
                <w:szCs w:val="20"/>
              </w:rPr>
            </w:pPr>
          </w:p>
        </w:tc>
        <w:tc>
          <w:tcPr>
            <w:tcW w:w="3638" w:type="dxa"/>
            <w:shd w:val="clear" w:color="auto" w:fill="auto"/>
          </w:tcPr>
          <w:p w:rsidR="00B477CC" w:rsidRPr="001246BA" w:rsidRDefault="00B477CC" w:rsidP="001246BA">
            <w:pPr>
              <w:pStyle w:val="BodyText"/>
              <w:shd w:val="clear" w:color="auto" w:fill="auto"/>
              <w:spacing w:after="0" w:line="240" w:lineRule="auto"/>
              <w:ind w:firstLine="0"/>
              <w:jc w:val="right"/>
              <w:rPr>
                <w:rFonts w:ascii="Arial" w:hAnsi="Arial" w:cs="Arial"/>
                <w:color w:val="000000"/>
                <w:sz w:val="20"/>
                <w:szCs w:val="20"/>
              </w:rPr>
            </w:pPr>
            <w:r w:rsidRPr="001246BA">
              <w:rPr>
                <w:rStyle w:val="Bodytext2"/>
                <w:rFonts w:ascii="Arial" w:hAnsi="Arial" w:cs="Arial"/>
                <w:b/>
                <w:bCs/>
                <w:color w:val="000000"/>
                <w:sz w:val="20"/>
                <w:szCs w:val="20"/>
                <w:lang w:eastAsia="vi-VN"/>
              </w:rPr>
              <w:t>Mẫu số 03</w:t>
            </w:r>
          </w:p>
        </w:tc>
      </w:tr>
    </w:tbl>
    <w:p w:rsidR="00D537E6" w:rsidRPr="001246BA" w:rsidRDefault="00D537E6" w:rsidP="001246BA">
      <w:pPr>
        <w:pStyle w:val="BodyText"/>
        <w:shd w:val="clear" w:color="auto" w:fill="auto"/>
        <w:spacing w:after="0" w:line="240" w:lineRule="auto"/>
        <w:ind w:firstLine="0"/>
        <w:jc w:val="center"/>
        <w:rPr>
          <w:rFonts w:ascii="Arial" w:hAnsi="Arial" w:cs="Arial"/>
          <w:color w:val="000000"/>
          <w:sz w:val="20"/>
          <w:szCs w:val="20"/>
        </w:rPr>
      </w:pPr>
    </w:p>
    <w:p w:rsidR="00D537E6" w:rsidRPr="001246BA" w:rsidRDefault="00D537E6" w:rsidP="001246BA">
      <w:pPr>
        <w:pStyle w:val="Bodytext20"/>
        <w:shd w:val="clear" w:color="auto" w:fill="auto"/>
        <w:tabs>
          <w:tab w:val="left" w:leader="dot" w:pos="2443"/>
          <w:tab w:val="left" w:leader="dot" w:pos="2667"/>
          <w:tab w:val="right" w:leader="dot" w:pos="8731"/>
          <w:tab w:val="left" w:pos="8936"/>
        </w:tabs>
        <w:jc w:val="center"/>
        <w:rPr>
          <w:rFonts w:ascii="Arial" w:hAnsi="Arial" w:cs="Arial"/>
          <w:color w:val="000000"/>
          <w:sz w:val="20"/>
          <w:szCs w:val="20"/>
        </w:rPr>
      </w:pPr>
    </w:p>
    <w:p w:rsidR="00D537E6" w:rsidRPr="001246BA" w:rsidRDefault="00D537E6" w:rsidP="001246BA">
      <w:pPr>
        <w:pStyle w:val="BodyText"/>
        <w:shd w:val="clear" w:color="auto" w:fill="auto"/>
        <w:spacing w:after="0" w:line="240" w:lineRule="auto"/>
        <w:ind w:firstLine="0"/>
        <w:jc w:val="center"/>
        <w:rPr>
          <w:rFonts w:ascii="Arial" w:hAnsi="Arial" w:cs="Arial"/>
          <w:color w:val="000000"/>
          <w:sz w:val="20"/>
          <w:szCs w:val="20"/>
        </w:rPr>
      </w:pPr>
      <w:r w:rsidRPr="001246BA">
        <w:rPr>
          <w:rStyle w:val="BodyTextChar1"/>
          <w:rFonts w:ascii="Arial" w:hAnsi="Arial" w:cs="Arial"/>
          <w:b/>
          <w:bCs/>
          <w:color w:val="000000"/>
          <w:sz w:val="20"/>
          <w:szCs w:val="20"/>
          <w:lang w:eastAsia="vi-VN"/>
        </w:rPr>
        <w:t>PHIẾU THÔNG TIN VỀ NGƯỜI LAO ĐỘNG</w:t>
      </w:r>
    </w:p>
    <w:p w:rsidR="00D537E6" w:rsidRPr="001246BA" w:rsidRDefault="00D537E6" w:rsidP="001246BA">
      <w:pPr>
        <w:pStyle w:val="BodyText"/>
        <w:shd w:val="clear" w:color="auto" w:fill="auto"/>
        <w:spacing w:after="0" w:line="240" w:lineRule="auto"/>
        <w:ind w:firstLine="0"/>
        <w:jc w:val="center"/>
        <w:rPr>
          <w:rStyle w:val="BodyTextChar1"/>
          <w:rFonts w:ascii="Arial" w:hAnsi="Arial" w:cs="Arial"/>
          <w:i/>
          <w:iCs/>
          <w:color w:val="000000"/>
          <w:sz w:val="20"/>
          <w:szCs w:val="20"/>
          <w:lang w:eastAsia="vi-VN"/>
        </w:rPr>
      </w:pPr>
      <w:r w:rsidRPr="001246BA">
        <w:rPr>
          <w:rStyle w:val="BodyTextChar1"/>
          <w:rFonts w:ascii="Arial" w:hAnsi="Arial" w:cs="Arial"/>
          <w:i/>
          <w:iCs/>
          <w:color w:val="000000"/>
          <w:sz w:val="20"/>
          <w:szCs w:val="20"/>
          <w:lang w:eastAsia="vi-VN"/>
        </w:rPr>
        <w:t>(Thu thập thông tin người lao động từ 15 tuổi trở lên đang cư trú tại địa bàn)</w:t>
      </w:r>
    </w:p>
    <w:p w:rsidR="00284E8F" w:rsidRPr="001246BA" w:rsidRDefault="00284E8F" w:rsidP="001246BA">
      <w:pPr>
        <w:pStyle w:val="BodyText"/>
        <w:shd w:val="clear" w:color="auto" w:fill="auto"/>
        <w:spacing w:after="0" w:line="240" w:lineRule="auto"/>
        <w:ind w:firstLine="0"/>
        <w:jc w:val="center"/>
        <w:rPr>
          <w:rFonts w:ascii="Arial" w:hAnsi="Arial" w:cs="Arial"/>
          <w:color w:val="000000"/>
          <w:sz w:val="20"/>
          <w:szCs w:val="20"/>
        </w:rPr>
      </w:pPr>
    </w:p>
    <w:p w:rsidR="00D537E6" w:rsidRPr="001246BA" w:rsidRDefault="00284E8F" w:rsidP="00832305">
      <w:pPr>
        <w:pStyle w:val="Bodytext20"/>
        <w:shd w:val="clear" w:color="auto" w:fill="auto"/>
        <w:spacing w:after="120"/>
        <w:ind w:firstLine="720"/>
        <w:jc w:val="both"/>
        <w:rPr>
          <w:rStyle w:val="Bodytext2"/>
          <w:rFonts w:ascii="Arial" w:hAnsi="Arial" w:cs="Arial"/>
          <w:color w:val="000000"/>
          <w:sz w:val="20"/>
          <w:szCs w:val="20"/>
          <w:lang w:eastAsia="vi-VN"/>
        </w:rPr>
      </w:pPr>
      <w:r w:rsidRPr="001246BA">
        <w:rPr>
          <w:rStyle w:val="Bodytext2"/>
          <w:rFonts w:ascii="Arial" w:hAnsi="Arial" w:cs="Arial"/>
          <w:b/>
          <w:bCs/>
          <w:color w:val="000000"/>
          <w:sz w:val="20"/>
          <w:szCs w:val="20"/>
          <w:lang w:val="en-US" w:eastAsia="vi-VN"/>
        </w:rPr>
        <w:t xml:space="preserve">1. </w:t>
      </w:r>
      <w:r w:rsidR="00D537E6" w:rsidRPr="001246BA">
        <w:rPr>
          <w:rStyle w:val="Bodytext2"/>
          <w:rFonts w:ascii="Arial" w:hAnsi="Arial" w:cs="Arial"/>
          <w:b/>
          <w:bCs/>
          <w:color w:val="000000"/>
          <w:sz w:val="20"/>
          <w:szCs w:val="20"/>
          <w:lang w:eastAsia="vi-VN"/>
        </w:rPr>
        <w:t>Họ, chữ đệm và tên khai sinh</w:t>
      </w:r>
      <w:r w:rsidR="00D537E6" w:rsidRPr="001246BA">
        <w:rPr>
          <w:rStyle w:val="Bodytext2"/>
          <w:rFonts w:ascii="Arial" w:hAnsi="Arial" w:cs="Arial"/>
          <w:color w:val="000000"/>
          <w:sz w:val="20"/>
          <w:szCs w:val="20"/>
          <w:lang w:eastAsia="vi-VN"/>
        </w:rPr>
        <w:t>:</w:t>
      </w:r>
    </w:p>
    <w:p w:rsidR="00B477CC" w:rsidRPr="001246BA" w:rsidRDefault="00284E8F" w:rsidP="00832305">
      <w:pPr>
        <w:pStyle w:val="Bodytext20"/>
        <w:shd w:val="clear" w:color="auto" w:fill="auto"/>
        <w:tabs>
          <w:tab w:val="left" w:pos="1546"/>
        </w:tabs>
        <w:spacing w:after="120"/>
        <w:ind w:firstLine="720"/>
        <w:jc w:val="both"/>
        <w:rPr>
          <w:rFonts w:ascii="Arial" w:hAnsi="Arial" w:cs="Arial"/>
          <w:color w:val="000000"/>
          <w:sz w:val="20"/>
          <w:szCs w:val="20"/>
        </w:rPr>
      </w:pPr>
      <w:r w:rsidRPr="001246BA">
        <w:rPr>
          <w:rStyle w:val="Picturecaption"/>
          <w:rFonts w:ascii="Arial" w:hAnsi="Arial" w:cs="Arial"/>
          <w:bCs w:val="0"/>
          <w:color w:val="000000"/>
          <w:sz w:val="20"/>
          <w:szCs w:val="20"/>
          <w:lang w:val="en-US" w:eastAsia="vi-VN"/>
        </w:rPr>
        <w:t xml:space="preserve">2. </w:t>
      </w:r>
      <w:r w:rsidR="00B477CC" w:rsidRPr="001246BA">
        <w:rPr>
          <w:rStyle w:val="Picturecaption"/>
          <w:rFonts w:ascii="Arial" w:hAnsi="Arial" w:cs="Arial"/>
          <w:bCs w:val="0"/>
          <w:color w:val="000000"/>
          <w:sz w:val="20"/>
          <w:szCs w:val="20"/>
          <w:lang w:eastAsia="vi-VN"/>
        </w:rPr>
        <w:t>Ngày, tháng, năm sinh</w:t>
      </w:r>
      <w:r w:rsidR="00B477CC" w:rsidRPr="001246BA">
        <w:rPr>
          <w:rStyle w:val="Picturecaption"/>
          <w:rFonts w:ascii="Arial" w:hAnsi="Arial" w:cs="Arial"/>
          <w:color w:val="000000"/>
          <w:sz w:val="20"/>
          <w:szCs w:val="20"/>
          <w:lang w:eastAsia="vi-VN"/>
        </w:rPr>
        <w:t>:</w:t>
      </w:r>
      <w:r w:rsidR="00B477CC" w:rsidRPr="001246BA">
        <w:rPr>
          <w:rStyle w:val="Picturecaption"/>
          <w:rFonts w:ascii="Arial" w:hAnsi="Arial" w:cs="Arial"/>
          <w:color w:val="000000"/>
          <w:sz w:val="20"/>
          <w:szCs w:val="20"/>
          <w:lang w:val="en-US" w:eastAsia="vi-VN"/>
        </w:rPr>
        <w:t xml:space="preserve"> </w:t>
      </w:r>
      <w:r w:rsidRPr="001246BA">
        <w:rPr>
          <w:rStyle w:val="Bodytext2"/>
          <w:rFonts w:ascii="Arial" w:hAnsi="Arial" w:cs="Arial"/>
          <w:color w:val="000000"/>
          <w:sz w:val="20"/>
          <w:szCs w:val="20"/>
          <w:lang w:eastAsia="vi-VN"/>
        </w:rPr>
        <w:t>□□</w:t>
      </w:r>
      <w:r w:rsidRPr="001246BA">
        <w:rPr>
          <w:rStyle w:val="Bodytext2"/>
          <w:rFonts w:ascii="Arial" w:hAnsi="Arial" w:cs="Arial"/>
          <w:color w:val="000000"/>
          <w:sz w:val="20"/>
          <w:szCs w:val="20"/>
          <w:lang w:val="en-US" w:eastAsia="vi-VN"/>
        </w:rPr>
        <w:t xml:space="preserve"> - </w:t>
      </w:r>
      <w:r w:rsidRPr="001246BA">
        <w:rPr>
          <w:rStyle w:val="Bodytext2"/>
          <w:rFonts w:ascii="Arial" w:hAnsi="Arial" w:cs="Arial"/>
          <w:color w:val="000000"/>
          <w:sz w:val="20"/>
          <w:szCs w:val="20"/>
          <w:lang w:eastAsia="vi-VN"/>
        </w:rPr>
        <w:t>□□</w:t>
      </w:r>
      <w:r w:rsidRPr="001246BA">
        <w:rPr>
          <w:rStyle w:val="Bodytext2"/>
          <w:rFonts w:ascii="Arial" w:hAnsi="Arial" w:cs="Arial"/>
          <w:color w:val="000000"/>
          <w:sz w:val="20"/>
          <w:szCs w:val="20"/>
          <w:lang w:val="en-US" w:eastAsia="vi-VN"/>
        </w:rPr>
        <w:t xml:space="preserve"> - </w:t>
      </w:r>
      <w:r w:rsidRPr="001246BA">
        <w:rPr>
          <w:rStyle w:val="Bodytext2"/>
          <w:rFonts w:ascii="Arial" w:hAnsi="Arial" w:cs="Arial"/>
          <w:color w:val="000000"/>
          <w:sz w:val="20"/>
          <w:szCs w:val="20"/>
          <w:lang w:eastAsia="vi-VN"/>
        </w:rPr>
        <w:t>□□□□</w:t>
      </w:r>
      <w:r w:rsidRPr="001246BA">
        <w:rPr>
          <w:rStyle w:val="Bodytext2"/>
          <w:rFonts w:ascii="Arial" w:hAnsi="Arial" w:cs="Arial"/>
          <w:color w:val="000000"/>
          <w:sz w:val="20"/>
          <w:szCs w:val="20"/>
          <w:lang w:val="en-US" w:eastAsia="vi-VN"/>
        </w:rPr>
        <w:t xml:space="preserve">             </w:t>
      </w:r>
      <w:r w:rsidR="00B477CC" w:rsidRPr="001246BA">
        <w:rPr>
          <w:rStyle w:val="Bodytext2"/>
          <w:rFonts w:ascii="Arial" w:hAnsi="Arial" w:cs="Arial"/>
          <w:b/>
          <w:bCs/>
          <w:color w:val="000000"/>
          <w:sz w:val="20"/>
          <w:szCs w:val="20"/>
          <w:lang w:eastAsia="vi-VN"/>
        </w:rPr>
        <w:t>3. Giới tính</w:t>
      </w:r>
      <w:r w:rsidR="00B477CC" w:rsidRPr="001246BA">
        <w:rPr>
          <w:rStyle w:val="Bodytext2"/>
          <w:rFonts w:ascii="Arial" w:hAnsi="Arial" w:cs="Arial"/>
          <w:color w:val="000000"/>
          <w:sz w:val="20"/>
          <w:szCs w:val="20"/>
          <w:lang w:eastAsia="vi-VN"/>
        </w:rPr>
        <w:t>:</w:t>
      </w:r>
      <w:r w:rsidR="00B477CC" w:rsidRPr="001246BA">
        <w:rPr>
          <w:rStyle w:val="Bodytext2"/>
          <w:rFonts w:ascii="Arial" w:hAnsi="Arial" w:cs="Arial"/>
          <w:color w:val="000000"/>
          <w:sz w:val="20"/>
          <w:szCs w:val="20"/>
          <w:lang w:eastAsia="vi-VN"/>
        </w:rPr>
        <w:tab/>
        <w:t>□ Nam □ Nữ</w:t>
      </w:r>
    </w:p>
    <w:p w:rsidR="00B477CC" w:rsidRPr="001246BA" w:rsidRDefault="00B477CC" w:rsidP="00832305">
      <w:pPr>
        <w:pStyle w:val="Bodytext20"/>
        <w:shd w:val="clear" w:color="auto" w:fill="auto"/>
        <w:tabs>
          <w:tab w:val="left" w:leader="dot" w:pos="4646"/>
        </w:tabs>
        <w:spacing w:after="120"/>
        <w:ind w:firstLine="720"/>
        <w:jc w:val="both"/>
        <w:rPr>
          <w:rFonts w:ascii="Arial" w:hAnsi="Arial" w:cs="Arial"/>
          <w:color w:val="000000"/>
          <w:sz w:val="20"/>
          <w:szCs w:val="20"/>
        </w:rPr>
      </w:pPr>
      <w:r w:rsidRPr="001246BA">
        <w:rPr>
          <w:rStyle w:val="Bodytext2"/>
          <w:rFonts w:ascii="Arial" w:hAnsi="Arial" w:cs="Arial"/>
          <w:b/>
          <w:bCs/>
          <w:color w:val="000000"/>
          <w:sz w:val="20"/>
          <w:szCs w:val="20"/>
          <w:lang w:eastAsia="vi-VN"/>
        </w:rPr>
        <w:t>4. Số CCCD/CMND</w:t>
      </w:r>
      <w:r w:rsidR="00284E8F" w:rsidRPr="001246BA">
        <w:rPr>
          <w:rStyle w:val="Bodytext2"/>
          <w:rFonts w:ascii="Arial" w:hAnsi="Arial" w:cs="Arial"/>
          <w:b/>
          <w:bCs/>
          <w:color w:val="000000"/>
          <w:sz w:val="20"/>
          <w:szCs w:val="20"/>
          <w:vertAlign w:val="superscript"/>
          <w:lang w:val="en-US" w:eastAsia="vi-VN"/>
        </w:rPr>
        <w:t>(1)</w:t>
      </w:r>
      <w:r w:rsidRPr="001246BA">
        <w:rPr>
          <w:rStyle w:val="Bodytext2"/>
          <w:rFonts w:ascii="Arial" w:hAnsi="Arial" w:cs="Arial"/>
          <w:b/>
          <w:bCs/>
          <w:color w:val="000000"/>
          <w:sz w:val="20"/>
          <w:szCs w:val="20"/>
          <w:lang w:eastAsia="vi-VN"/>
        </w:rPr>
        <w:tab/>
      </w:r>
      <w:r w:rsidRPr="001246BA">
        <w:rPr>
          <w:rStyle w:val="Bodytext2"/>
          <w:rFonts w:ascii="Arial" w:hAnsi="Arial" w:cs="Arial"/>
          <w:b/>
          <w:bCs/>
          <w:color w:val="000000"/>
          <w:sz w:val="20"/>
          <w:szCs w:val="20"/>
          <w:lang w:val="en-US" w:eastAsia="vi-VN"/>
        </w:rPr>
        <w:t xml:space="preserve"> </w:t>
      </w:r>
      <w:r w:rsidRPr="001246BA">
        <w:rPr>
          <w:rStyle w:val="Bodytext2"/>
          <w:rFonts w:ascii="Arial" w:hAnsi="Arial" w:cs="Arial"/>
          <w:b/>
          <w:bCs/>
          <w:color w:val="000000"/>
          <w:sz w:val="20"/>
          <w:szCs w:val="20"/>
          <w:lang w:eastAsia="vi-VN"/>
        </w:rPr>
        <w:t>5. Mã số BHXH</w:t>
      </w:r>
      <w:r w:rsidRPr="001246BA">
        <w:rPr>
          <w:rStyle w:val="Bodytext2"/>
          <w:rFonts w:ascii="Arial" w:hAnsi="Arial" w:cs="Arial"/>
          <w:i/>
          <w:iCs/>
          <w:color w:val="000000"/>
          <w:sz w:val="20"/>
          <w:szCs w:val="20"/>
          <w:vertAlign w:val="superscript"/>
          <w:lang w:eastAsia="vi-VN"/>
        </w:rPr>
        <w:t>(2)</w:t>
      </w:r>
      <w:r w:rsidRPr="001246BA">
        <w:rPr>
          <w:rStyle w:val="Bodytext2"/>
          <w:rFonts w:ascii="Arial" w:hAnsi="Arial" w:cs="Arial"/>
          <w:color w:val="000000"/>
          <w:sz w:val="20"/>
          <w:szCs w:val="20"/>
          <w:lang w:eastAsia="vi-VN"/>
        </w:rPr>
        <w:t>:</w:t>
      </w:r>
      <w:r w:rsidRPr="001246BA">
        <w:rPr>
          <w:rStyle w:val="Bodytext2"/>
          <w:rFonts w:ascii="Arial" w:hAnsi="Arial" w:cs="Arial"/>
          <w:color w:val="000000"/>
          <w:sz w:val="20"/>
          <w:szCs w:val="20"/>
          <w:lang w:eastAsia="vi-VN"/>
        </w:rPr>
        <w:tab/>
      </w:r>
    </w:p>
    <w:p w:rsidR="00D537E6" w:rsidRPr="001246BA" w:rsidRDefault="00284E8F" w:rsidP="00832305">
      <w:pPr>
        <w:pStyle w:val="Bodytext20"/>
        <w:shd w:val="clear" w:color="auto" w:fill="auto"/>
        <w:tabs>
          <w:tab w:val="left" w:pos="358"/>
          <w:tab w:val="left" w:leader="dot" w:pos="9000"/>
        </w:tabs>
        <w:spacing w:after="120"/>
        <w:ind w:firstLine="720"/>
        <w:jc w:val="both"/>
        <w:rPr>
          <w:rStyle w:val="Bodytext2"/>
          <w:rFonts w:ascii="Arial" w:hAnsi="Arial" w:cs="Arial"/>
          <w:bCs/>
          <w:color w:val="000000"/>
          <w:sz w:val="20"/>
          <w:szCs w:val="20"/>
          <w:lang w:eastAsia="vi-VN"/>
        </w:rPr>
      </w:pPr>
      <w:r w:rsidRPr="001246BA">
        <w:rPr>
          <w:rStyle w:val="Bodytext2"/>
          <w:rFonts w:ascii="Arial" w:hAnsi="Arial" w:cs="Arial"/>
          <w:b/>
          <w:bCs/>
          <w:color w:val="000000"/>
          <w:sz w:val="20"/>
          <w:szCs w:val="20"/>
          <w:lang w:val="en-US" w:eastAsia="vi-VN"/>
        </w:rPr>
        <w:t xml:space="preserve">6. </w:t>
      </w:r>
      <w:r w:rsidRPr="001246BA">
        <w:rPr>
          <w:rStyle w:val="Bodytext2"/>
          <w:rFonts w:ascii="Arial" w:hAnsi="Arial" w:cs="Arial"/>
          <w:b/>
          <w:bCs/>
          <w:color w:val="000000"/>
          <w:sz w:val="20"/>
          <w:szCs w:val="20"/>
          <w:lang w:eastAsia="vi-VN"/>
        </w:rPr>
        <w:t>Nơi đăng ký thường trú</w:t>
      </w:r>
      <w:r w:rsidRPr="001246BA">
        <w:rPr>
          <w:rStyle w:val="Bodytext2"/>
          <w:rFonts w:ascii="Arial" w:hAnsi="Arial" w:cs="Arial"/>
          <w:b/>
          <w:bCs/>
          <w:color w:val="000000"/>
          <w:sz w:val="20"/>
          <w:szCs w:val="20"/>
          <w:vertAlign w:val="superscript"/>
          <w:lang w:val="en-US" w:eastAsia="vi-VN"/>
        </w:rPr>
        <w:t>(3)</w:t>
      </w:r>
      <w:r w:rsidR="00D537E6" w:rsidRPr="001246BA">
        <w:rPr>
          <w:rStyle w:val="Bodytext2"/>
          <w:rFonts w:ascii="Arial" w:hAnsi="Arial" w:cs="Arial"/>
          <w:b/>
          <w:bCs/>
          <w:color w:val="000000"/>
          <w:sz w:val="20"/>
          <w:szCs w:val="20"/>
          <w:lang w:eastAsia="vi-VN"/>
        </w:rPr>
        <w:t xml:space="preserve">: </w:t>
      </w:r>
      <w:r w:rsidR="00D537E6" w:rsidRPr="001246BA">
        <w:rPr>
          <w:rStyle w:val="Bodytext2"/>
          <w:rFonts w:ascii="Arial" w:hAnsi="Arial" w:cs="Arial"/>
          <w:bCs/>
          <w:color w:val="000000"/>
          <w:sz w:val="20"/>
          <w:szCs w:val="20"/>
          <w:lang w:eastAsia="vi-VN"/>
        </w:rPr>
        <w:tab/>
      </w:r>
    </w:p>
    <w:p w:rsidR="00284E8F" w:rsidRPr="001246BA" w:rsidRDefault="00284E8F" w:rsidP="00832305">
      <w:pPr>
        <w:pStyle w:val="Bodytext20"/>
        <w:shd w:val="clear" w:color="auto" w:fill="auto"/>
        <w:tabs>
          <w:tab w:val="left" w:pos="358"/>
          <w:tab w:val="left" w:leader="dot" w:pos="9000"/>
        </w:tabs>
        <w:spacing w:after="120"/>
        <w:ind w:firstLine="720"/>
        <w:jc w:val="both"/>
        <w:rPr>
          <w:rFonts w:ascii="Arial" w:hAnsi="Arial" w:cs="Arial"/>
          <w:color w:val="000000"/>
          <w:sz w:val="20"/>
          <w:szCs w:val="20"/>
          <w:lang w:val="en-US"/>
        </w:rPr>
      </w:pPr>
      <w:r w:rsidRPr="001246BA">
        <w:rPr>
          <w:rStyle w:val="Bodytext2"/>
          <w:rFonts w:ascii="Arial" w:hAnsi="Arial" w:cs="Arial"/>
          <w:i/>
          <w:iCs/>
          <w:color w:val="000000"/>
          <w:sz w:val="20"/>
          <w:szCs w:val="20"/>
          <w:lang w:val="en-US" w:eastAsia="vi-VN"/>
        </w:rPr>
        <w:t>…………………………………….</w:t>
      </w:r>
    </w:p>
    <w:p w:rsidR="00D537E6" w:rsidRPr="001246BA" w:rsidRDefault="00284E8F" w:rsidP="00832305">
      <w:pPr>
        <w:pStyle w:val="Bodytext20"/>
        <w:shd w:val="clear" w:color="auto" w:fill="auto"/>
        <w:tabs>
          <w:tab w:val="left" w:pos="358"/>
          <w:tab w:val="left" w:leader="dot" w:pos="9000"/>
        </w:tabs>
        <w:spacing w:after="120"/>
        <w:ind w:firstLine="720"/>
        <w:jc w:val="both"/>
        <w:rPr>
          <w:rStyle w:val="Bodytext2"/>
          <w:rFonts w:ascii="Arial" w:hAnsi="Arial" w:cs="Arial"/>
          <w:i/>
          <w:iCs/>
          <w:color w:val="000000"/>
          <w:sz w:val="20"/>
          <w:szCs w:val="20"/>
          <w:lang w:eastAsia="vi-VN"/>
        </w:rPr>
      </w:pPr>
      <w:r w:rsidRPr="001246BA">
        <w:rPr>
          <w:rStyle w:val="Bodytext2"/>
          <w:rFonts w:ascii="Arial" w:hAnsi="Arial" w:cs="Arial"/>
          <w:b/>
          <w:bCs/>
          <w:color w:val="000000"/>
          <w:sz w:val="20"/>
          <w:szCs w:val="20"/>
          <w:lang w:val="en-US" w:eastAsia="vi-VN"/>
        </w:rPr>
        <w:t xml:space="preserve">7. </w:t>
      </w:r>
      <w:r w:rsidR="00D537E6" w:rsidRPr="001246BA">
        <w:rPr>
          <w:rStyle w:val="Bodytext2"/>
          <w:rFonts w:ascii="Arial" w:hAnsi="Arial" w:cs="Arial"/>
          <w:b/>
          <w:bCs/>
          <w:color w:val="000000"/>
          <w:sz w:val="20"/>
          <w:szCs w:val="20"/>
          <w:lang w:eastAsia="vi-VN"/>
        </w:rPr>
        <w:t xml:space="preserve">Nơi ở hiện </w:t>
      </w:r>
      <w:r w:rsidR="00D537E6" w:rsidRPr="001246BA">
        <w:rPr>
          <w:rStyle w:val="Bodytext2"/>
          <w:rFonts w:ascii="Arial" w:hAnsi="Arial" w:cs="Arial"/>
          <w:b/>
          <w:bCs/>
          <w:i/>
          <w:iCs/>
          <w:color w:val="000000"/>
          <w:sz w:val="20"/>
          <w:szCs w:val="20"/>
          <w:lang w:eastAsia="vi-VN"/>
        </w:rPr>
        <w:t>tại</w:t>
      </w:r>
      <w:r w:rsidR="00D537E6" w:rsidRPr="001246BA">
        <w:rPr>
          <w:rStyle w:val="Bodytext2"/>
          <w:rFonts w:ascii="Arial" w:hAnsi="Arial" w:cs="Arial"/>
          <w:i/>
          <w:iCs/>
          <w:color w:val="000000"/>
          <w:sz w:val="20"/>
          <w:szCs w:val="20"/>
          <w:vertAlign w:val="superscript"/>
          <w:lang w:eastAsia="vi-VN"/>
        </w:rPr>
        <w:t>(4)</w:t>
      </w:r>
      <w:r w:rsidR="00D537E6" w:rsidRPr="001246BA">
        <w:rPr>
          <w:rStyle w:val="Bodytext2"/>
          <w:rFonts w:ascii="Arial" w:hAnsi="Arial" w:cs="Arial"/>
          <w:i/>
          <w:iCs/>
          <w:color w:val="000000"/>
          <w:sz w:val="20"/>
          <w:szCs w:val="20"/>
          <w:lang w:eastAsia="vi-VN"/>
        </w:rPr>
        <w:t xml:space="preserve"> (Chỉ thu thập nếu khác nơi đăng ký thường trú): </w:t>
      </w:r>
      <w:r w:rsidR="00D537E6" w:rsidRPr="001246BA">
        <w:rPr>
          <w:rStyle w:val="Bodytext2"/>
          <w:rFonts w:ascii="Arial" w:hAnsi="Arial" w:cs="Arial"/>
          <w:i/>
          <w:iCs/>
          <w:color w:val="000000"/>
          <w:sz w:val="20"/>
          <w:szCs w:val="20"/>
          <w:lang w:eastAsia="vi-VN"/>
        </w:rPr>
        <w:tab/>
      </w:r>
    </w:p>
    <w:p w:rsidR="00284E8F" w:rsidRPr="001246BA" w:rsidRDefault="00284E8F" w:rsidP="00832305">
      <w:pPr>
        <w:pStyle w:val="Bodytext20"/>
        <w:shd w:val="clear" w:color="auto" w:fill="auto"/>
        <w:tabs>
          <w:tab w:val="left" w:pos="358"/>
          <w:tab w:val="left" w:leader="dot" w:pos="9000"/>
        </w:tabs>
        <w:spacing w:after="120"/>
        <w:ind w:firstLine="720"/>
        <w:jc w:val="both"/>
        <w:rPr>
          <w:rFonts w:ascii="Arial" w:hAnsi="Arial" w:cs="Arial"/>
          <w:color w:val="000000"/>
          <w:sz w:val="20"/>
          <w:szCs w:val="20"/>
          <w:lang w:val="en-US"/>
        </w:rPr>
      </w:pPr>
      <w:r w:rsidRPr="001246BA">
        <w:rPr>
          <w:rStyle w:val="Bodytext2"/>
          <w:rFonts w:ascii="Arial" w:hAnsi="Arial" w:cs="Arial"/>
          <w:i/>
          <w:iCs/>
          <w:color w:val="000000"/>
          <w:sz w:val="20"/>
          <w:szCs w:val="20"/>
          <w:lang w:val="en-US" w:eastAsia="vi-VN"/>
        </w:rPr>
        <w:t>…………………………………….</w:t>
      </w:r>
    </w:p>
    <w:p w:rsidR="00D537E6" w:rsidRPr="001246BA" w:rsidRDefault="00284E8F" w:rsidP="00832305">
      <w:pPr>
        <w:pStyle w:val="Bodytext20"/>
        <w:shd w:val="clear" w:color="auto" w:fill="auto"/>
        <w:tabs>
          <w:tab w:val="left" w:pos="358"/>
          <w:tab w:val="left" w:pos="7862"/>
        </w:tabs>
        <w:spacing w:after="120"/>
        <w:ind w:firstLine="720"/>
        <w:jc w:val="both"/>
        <w:rPr>
          <w:rFonts w:ascii="Arial" w:hAnsi="Arial" w:cs="Arial"/>
          <w:color w:val="000000"/>
          <w:sz w:val="20"/>
          <w:szCs w:val="20"/>
        </w:rPr>
      </w:pPr>
      <w:r w:rsidRPr="001246BA">
        <w:rPr>
          <w:rStyle w:val="Bodytext2"/>
          <w:rFonts w:ascii="Arial" w:hAnsi="Arial" w:cs="Arial"/>
          <w:b/>
          <w:bCs/>
          <w:color w:val="000000"/>
          <w:sz w:val="20"/>
          <w:szCs w:val="20"/>
          <w:lang w:val="en-US" w:eastAsia="vi-VN"/>
        </w:rPr>
        <w:t xml:space="preserve">8. </w:t>
      </w:r>
      <w:r w:rsidR="00D537E6" w:rsidRPr="001246BA">
        <w:rPr>
          <w:rStyle w:val="Bodytext2"/>
          <w:rFonts w:ascii="Arial" w:hAnsi="Arial" w:cs="Arial"/>
          <w:b/>
          <w:bCs/>
          <w:color w:val="000000"/>
          <w:sz w:val="20"/>
          <w:szCs w:val="20"/>
          <w:lang w:eastAsia="vi-VN"/>
        </w:rPr>
        <w:t xml:space="preserve">Đối tượng ưu tiên </w:t>
      </w:r>
      <w:r w:rsidR="00D537E6" w:rsidRPr="001246BA">
        <w:rPr>
          <w:rStyle w:val="Bodytext2"/>
          <w:rFonts w:ascii="Arial" w:hAnsi="Arial" w:cs="Arial"/>
          <w:color w:val="000000"/>
          <w:sz w:val="20"/>
          <w:szCs w:val="20"/>
          <w:lang w:eastAsia="vi-VN"/>
        </w:rPr>
        <w:t>(nếu có): □ Ng</w:t>
      </w:r>
      <w:r w:rsidRPr="001246BA">
        <w:rPr>
          <w:rStyle w:val="Bodytext2"/>
          <w:rFonts w:ascii="Arial" w:hAnsi="Arial" w:cs="Arial"/>
          <w:color w:val="000000"/>
          <w:sz w:val="20"/>
          <w:szCs w:val="20"/>
          <w:lang w:eastAsia="vi-VN"/>
        </w:rPr>
        <w:t xml:space="preserve">ười khuyết tật □ Thuộc hộ nghèo </w:t>
      </w:r>
      <w:r w:rsidR="00D537E6" w:rsidRPr="001246BA">
        <w:rPr>
          <w:rStyle w:val="Bodytext2"/>
          <w:rFonts w:ascii="Arial" w:hAnsi="Arial" w:cs="Arial"/>
          <w:color w:val="000000"/>
          <w:sz w:val="20"/>
          <w:szCs w:val="20"/>
          <w:lang w:eastAsia="vi-VN"/>
        </w:rPr>
        <w:t>□ Thuộc hộ cận nghèo</w:t>
      </w:r>
    </w:p>
    <w:p w:rsidR="00D537E6" w:rsidRPr="001246BA" w:rsidRDefault="00284E8F" w:rsidP="00832305">
      <w:pPr>
        <w:pStyle w:val="Bodytext20"/>
        <w:shd w:val="clear" w:color="auto" w:fill="auto"/>
        <w:tabs>
          <w:tab w:val="left" w:pos="373"/>
          <w:tab w:val="left" w:pos="4200"/>
        </w:tabs>
        <w:spacing w:after="120"/>
        <w:ind w:firstLine="720"/>
        <w:jc w:val="both"/>
        <w:rPr>
          <w:rFonts w:ascii="Arial" w:hAnsi="Arial" w:cs="Arial"/>
          <w:color w:val="000000"/>
          <w:sz w:val="20"/>
          <w:szCs w:val="20"/>
        </w:rPr>
      </w:pPr>
      <w:r w:rsidRPr="001246BA">
        <w:rPr>
          <w:rStyle w:val="Bodytext2"/>
          <w:rFonts w:ascii="Arial" w:hAnsi="Arial" w:cs="Arial"/>
          <w:color w:val="000000"/>
          <w:sz w:val="20"/>
          <w:szCs w:val="20"/>
          <w:lang w:eastAsia="vi-VN"/>
        </w:rPr>
        <w:t>□</w:t>
      </w:r>
      <w:r w:rsidRPr="001246BA">
        <w:rPr>
          <w:rStyle w:val="Bodytext2"/>
          <w:rFonts w:ascii="Arial" w:hAnsi="Arial" w:cs="Arial"/>
          <w:color w:val="000000"/>
          <w:sz w:val="20"/>
          <w:szCs w:val="20"/>
          <w:lang w:val="en-US" w:eastAsia="vi-VN"/>
        </w:rPr>
        <w:t xml:space="preserve"> </w:t>
      </w:r>
      <w:r w:rsidR="00D537E6" w:rsidRPr="001246BA">
        <w:rPr>
          <w:rStyle w:val="Bodytext2"/>
          <w:rFonts w:ascii="Arial" w:hAnsi="Arial" w:cs="Arial"/>
          <w:color w:val="000000"/>
          <w:sz w:val="20"/>
          <w:szCs w:val="20"/>
          <w:lang w:eastAsia="vi-VN"/>
        </w:rPr>
        <w:t>Thuộc hộ bị thu hồi đất</w:t>
      </w:r>
      <w:r w:rsidR="00D537E6" w:rsidRPr="001246BA">
        <w:rPr>
          <w:rStyle w:val="Bodytext2"/>
          <w:rFonts w:ascii="Arial" w:hAnsi="Arial" w:cs="Arial"/>
          <w:color w:val="000000"/>
          <w:sz w:val="20"/>
          <w:szCs w:val="20"/>
          <w:lang w:eastAsia="vi-VN"/>
        </w:rPr>
        <w:tab/>
        <w:t>□ Thân nhân của người có công với cách mạng</w:t>
      </w:r>
    </w:p>
    <w:p w:rsidR="00D537E6" w:rsidRPr="001246BA" w:rsidRDefault="00284E8F" w:rsidP="00832305">
      <w:pPr>
        <w:pStyle w:val="Bodytext20"/>
        <w:shd w:val="clear" w:color="auto" w:fill="auto"/>
        <w:tabs>
          <w:tab w:val="left" w:pos="373"/>
          <w:tab w:val="left" w:leader="dot" w:pos="8909"/>
        </w:tabs>
        <w:spacing w:after="120"/>
        <w:ind w:firstLine="720"/>
        <w:jc w:val="both"/>
        <w:rPr>
          <w:rFonts w:ascii="Arial" w:hAnsi="Arial" w:cs="Arial"/>
          <w:color w:val="000000"/>
          <w:sz w:val="20"/>
          <w:szCs w:val="20"/>
        </w:rPr>
      </w:pPr>
      <w:r w:rsidRPr="001246BA">
        <w:rPr>
          <w:rStyle w:val="Bodytext2"/>
          <w:rFonts w:ascii="Arial" w:hAnsi="Arial" w:cs="Arial"/>
          <w:color w:val="000000"/>
          <w:sz w:val="20"/>
          <w:szCs w:val="20"/>
          <w:lang w:eastAsia="vi-VN"/>
        </w:rPr>
        <w:t>□</w:t>
      </w:r>
      <w:r w:rsidRPr="001246BA">
        <w:rPr>
          <w:rStyle w:val="Bodytext2"/>
          <w:rFonts w:ascii="Arial" w:hAnsi="Arial" w:cs="Arial"/>
          <w:color w:val="000000"/>
          <w:sz w:val="20"/>
          <w:szCs w:val="20"/>
          <w:lang w:val="en-US" w:eastAsia="vi-VN"/>
        </w:rPr>
        <w:t xml:space="preserve"> </w:t>
      </w:r>
      <w:r w:rsidR="00D537E6" w:rsidRPr="001246BA">
        <w:rPr>
          <w:rStyle w:val="Bodytext2"/>
          <w:rFonts w:ascii="Arial" w:hAnsi="Arial" w:cs="Arial"/>
          <w:color w:val="000000"/>
          <w:sz w:val="20"/>
          <w:szCs w:val="20"/>
          <w:lang w:eastAsia="vi-VN"/>
        </w:rPr>
        <w:t>Dân tộc thiểu số (ghi tên dân tộc):</w:t>
      </w:r>
      <w:r w:rsidR="00D537E6" w:rsidRPr="001246BA">
        <w:rPr>
          <w:rStyle w:val="Bodytext2"/>
          <w:rFonts w:ascii="Arial" w:hAnsi="Arial" w:cs="Arial"/>
          <w:color w:val="000000"/>
          <w:sz w:val="20"/>
          <w:szCs w:val="20"/>
          <w:lang w:eastAsia="vi-VN"/>
        </w:rPr>
        <w:tab/>
      </w:r>
    </w:p>
    <w:p w:rsidR="00D537E6" w:rsidRPr="001246BA" w:rsidRDefault="00284E8F" w:rsidP="00832305">
      <w:pPr>
        <w:pStyle w:val="Bodytext20"/>
        <w:shd w:val="clear" w:color="auto" w:fill="auto"/>
        <w:tabs>
          <w:tab w:val="left" w:pos="358"/>
        </w:tabs>
        <w:spacing w:after="120"/>
        <w:ind w:firstLine="720"/>
        <w:jc w:val="both"/>
        <w:rPr>
          <w:rFonts w:ascii="Arial" w:hAnsi="Arial" w:cs="Arial"/>
          <w:color w:val="000000"/>
          <w:sz w:val="20"/>
          <w:szCs w:val="20"/>
        </w:rPr>
      </w:pPr>
      <w:r w:rsidRPr="001246BA">
        <w:rPr>
          <w:rStyle w:val="Bodytext2"/>
          <w:rFonts w:ascii="Arial" w:hAnsi="Arial" w:cs="Arial"/>
          <w:b/>
          <w:bCs/>
          <w:color w:val="000000"/>
          <w:sz w:val="20"/>
          <w:szCs w:val="20"/>
          <w:lang w:val="en-US" w:eastAsia="vi-VN"/>
        </w:rPr>
        <w:t xml:space="preserve">9. </w:t>
      </w:r>
      <w:r w:rsidR="00D537E6" w:rsidRPr="001246BA">
        <w:rPr>
          <w:rStyle w:val="Bodytext2"/>
          <w:rFonts w:ascii="Arial" w:hAnsi="Arial" w:cs="Arial"/>
          <w:b/>
          <w:bCs/>
          <w:color w:val="000000"/>
          <w:sz w:val="20"/>
          <w:szCs w:val="20"/>
          <w:lang w:eastAsia="vi-VN"/>
        </w:rPr>
        <w:t>Trình độ giáo dục phổ thông cao nhất đã tốt nghiệp/đạt được</w:t>
      </w:r>
      <w:r w:rsidR="00D537E6" w:rsidRPr="001246BA">
        <w:rPr>
          <w:rStyle w:val="Bodytext2"/>
          <w:rFonts w:ascii="Arial" w:hAnsi="Arial" w:cs="Arial"/>
          <w:color w:val="000000"/>
          <w:sz w:val="20"/>
          <w:szCs w:val="20"/>
          <w:lang w:eastAsia="vi-VN"/>
        </w:rPr>
        <w:t>:</w:t>
      </w:r>
    </w:p>
    <w:p w:rsidR="00D537E6" w:rsidRPr="001246BA" w:rsidRDefault="00284E8F" w:rsidP="00832305">
      <w:pPr>
        <w:pStyle w:val="Bodytext20"/>
        <w:shd w:val="clear" w:color="auto" w:fill="auto"/>
        <w:tabs>
          <w:tab w:val="left" w:pos="373"/>
        </w:tabs>
        <w:spacing w:after="120"/>
        <w:ind w:firstLine="720"/>
        <w:jc w:val="both"/>
        <w:rPr>
          <w:rFonts w:ascii="Arial" w:hAnsi="Arial" w:cs="Arial"/>
          <w:color w:val="000000"/>
          <w:sz w:val="20"/>
          <w:szCs w:val="20"/>
        </w:rPr>
      </w:pPr>
      <w:r w:rsidRPr="001246BA">
        <w:rPr>
          <w:rStyle w:val="Bodytext2"/>
          <w:rFonts w:ascii="Arial" w:hAnsi="Arial" w:cs="Arial"/>
          <w:color w:val="000000"/>
          <w:sz w:val="20"/>
          <w:szCs w:val="20"/>
          <w:lang w:eastAsia="vi-VN"/>
        </w:rPr>
        <w:t>□</w:t>
      </w:r>
      <w:r w:rsidRPr="001246BA">
        <w:rPr>
          <w:rStyle w:val="Bodytext2"/>
          <w:rFonts w:ascii="Arial" w:hAnsi="Arial" w:cs="Arial"/>
          <w:color w:val="000000"/>
          <w:sz w:val="20"/>
          <w:szCs w:val="20"/>
          <w:lang w:val="en-US" w:eastAsia="vi-VN"/>
        </w:rPr>
        <w:t xml:space="preserve"> </w:t>
      </w:r>
      <w:r w:rsidR="00D537E6" w:rsidRPr="001246BA">
        <w:rPr>
          <w:rStyle w:val="Bodytext2"/>
          <w:rFonts w:ascii="Arial" w:hAnsi="Arial" w:cs="Arial"/>
          <w:color w:val="000000"/>
          <w:sz w:val="20"/>
          <w:szCs w:val="20"/>
          <w:lang w:eastAsia="vi-VN"/>
        </w:rPr>
        <w:t>Chưa học xong Tiểu học □ Tốt nghiệp Tiểu học □ Tốt nghiệp THCS □ Tốt nghiệp THPT</w:t>
      </w:r>
    </w:p>
    <w:p w:rsidR="00D537E6" w:rsidRPr="001246BA" w:rsidRDefault="00284E8F" w:rsidP="00832305">
      <w:pPr>
        <w:pStyle w:val="Bodytext20"/>
        <w:shd w:val="clear" w:color="auto" w:fill="auto"/>
        <w:tabs>
          <w:tab w:val="left" w:pos="469"/>
        </w:tabs>
        <w:spacing w:after="120"/>
        <w:ind w:firstLine="720"/>
        <w:jc w:val="both"/>
        <w:rPr>
          <w:rFonts w:ascii="Arial" w:hAnsi="Arial" w:cs="Arial"/>
          <w:color w:val="000000"/>
          <w:sz w:val="20"/>
          <w:szCs w:val="20"/>
        </w:rPr>
      </w:pPr>
      <w:r w:rsidRPr="001246BA">
        <w:rPr>
          <w:rStyle w:val="Bodytext2"/>
          <w:rFonts w:ascii="Arial" w:hAnsi="Arial" w:cs="Arial"/>
          <w:b/>
          <w:bCs/>
          <w:color w:val="000000"/>
          <w:sz w:val="20"/>
          <w:szCs w:val="20"/>
          <w:lang w:val="en-US" w:eastAsia="vi-VN"/>
        </w:rPr>
        <w:t xml:space="preserve">10. </w:t>
      </w:r>
      <w:r w:rsidR="00D537E6" w:rsidRPr="001246BA">
        <w:rPr>
          <w:rStyle w:val="Bodytext2"/>
          <w:rFonts w:ascii="Arial" w:hAnsi="Arial" w:cs="Arial"/>
          <w:b/>
          <w:bCs/>
          <w:color w:val="000000"/>
          <w:sz w:val="20"/>
          <w:szCs w:val="20"/>
          <w:lang w:eastAsia="vi-VN"/>
        </w:rPr>
        <w:t>Trình độ chuyên môn kỹ thuật cao nhất đạt được</w:t>
      </w:r>
      <w:r w:rsidR="00D537E6" w:rsidRPr="001246BA">
        <w:rPr>
          <w:rStyle w:val="Bodytext2"/>
          <w:rFonts w:ascii="Arial" w:hAnsi="Arial" w:cs="Arial"/>
          <w:color w:val="000000"/>
          <w:sz w:val="20"/>
          <w:szCs w:val="20"/>
          <w:lang w:eastAsia="vi-VN"/>
        </w:rPr>
        <w:t>:</w:t>
      </w:r>
    </w:p>
    <w:p w:rsidR="00D537E6" w:rsidRPr="001246BA" w:rsidRDefault="00284E8F" w:rsidP="00832305">
      <w:pPr>
        <w:pStyle w:val="Bodytext20"/>
        <w:shd w:val="clear" w:color="auto" w:fill="auto"/>
        <w:tabs>
          <w:tab w:val="left" w:pos="373"/>
          <w:tab w:val="left" w:pos="3096"/>
          <w:tab w:val="left" w:pos="6230"/>
        </w:tabs>
        <w:spacing w:after="120"/>
        <w:ind w:firstLine="720"/>
        <w:jc w:val="both"/>
        <w:rPr>
          <w:rFonts w:ascii="Arial" w:hAnsi="Arial" w:cs="Arial"/>
          <w:color w:val="000000"/>
          <w:sz w:val="20"/>
          <w:szCs w:val="20"/>
        </w:rPr>
      </w:pPr>
      <w:r w:rsidRPr="001246BA">
        <w:rPr>
          <w:rStyle w:val="Bodytext2"/>
          <w:rFonts w:ascii="Arial" w:hAnsi="Arial" w:cs="Arial"/>
          <w:color w:val="000000"/>
          <w:sz w:val="20"/>
          <w:szCs w:val="20"/>
          <w:lang w:eastAsia="vi-VN"/>
        </w:rPr>
        <w:t>□</w:t>
      </w:r>
      <w:r w:rsidRPr="001246BA">
        <w:rPr>
          <w:rStyle w:val="Bodytext2"/>
          <w:rFonts w:ascii="Arial" w:hAnsi="Arial" w:cs="Arial"/>
          <w:color w:val="000000"/>
          <w:sz w:val="20"/>
          <w:szCs w:val="20"/>
          <w:lang w:val="en-US" w:eastAsia="vi-VN"/>
        </w:rPr>
        <w:t xml:space="preserve"> </w:t>
      </w:r>
      <w:r w:rsidR="00D537E6" w:rsidRPr="001246BA">
        <w:rPr>
          <w:rStyle w:val="Bodytext2"/>
          <w:rFonts w:ascii="Arial" w:hAnsi="Arial" w:cs="Arial"/>
          <w:color w:val="000000"/>
          <w:sz w:val="20"/>
          <w:szCs w:val="20"/>
          <w:lang w:eastAsia="vi-VN"/>
        </w:rPr>
        <w:t>Chưa qua đào tạo</w:t>
      </w:r>
      <w:r w:rsidR="00D537E6" w:rsidRPr="001246BA">
        <w:rPr>
          <w:rStyle w:val="Bodytext2"/>
          <w:rFonts w:ascii="Arial" w:hAnsi="Arial" w:cs="Arial"/>
          <w:color w:val="000000"/>
          <w:sz w:val="20"/>
          <w:szCs w:val="20"/>
          <w:lang w:eastAsia="vi-VN"/>
        </w:rPr>
        <w:tab/>
        <w:t>□ CNKT kh</w:t>
      </w:r>
      <w:r w:rsidRPr="001246BA">
        <w:rPr>
          <w:rStyle w:val="Bodytext2"/>
          <w:rFonts w:ascii="Arial" w:hAnsi="Arial" w:cs="Arial"/>
          <w:color w:val="000000"/>
          <w:sz w:val="20"/>
          <w:szCs w:val="20"/>
          <w:lang w:eastAsia="vi-VN"/>
        </w:rPr>
        <w:t xml:space="preserve">ông có bằng   </w:t>
      </w:r>
      <w:r w:rsidR="00D537E6" w:rsidRPr="001246BA">
        <w:rPr>
          <w:rStyle w:val="Bodytext2"/>
          <w:rFonts w:ascii="Arial" w:hAnsi="Arial" w:cs="Arial"/>
          <w:color w:val="000000"/>
          <w:sz w:val="20"/>
          <w:szCs w:val="20"/>
          <w:lang w:eastAsia="vi-VN"/>
        </w:rPr>
        <w:t>□ Chứng chỉ nghề dưới 3 tháng</w:t>
      </w:r>
    </w:p>
    <w:p w:rsidR="00D537E6" w:rsidRPr="001246BA" w:rsidRDefault="00284E8F" w:rsidP="00832305">
      <w:pPr>
        <w:pStyle w:val="Bodytext20"/>
        <w:shd w:val="clear" w:color="auto" w:fill="auto"/>
        <w:tabs>
          <w:tab w:val="left" w:pos="373"/>
          <w:tab w:val="left" w:pos="1704"/>
          <w:tab w:val="left" w:pos="3917"/>
          <w:tab w:val="left" w:pos="6230"/>
          <w:tab w:val="left" w:pos="8364"/>
        </w:tabs>
        <w:spacing w:after="120"/>
        <w:ind w:firstLine="720"/>
        <w:jc w:val="both"/>
        <w:rPr>
          <w:rFonts w:ascii="Arial" w:hAnsi="Arial" w:cs="Arial"/>
          <w:color w:val="000000"/>
          <w:sz w:val="20"/>
          <w:szCs w:val="20"/>
        </w:rPr>
      </w:pPr>
      <w:r w:rsidRPr="001246BA">
        <w:rPr>
          <w:rStyle w:val="Bodytext2"/>
          <w:rFonts w:ascii="Arial" w:hAnsi="Arial" w:cs="Arial"/>
          <w:color w:val="000000"/>
          <w:sz w:val="20"/>
          <w:szCs w:val="20"/>
          <w:lang w:eastAsia="vi-VN"/>
        </w:rPr>
        <w:t>□</w:t>
      </w:r>
      <w:r w:rsidRPr="001246BA">
        <w:rPr>
          <w:rStyle w:val="Bodytext2"/>
          <w:rFonts w:ascii="Arial" w:hAnsi="Arial" w:cs="Arial"/>
          <w:color w:val="000000"/>
          <w:sz w:val="20"/>
          <w:szCs w:val="20"/>
          <w:lang w:val="en-US" w:eastAsia="vi-VN"/>
        </w:rPr>
        <w:t xml:space="preserve"> </w:t>
      </w:r>
      <w:r w:rsidR="00D537E6" w:rsidRPr="001246BA">
        <w:rPr>
          <w:rStyle w:val="Bodytext2"/>
          <w:rFonts w:ascii="Arial" w:hAnsi="Arial" w:cs="Arial"/>
          <w:color w:val="000000"/>
          <w:sz w:val="20"/>
          <w:szCs w:val="20"/>
          <w:lang w:eastAsia="vi-VN"/>
        </w:rPr>
        <w:t>Sơ cấp</w:t>
      </w:r>
      <w:r w:rsidR="00D537E6" w:rsidRPr="001246BA">
        <w:rPr>
          <w:rStyle w:val="Bodytext2"/>
          <w:rFonts w:ascii="Arial" w:hAnsi="Arial" w:cs="Arial"/>
          <w:color w:val="000000"/>
          <w:sz w:val="20"/>
          <w:szCs w:val="20"/>
          <w:lang w:eastAsia="vi-VN"/>
        </w:rPr>
        <w:tab/>
        <w:t>□</w:t>
      </w:r>
      <w:r w:rsidRPr="001246BA">
        <w:rPr>
          <w:rStyle w:val="Bodytext2"/>
          <w:rFonts w:ascii="Arial" w:hAnsi="Arial" w:cs="Arial"/>
          <w:color w:val="000000"/>
          <w:sz w:val="20"/>
          <w:szCs w:val="20"/>
          <w:lang w:eastAsia="vi-VN"/>
        </w:rPr>
        <w:t xml:space="preserve"> Trung cấp</w:t>
      </w:r>
      <w:r w:rsidRPr="001246BA">
        <w:rPr>
          <w:rStyle w:val="Bodytext2"/>
          <w:rFonts w:ascii="Arial" w:hAnsi="Arial" w:cs="Arial"/>
          <w:color w:val="000000"/>
          <w:sz w:val="20"/>
          <w:szCs w:val="20"/>
          <w:lang w:eastAsia="vi-VN"/>
        </w:rPr>
        <w:tab/>
        <w:t>□ Cao đẳng</w:t>
      </w:r>
      <w:r w:rsidRPr="001246BA">
        <w:rPr>
          <w:rStyle w:val="Bodytext2"/>
          <w:rFonts w:ascii="Arial" w:hAnsi="Arial" w:cs="Arial"/>
          <w:color w:val="000000"/>
          <w:sz w:val="20"/>
          <w:szCs w:val="20"/>
          <w:lang w:eastAsia="vi-VN"/>
        </w:rPr>
        <w:tab/>
        <w:t xml:space="preserve">□ Đại học </w:t>
      </w:r>
      <w:r w:rsidR="00D537E6" w:rsidRPr="001246BA">
        <w:rPr>
          <w:rStyle w:val="Bodytext2"/>
          <w:rFonts w:ascii="Arial" w:hAnsi="Arial" w:cs="Arial"/>
          <w:color w:val="000000"/>
          <w:sz w:val="20"/>
          <w:szCs w:val="20"/>
          <w:lang w:eastAsia="vi-VN"/>
        </w:rPr>
        <w:t>□ Trên đại học</w:t>
      </w:r>
    </w:p>
    <w:p w:rsidR="00D537E6" w:rsidRPr="001246BA" w:rsidRDefault="00284E8F" w:rsidP="00832305">
      <w:pPr>
        <w:pStyle w:val="Bodytext20"/>
        <w:shd w:val="clear" w:color="auto" w:fill="auto"/>
        <w:tabs>
          <w:tab w:val="left" w:pos="637"/>
          <w:tab w:val="left" w:leader="dot" w:pos="9000"/>
        </w:tabs>
        <w:spacing w:after="120"/>
        <w:ind w:firstLine="720"/>
        <w:jc w:val="both"/>
        <w:rPr>
          <w:rFonts w:ascii="Arial" w:hAnsi="Arial" w:cs="Arial"/>
          <w:color w:val="000000"/>
          <w:sz w:val="20"/>
          <w:szCs w:val="20"/>
        </w:rPr>
      </w:pPr>
      <w:r w:rsidRPr="001246BA">
        <w:rPr>
          <w:rStyle w:val="Bodytext2"/>
          <w:rFonts w:ascii="Arial" w:hAnsi="Arial" w:cs="Arial"/>
          <w:color w:val="000000"/>
          <w:sz w:val="20"/>
          <w:szCs w:val="20"/>
          <w:lang w:val="en-US" w:eastAsia="vi-VN"/>
        </w:rPr>
        <w:t xml:space="preserve">10.1. </w:t>
      </w:r>
      <w:r w:rsidR="00D537E6" w:rsidRPr="001246BA">
        <w:rPr>
          <w:rStyle w:val="Bodytext2"/>
          <w:rFonts w:ascii="Arial" w:hAnsi="Arial" w:cs="Arial"/>
          <w:color w:val="000000"/>
          <w:sz w:val="20"/>
          <w:szCs w:val="20"/>
          <w:lang w:eastAsia="vi-VN"/>
        </w:rPr>
        <w:t xml:space="preserve">Chuyên ngành đào </w:t>
      </w:r>
      <w:r w:rsidR="00D537E6" w:rsidRPr="001246BA">
        <w:rPr>
          <w:rStyle w:val="Bodytext2"/>
          <w:rFonts w:ascii="Arial" w:hAnsi="Arial" w:cs="Arial"/>
          <w:i/>
          <w:iCs/>
          <w:color w:val="000000"/>
          <w:sz w:val="20"/>
          <w:szCs w:val="20"/>
          <w:lang w:eastAsia="vi-VN"/>
        </w:rPr>
        <w:t>tạo</w:t>
      </w:r>
      <w:r w:rsidR="00D537E6" w:rsidRPr="001246BA">
        <w:rPr>
          <w:rStyle w:val="Bodytext2"/>
          <w:rFonts w:ascii="Arial" w:hAnsi="Arial" w:cs="Arial"/>
          <w:i/>
          <w:iCs/>
          <w:color w:val="000000"/>
          <w:sz w:val="20"/>
          <w:szCs w:val="20"/>
          <w:vertAlign w:val="superscript"/>
          <w:lang w:eastAsia="vi-VN"/>
        </w:rPr>
        <w:t>(5)</w:t>
      </w:r>
      <w:r w:rsidR="00D537E6" w:rsidRPr="001246BA">
        <w:rPr>
          <w:rStyle w:val="Bodytext2"/>
          <w:rFonts w:ascii="Arial" w:hAnsi="Arial" w:cs="Arial"/>
          <w:i/>
          <w:iCs/>
          <w:color w:val="000000"/>
          <w:sz w:val="20"/>
          <w:szCs w:val="20"/>
          <w:lang w:eastAsia="vi-VN"/>
        </w:rPr>
        <w:t>:</w:t>
      </w:r>
      <w:r w:rsidR="00D537E6" w:rsidRPr="001246BA">
        <w:rPr>
          <w:rStyle w:val="Bodytext2"/>
          <w:rFonts w:ascii="Arial" w:hAnsi="Arial" w:cs="Arial"/>
          <w:i/>
          <w:iCs/>
          <w:color w:val="000000"/>
          <w:sz w:val="20"/>
          <w:szCs w:val="20"/>
          <w:lang w:eastAsia="vi-VN"/>
        </w:rPr>
        <w:tab/>
      </w:r>
    </w:p>
    <w:p w:rsidR="00D537E6" w:rsidRPr="001246BA" w:rsidRDefault="00284E8F" w:rsidP="00832305">
      <w:pPr>
        <w:pStyle w:val="Bodytext20"/>
        <w:shd w:val="clear" w:color="auto" w:fill="auto"/>
        <w:tabs>
          <w:tab w:val="left" w:pos="469"/>
        </w:tabs>
        <w:spacing w:after="120"/>
        <w:ind w:firstLine="720"/>
        <w:jc w:val="both"/>
        <w:rPr>
          <w:rFonts w:ascii="Arial" w:hAnsi="Arial" w:cs="Arial"/>
          <w:color w:val="000000"/>
          <w:sz w:val="20"/>
          <w:szCs w:val="20"/>
        </w:rPr>
      </w:pPr>
      <w:r w:rsidRPr="001246BA">
        <w:rPr>
          <w:rStyle w:val="Bodytext2"/>
          <w:rFonts w:ascii="Arial" w:hAnsi="Arial" w:cs="Arial"/>
          <w:b/>
          <w:bCs/>
          <w:color w:val="000000"/>
          <w:sz w:val="20"/>
          <w:szCs w:val="20"/>
          <w:lang w:val="en-US" w:eastAsia="vi-VN"/>
        </w:rPr>
        <w:t xml:space="preserve">11. </w:t>
      </w:r>
      <w:r w:rsidR="00D537E6" w:rsidRPr="001246BA">
        <w:rPr>
          <w:rStyle w:val="Bodytext2"/>
          <w:rFonts w:ascii="Arial" w:hAnsi="Arial" w:cs="Arial"/>
          <w:b/>
          <w:bCs/>
          <w:color w:val="000000"/>
          <w:sz w:val="20"/>
          <w:szCs w:val="20"/>
          <w:lang w:eastAsia="vi-VN"/>
        </w:rPr>
        <w:t>Tình trạng tham gia hoạt động kinh tế:</w:t>
      </w:r>
    </w:p>
    <w:p w:rsidR="00D537E6" w:rsidRPr="001246BA" w:rsidRDefault="00284E8F" w:rsidP="00832305">
      <w:pPr>
        <w:pStyle w:val="Bodytext20"/>
        <w:shd w:val="clear" w:color="auto" w:fill="auto"/>
        <w:tabs>
          <w:tab w:val="left" w:pos="373"/>
          <w:tab w:val="left" w:leader="hyphen" w:pos="2774"/>
        </w:tabs>
        <w:spacing w:after="120"/>
        <w:ind w:firstLine="720"/>
        <w:jc w:val="both"/>
        <w:rPr>
          <w:rFonts w:ascii="Arial" w:hAnsi="Arial" w:cs="Arial"/>
          <w:color w:val="000000"/>
          <w:sz w:val="20"/>
          <w:szCs w:val="20"/>
        </w:rPr>
      </w:pPr>
      <w:r w:rsidRPr="001246BA">
        <w:rPr>
          <w:rStyle w:val="Bodytext2"/>
          <w:rFonts w:ascii="Arial" w:hAnsi="Arial" w:cs="Arial"/>
          <w:color w:val="000000"/>
          <w:sz w:val="20"/>
          <w:szCs w:val="20"/>
          <w:lang w:eastAsia="vi-VN"/>
        </w:rPr>
        <w:t>□</w:t>
      </w:r>
      <w:r w:rsidRPr="001246BA">
        <w:rPr>
          <w:rStyle w:val="Bodytext2"/>
          <w:rFonts w:ascii="Arial" w:hAnsi="Arial" w:cs="Arial"/>
          <w:color w:val="000000"/>
          <w:sz w:val="20"/>
          <w:szCs w:val="20"/>
          <w:lang w:val="en-US" w:eastAsia="vi-VN"/>
        </w:rPr>
        <w:t xml:space="preserve"> </w:t>
      </w:r>
      <w:r w:rsidRPr="001246BA">
        <w:rPr>
          <w:rStyle w:val="Bodytext2"/>
          <w:rFonts w:ascii="Arial" w:hAnsi="Arial" w:cs="Arial"/>
          <w:color w:val="000000"/>
          <w:sz w:val="20"/>
          <w:szCs w:val="20"/>
          <w:lang w:eastAsia="vi-VN"/>
        </w:rPr>
        <w:t>Người có việc làm</w:t>
      </w:r>
      <w:r w:rsidRPr="001246BA">
        <w:rPr>
          <w:rStyle w:val="Bodytext2"/>
          <w:rFonts w:ascii="Arial" w:hAnsi="Arial" w:cs="Arial"/>
          <w:color w:val="000000"/>
          <w:sz w:val="20"/>
          <w:szCs w:val="20"/>
          <w:vertAlign w:val="superscript"/>
          <w:lang w:val="en-US" w:eastAsia="vi-VN"/>
        </w:rPr>
        <w:t>(6)</w:t>
      </w:r>
      <w:r w:rsidRPr="001246BA">
        <w:rPr>
          <w:rStyle w:val="Bodytext2"/>
          <w:rFonts w:ascii="Arial" w:hAnsi="Arial" w:cs="Arial"/>
          <w:color w:val="000000"/>
          <w:sz w:val="20"/>
          <w:szCs w:val="20"/>
          <w:lang w:eastAsia="vi-VN"/>
        </w:rPr>
        <w:t xml:space="preserve"> →</w:t>
      </w:r>
      <w:r w:rsidR="00D537E6" w:rsidRPr="001246BA">
        <w:rPr>
          <w:rStyle w:val="Bodytext2"/>
          <w:rFonts w:ascii="Arial" w:hAnsi="Arial" w:cs="Arial"/>
          <w:color w:val="000000"/>
          <w:sz w:val="20"/>
          <w:szCs w:val="20"/>
          <w:lang w:eastAsia="vi-VN"/>
        </w:rPr>
        <w:t xml:space="preserve"> Chuyển câu 11</w:t>
      </w:r>
    </w:p>
    <w:p w:rsidR="00D537E6" w:rsidRPr="001246BA" w:rsidRDefault="00284E8F" w:rsidP="00832305">
      <w:pPr>
        <w:pStyle w:val="Bodytext20"/>
        <w:shd w:val="clear" w:color="auto" w:fill="auto"/>
        <w:tabs>
          <w:tab w:val="left" w:pos="373"/>
          <w:tab w:val="left" w:leader="hyphen" w:pos="2774"/>
        </w:tabs>
        <w:spacing w:after="120"/>
        <w:ind w:firstLine="720"/>
        <w:jc w:val="both"/>
        <w:rPr>
          <w:rFonts w:ascii="Arial" w:hAnsi="Arial" w:cs="Arial"/>
          <w:color w:val="000000"/>
          <w:sz w:val="20"/>
          <w:szCs w:val="20"/>
        </w:rPr>
      </w:pPr>
      <w:r w:rsidRPr="001246BA">
        <w:rPr>
          <w:rStyle w:val="Bodytext2"/>
          <w:rFonts w:ascii="Arial" w:hAnsi="Arial" w:cs="Arial"/>
          <w:color w:val="000000"/>
          <w:sz w:val="20"/>
          <w:szCs w:val="20"/>
          <w:lang w:eastAsia="vi-VN"/>
        </w:rPr>
        <w:t>□</w:t>
      </w:r>
      <w:r w:rsidRPr="001246BA">
        <w:rPr>
          <w:rStyle w:val="Bodytext2"/>
          <w:rFonts w:ascii="Arial" w:hAnsi="Arial" w:cs="Arial"/>
          <w:color w:val="000000"/>
          <w:sz w:val="20"/>
          <w:szCs w:val="20"/>
          <w:lang w:val="en-US" w:eastAsia="vi-VN"/>
        </w:rPr>
        <w:t xml:space="preserve"> </w:t>
      </w:r>
      <w:r w:rsidR="00D537E6" w:rsidRPr="001246BA">
        <w:rPr>
          <w:rStyle w:val="Bodytext2"/>
          <w:rFonts w:ascii="Arial" w:hAnsi="Arial" w:cs="Arial"/>
          <w:color w:val="000000"/>
          <w:sz w:val="20"/>
          <w:szCs w:val="20"/>
          <w:lang w:eastAsia="vi-VN"/>
        </w:rPr>
        <w:t>Người thất nghiệp</w:t>
      </w:r>
      <w:r w:rsidRPr="001246BA">
        <w:rPr>
          <w:rStyle w:val="Bodytext2"/>
          <w:rFonts w:ascii="Arial" w:hAnsi="Arial" w:cs="Arial"/>
          <w:color w:val="000000"/>
          <w:sz w:val="20"/>
          <w:szCs w:val="20"/>
          <w:vertAlign w:val="superscript"/>
          <w:lang w:val="en-US" w:eastAsia="vi-VN"/>
        </w:rPr>
        <w:t>(7)</w:t>
      </w:r>
      <w:r w:rsidRPr="001246BA">
        <w:rPr>
          <w:rStyle w:val="Bodytext2"/>
          <w:rFonts w:ascii="Arial" w:hAnsi="Arial" w:cs="Arial"/>
          <w:color w:val="000000"/>
          <w:sz w:val="20"/>
          <w:szCs w:val="20"/>
          <w:lang w:eastAsia="vi-VN"/>
        </w:rPr>
        <w:t xml:space="preserve"> →</w:t>
      </w:r>
      <w:r w:rsidR="00D537E6" w:rsidRPr="001246BA">
        <w:rPr>
          <w:rStyle w:val="Bodytext2"/>
          <w:rFonts w:ascii="Arial" w:hAnsi="Arial" w:cs="Arial"/>
          <w:color w:val="000000"/>
          <w:sz w:val="20"/>
          <w:szCs w:val="20"/>
          <w:lang w:eastAsia="vi-VN"/>
        </w:rPr>
        <w:t xml:space="preserve"> Chuyển câu 12</w:t>
      </w:r>
    </w:p>
    <w:p w:rsidR="00D537E6" w:rsidRPr="001246BA" w:rsidRDefault="00284E8F" w:rsidP="00832305">
      <w:pPr>
        <w:pStyle w:val="Bodytext20"/>
        <w:shd w:val="clear" w:color="auto" w:fill="auto"/>
        <w:tabs>
          <w:tab w:val="left" w:pos="373"/>
        </w:tabs>
        <w:spacing w:after="120"/>
        <w:ind w:firstLine="720"/>
        <w:jc w:val="both"/>
        <w:rPr>
          <w:rFonts w:ascii="Arial" w:hAnsi="Arial" w:cs="Arial"/>
          <w:color w:val="000000"/>
          <w:sz w:val="20"/>
          <w:szCs w:val="20"/>
        </w:rPr>
      </w:pPr>
      <w:r w:rsidRPr="001246BA">
        <w:rPr>
          <w:rStyle w:val="Bodytext2"/>
          <w:rFonts w:ascii="Arial" w:hAnsi="Arial" w:cs="Arial"/>
          <w:color w:val="000000"/>
          <w:sz w:val="20"/>
          <w:szCs w:val="20"/>
          <w:lang w:eastAsia="vi-VN"/>
        </w:rPr>
        <w:t>□</w:t>
      </w:r>
      <w:r w:rsidRPr="001246BA">
        <w:rPr>
          <w:rStyle w:val="Bodytext2"/>
          <w:rFonts w:ascii="Arial" w:hAnsi="Arial" w:cs="Arial"/>
          <w:color w:val="000000"/>
          <w:sz w:val="20"/>
          <w:szCs w:val="20"/>
          <w:lang w:val="en-US" w:eastAsia="vi-VN"/>
        </w:rPr>
        <w:t xml:space="preserve"> </w:t>
      </w:r>
      <w:r w:rsidR="00D537E6" w:rsidRPr="001246BA">
        <w:rPr>
          <w:rStyle w:val="Bodytext2"/>
          <w:rFonts w:ascii="Arial" w:hAnsi="Arial" w:cs="Arial"/>
          <w:color w:val="000000"/>
          <w:sz w:val="20"/>
          <w:szCs w:val="20"/>
          <w:lang w:eastAsia="vi-VN"/>
        </w:rPr>
        <w:t>Không tham gia hoạt động kinh tế, lý do: □ Đi học □ Hưu trí □ Nội trợ □ Khuyết tật □ Khác</w:t>
      </w:r>
    </w:p>
    <w:p w:rsidR="00D537E6" w:rsidRPr="001246BA" w:rsidRDefault="00284E8F" w:rsidP="00832305">
      <w:pPr>
        <w:pStyle w:val="Bodytext20"/>
        <w:shd w:val="clear" w:color="auto" w:fill="auto"/>
        <w:tabs>
          <w:tab w:val="left" w:pos="469"/>
        </w:tabs>
        <w:spacing w:after="120"/>
        <w:ind w:firstLine="720"/>
        <w:jc w:val="both"/>
        <w:rPr>
          <w:rFonts w:ascii="Arial" w:hAnsi="Arial" w:cs="Arial"/>
          <w:color w:val="000000"/>
          <w:sz w:val="20"/>
          <w:szCs w:val="20"/>
        </w:rPr>
      </w:pPr>
      <w:r w:rsidRPr="001246BA">
        <w:rPr>
          <w:rStyle w:val="Bodytext2"/>
          <w:rFonts w:ascii="Arial" w:hAnsi="Arial" w:cs="Arial"/>
          <w:b/>
          <w:bCs/>
          <w:color w:val="000000"/>
          <w:sz w:val="20"/>
          <w:szCs w:val="20"/>
          <w:lang w:val="en-US" w:eastAsia="vi-VN"/>
        </w:rPr>
        <w:t xml:space="preserve">12. </w:t>
      </w:r>
      <w:r w:rsidR="00D537E6" w:rsidRPr="001246BA">
        <w:rPr>
          <w:rStyle w:val="Bodytext2"/>
          <w:rFonts w:ascii="Arial" w:hAnsi="Arial" w:cs="Arial"/>
          <w:b/>
          <w:bCs/>
          <w:color w:val="000000"/>
          <w:sz w:val="20"/>
          <w:szCs w:val="20"/>
          <w:lang w:eastAsia="vi-VN"/>
        </w:rPr>
        <w:t>Người có việc làm</w:t>
      </w:r>
      <w:r w:rsidR="00D537E6" w:rsidRPr="001246BA">
        <w:rPr>
          <w:rStyle w:val="Bodytext2"/>
          <w:rFonts w:ascii="Arial" w:hAnsi="Arial" w:cs="Arial"/>
          <w:color w:val="000000"/>
          <w:sz w:val="20"/>
          <w:szCs w:val="20"/>
          <w:lang w:eastAsia="vi-VN"/>
        </w:rPr>
        <w:t>:</w:t>
      </w:r>
    </w:p>
    <w:p w:rsidR="00D537E6" w:rsidRPr="001246BA" w:rsidRDefault="00284E8F" w:rsidP="00832305">
      <w:pPr>
        <w:pStyle w:val="Bodytext20"/>
        <w:shd w:val="clear" w:color="auto" w:fill="auto"/>
        <w:tabs>
          <w:tab w:val="left" w:pos="637"/>
        </w:tabs>
        <w:spacing w:after="120"/>
        <w:ind w:firstLine="720"/>
        <w:jc w:val="both"/>
        <w:rPr>
          <w:rFonts w:ascii="Arial" w:hAnsi="Arial" w:cs="Arial"/>
          <w:color w:val="000000"/>
          <w:sz w:val="20"/>
          <w:szCs w:val="20"/>
        </w:rPr>
      </w:pPr>
      <w:r w:rsidRPr="001246BA">
        <w:rPr>
          <w:rStyle w:val="Bodytext2"/>
          <w:rFonts w:ascii="Arial" w:hAnsi="Arial" w:cs="Arial"/>
          <w:color w:val="000000"/>
          <w:sz w:val="20"/>
          <w:szCs w:val="20"/>
          <w:lang w:val="en-US" w:eastAsia="vi-VN"/>
        </w:rPr>
        <w:t xml:space="preserve">12.1. </w:t>
      </w:r>
      <w:r w:rsidR="00D537E6" w:rsidRPr="001246BA">
        <w:rPr>
          <w:rStyle w:val="Bodytext2"/>
          <w:rFonts w:ascii="Arial" w:hAnsi="Arial" w:cs="Arial"/>
          <w:color w:val="000000"/>
          <w:sz w:val="20"/>
          <w:szCs w:val="20"/>
          <w:lang w:eastAsia="vi-VN"/>
        </w:rPr>
        <w:t>Vị thế việc làm: □Chủ cơ sở SXKD □Tự làm □Lao động gia đình □Làm công ăn lương □Xã viên HTX</w:t>
      </w:r>
    </w:p>
    <w:p w:rsidR="00D537E6" w:rsidRPr="001246BA" w:rsidRDefault="00284E8F" w:rsidP="00832305">
      <w:pPr>
        <w:pStyle w:val="Bodytext20"/>
        <w:shd w:val="clear" w:color="auto" w:fill="auto"/>
        <w:tabs>
          <w:tab w:val="left" w:leader="dot" w:pos="9000"/>
        </w:tabs>
        <w:spacing w:after="120"/>
        <w:ind w:firstLine="720"/>
        <w:jc w:val="both"/>
        <w:rPr>
          <w:rFonts w:ascii="Arial" w:hAnsi="Arial" w:cs="Arial"/>
          <w:color w:val="000000"/>
          <w:sz w:val="20"/>
          <w:szCs w:val="20"/>
        </w:rPr>
      </w:pPr>
      <w:r w:rsidRPr="001246BA">
        <w:rPr>
          <w:rStyle w:val="Bodytext2"/>
          <w:rFonts w:ascii="Arial" w:hAnsi="Arial" w:cs="Arial"/>
          <w:color w:val="000000"/>
          <w:sz w:val="20"/>
          <w:szCs w:val="20"/>
          <w:lang w:eastAsia="vi-VN"/>
        </w:rPr>
        <w:t>12.2</w:t>
      </w:r>
      <w:r w:rsidRPr="001246BA">
        <w:rPr>
          <w:rStyle w:val="Bodytext2"/>
          <w:rFonts w:ascii="Arial" w:hAnsi="Arial" w:cs="Arial"/>
          <w:color w:val="000000"/>
          <w:sz w:val="20"/>
          <w:szCs w:val="20"/>
          <w:lang w:val="en-US" w:eastAsia="vi-VN"/>
        </w:rPr>
        <w:t>.</w:t>
      </w:r>
      <w:r w:rsidRPr="001246BA">
        <w:rPr>
          <w:rStyle w:val="Bodytext2"/>
          <w:rFonts w:ascii="Arial" w:hAnsi="Arial" w:cs="Arial"/>
          <w:color w:val="000000"/>
          <w:sz w:val="20"/>
          <w:szCs w:val="20"/>
          <w:lang w:eastAsia="vi-VN"/>
        </w:rPr>
        <w:t xml:space="preserve"> Công việc cụ thể đang làm</w:t>
      </w:r>
      <w:r w:rsidRPr="001246BA">
        <w:rPr>
          <w:rStyle w:val="Bodytext2"/>
          <w:rFonts w:ascii="Arial" w:hAnsi="Arial" w:cs="Arial"/>
          <w:color w:val="000000"/>
          <w:sz w:val="20"/>
          <w:szCs w:val="20"/>
          <w:vertAlign w:val="superscript"/>
          <w:lang w:val="en-US" w:eastAsia="vi-VN"/>
        </w:rPr>
        <w:t>(8)</w:t>
      </w:r>
      <w:r w:rsidR="00D537E6" w:rsidRPr="001246BA">
        <w:rPr>
          <w:rStyle w:val="Bodytext2"/>
          <w:rFonts w:ascii="Arial" w:hAnsi="Arial" w:cs="Arial"/>
          <w:color w:val="000000"/>
          <w:sz w:val="20"/>
          <w:szCs w:val="20"/>
          <w:lang w:eastAsia="vi-VN"/>
        </w:rPr>
        <w:t>:</w:t>
      </w:r>
      <w:r w:rsidR="00D537E6" w:rsidRPr="001246BA">
        <w:rPr>
          <w:rStyle w:val="Bodytext2"/>
          <w:rFonts w:ascii="Arial" w:hAnsi="Arial" w:cs="Arial"/>
          <w:color w:val="000000"/>
          <w:sz w:val="20"/>
          <w:szCs w:val="20"/>
          <w:lang w:eastAsia="vi-VN"/>
        </w:rPr>
        <w:tab/>
      </w:r>
    </w:p>
    <w:p w:rsidR="00D537E6" w:rsidRPr="001246BA" w:rsidRDefault="00284E8F" w:rsidP="00832305">
      <w:pPr>
        <w:pStyle w:val="Bodytext20"/>
        <w:shd w:val="clear" w:color="auto" w:fill="auto"/>
        <w:tabs>
          <w:tab w:val="left" w:pos="8364"/>
        </w:tabs>
        <w:spacing w:after="120"/>
        <w:ind w:firstLine="720"/>
        <w:jc w:val="both"/>
        <w:rPr>
          <w:rFonts w:ascii="Arial" w:hAnsi="Arial" w:cs="Arial"/>
          <w:color w:val="000000"/>
          <w:sz w:val="20"/>
          <w:szCs w:val="20"/>
        </w:rPr>
      </w:pPr>
      <w:r w:rsidRPr="001246BA">
        <w:rPr>
          <w:rStyle w:val="Bodytext2"/>
          <w:rFonts w:ascii="Arial" w:hAnsi="Arial" w:cs="Arial"/>
          <w:color w:val="000000"/>
          <w:sz w:val="20"/>
          <w:szCs w:val="20"/>
          <w:lang w:val="en-US" w:eastAsia="vi-VN"/>
        </w:rPr>
        <w:t>a.</w:t>
      </w:r>
      <w:r w:rsidR="00D537E6" w:rsidRPr="001246BA">
        <w:rPr>
          <w:rStyle w:val="Bodytext2"/>
          <w:rFonts w:ascii="Arial" w:hAnsi="Arial" w:cs="Arial"/>
          <w:color w:val="000000"/>
          <w:sz w:val="20"/>
          <w:szCs w:val="20"/>
          <w:lang w:eastAsia="vi-VN"/>
        </w:rPr>
        <w:t xml:space="preserve"> </w:t>
      </w:r>
      <w:r w:rsidR="00D537E6" w:rsidRPr="001246BA">
        <w:rPr>
          <w:rStyle w:val="Bodytext2"/>
          <w:rFonts w:ascii="Arial" w:hAnsi="Arial" w:cs="Arial"/>
          <w:b/>
          <w:bCs/>
          <w:color w:val="000000"/>
          <w:sz w:val="20"/>
          <w:szCs w:val="20"/>
          <w:lang w:eastAsia="vi-VN"/>
        </w:rPr>
        <w:t xml:space="preserve">Tham gia BHXH: </w:t>
      </w:r>
      <w:r w:rsidR="00D537E6" w:rsidRPr="001246BA">
        <w:rPr>
          <w:rStyle w:val="Bodytext2"/>
          <w:rFonts w:ascii="Arial" w:hAnsi="Arial" w:cs="Arial"/>
          <w:color w:val="000000"/>
          <w:sz w:val="20"/>
          <w:szCs w:val="20"/>
          <w:lang w:eastAsia="vi-VN"/>
        </w:rPr>
        <w:t xml:space="preserve">□ Có </w:t>
      </w:r>
      <w:r w:rsidR="00D537E6" w:rsidRPr="001246BA">
        <w:rPr>
          <w:rStyle w:val="Bodytext2"/>
          <w:rFonts w:ascii="Arial" w:hAnsi="Arial" w:cs="Arial"/>
          <w:i/>
          <w:iCs/>
          <w:color w:val="000000"/>
          <w:sz w:val="20"/>
          <w:szCs w:val="20"/>
          <w:lang w:eastAsia="vi-VN"/>
        </w:rPr>
        <w:t>(Loại: □ Bắt buộc □ Tự nguyện)</w:t>
      </w:r>
      <w:r w:rsidRPr="001246BA">
        <w:rPr>
          <w:rStyle w:val="Bodytext2"/>
          <w:rFonts w:ascii="Arial" w:hAnsi="Arial" w:cs="Arial"/>
          <w:color w:val="000000"/>
          <w:sz w:val="20"/>
          <w:szCs w:val="20"/>
          <w:lang w:eastAsia="vi-VN"/>
        </w:rPr>
        <w:t xml:space="preserve"> </w:t>
      </w:r>
      <w:r w:rsidR="00D537E6" w:rsidRPr="001246BA">
        <w:rPr>
          <w:rStyle w:val="Bodytext2"/>
          <w:rFonts w:ascii="Arial" w:hAnsi="Arial" w:cs="Arial"/>
          <w:color w:val="000000"/>
          <w:sz w:val="20"/>
          <w:szCs w:val="20"/>
          <w:lang w:eastAsia="vi-VN"/>
        </w:rPr>
        <w:t>□ Không</w:t>
      </w:r>
    </w:p>
    <w:p w:rsidR="00D537E6" w:rsidRPr="001246BA" w:rsidRDefault="00284E8F" w:rsidP="00832305">
      <w:pPr>
        <w:pStyle w:val="Bodytext20"/>
        <w:shd w:val="clear" w:color="auto" w:fill="auto"/>
        <w:tabs>
          <w:tab w:val="left" w:pos="363"/>
          <w:tab w:val="left" w:pos="6471"/>
        </w:tabs>
        <w:spacing w:after="120"/>
        <w:ind w:firstLine="720"/>
        <w:jc w:val="both"/>
        <w:rPr>
          <w:rFonts w:ascii="Arial" w:hAnsi="Arial" w:cs="Arial"/>
          <w:color w:val="000000"/>
          <w:sz w:val="20"/>
          <w:szCs w:val="20"/>
        </w:rPr>
      </w:pPr>
      <w:r w:rsidRPr="001246BA">
        <w:rPr>
          <w:rStyle w:val="Bodytext2"/>
          <w:rFonts w:ascii="Arial" w:hAnsi="Arial" w:cs="Arial"/>
          <w:b/>
          <w:bCs/>
          <w:color w:val="000000"/>
          <w:sz w:val="20"/>
          <w:szCs w:val="20"/>
          <w:lang w:val="en-US" w:eastAsia="vi-VN"/>
        </w:rPr>
        <w:t xml:space="preserve">b. </w:t>
      </w:r>
      <w:r w:rsidR="00D537E6" w:rsidRPr="001246BA">
        <w:rPr>
          <w:rStyle w:val="Bodytext2"/>
          <w:rFonts w:ascii="Arial" w:hAnsi="Arial" w:cs="Arial"/>
          <w:b/>
          <w:bCs/>
          <w:color w:val="000000"/>
          <w:sz w:val="20"/>
          <w:szCs w:val="20"/>
          <w:lang w:eastAsia="vi-VN"/>
        </w:rPr>
        <w:t xml:space="preserve">Hợp đồng lao động </w:t>
      </w:r>
      <w:r w:rsidR="00D537E6" w:rsidRPr="001246BA">
        <w:rPr>
          <w:rStyle w:val="Bodytext2"/>
          <w:rFonts w:ascii="Arial" w:hAnsi="Arial" w:cs="Arial"/>
          <w:color w:val="000000"/>
          <w:sz w:val="20"/>
          <w:szCs w:val="20"/>
          <w:lang w:eastAsia="vi-VN"/>
        </w:rPr>
        <w:t>(HĐLĐ)</w:t>
      </w:r>
      <w:r w:rsidR="00D537E6" w:rsidRPr="001246BA">
        <w:rPr>
          <w:rStyle w:val="Bodytext2"/>
          <w:rFonts w:ascii="Arial" w:hAnsi="Arial" w:cs="Arial"/>
          <w:b/>
          <w:bCs/>
          <w:color w:val="000000"/>
          <w:sz w:val="20"/>
          <w:szCs w:val="20"/>
          <w:lang w:eastAsia="vi-VN"/>
        </w:rPr>
        <w:t xml:space="preserve">: </w:t>
      </w:r>
      <w:r w:rsidR="00D537E6" w:rsidRPr="001246BA">
        <w:rPr>
          <w:rStyle w:val="Bodytext2"/>
          <w:rFonts w:ascii="Arial" w:hAnsi="Arial" w:cs="Arial"/>
          <w:color w:val="000000"/>
          <w:sz w:val="20"/>
          <w:szCs w:val="20"/>
          <w:lang w:eastAsia="vi-VN"/>
        </w:rPr>
        <w:t>□ Có</w:t>
      </w:r>
      <w:r w:rsidR="00D537E6" w:rsidRPr="001246BA">
        <w:rPr>
          <w:rStyle w:val="Bodytext2"/>
          <w:rFonts w:ascii="Arial" w:hAnsi="Arial" w:cs="Arial"/>
          <w:color w:val="000000"/>
          <w:sz w:val="20"/>
          <w:szCs w:val="20"/>
          <w:lang w:eastAsia="vi-VN"/>
        </w:rPr>
        <w:tab/>
        <w:t>□ Không</w:t>
      </w:r>
    </w:p>
    <w:p w:rsidR="00D537E6" w:rsidRPr="001246BA" w:rsidRDefault="00D537E6" w:rsidP="00832305">
      <w:pPr>
        <w:pStyle w:val="Bodytext20"/>
        <w:shd w:val="clear" w:color="auto" w:fill="auto"/>
        <w:tabs>
          <w:tab w:val="left" w:pos="6471"/>
        </w:tabs>
        <w:spacing w:after="120"/>
        <w:ind w:firstLine="720"/>
        <w:jc w:val="both"/>
        <w:rPr>
          <w:rFonts w:ascii="Arial" w:hAnsi="Arial" w:cs="Arial"/>
          <w:color w:val="000000"/>
          <w:sz w:val="20"/>
          <w:szCs w:val="20"/>
        </w:rPr>
      </w:pPr>
      <w:r w:rsidRPr="001246BA">
        <w:rPr>
          <w:rStyle w:val="Bodytext2"/>
          <w:rFonts w:ascii="Arial" w:hAnsi="Arial" w:cs="Arial"/>
          <w:color w:val="000000"/>
          <w:sz w:val="20"/>
          <w:szCs w:val="20"/>
          <w:lang w:eastAsia="vi-VN"/>
        </w:rPr>
        <w:t>Loại hợp đồng lao</w:t>
      </w:r>
      <w:r w:rsidR="00284E8F" w:rsidRPr="001246BA">
        <w:rPr>
          <w:rStyle w:val="Bodytext2"/>
          <w:rFonts w:ascii="Arial" w:hAnsi="Arial" w:cs="Arial"/>
          <w:color w:val="000000"/>
          <w:sz w:val="20"/>
          <w:szCs w:val="20"/>
          <w:lang w:eastAsia="vi-VN"/>
        </w:rPr>
        <w:t xml:space="preserve"> động: □ HĐLĐ xác định thời hạn </w:t>
      </w:r>
      <w:r w:rsidRPr="001246BA">
        <w:rPr>
          <w:rStyle w:val="Bodytext2"/>
          <w:rFonts w:ascii="Arial" w:hAnsi="Arial" w:cs="Arial"/>
          <w:color w:val="000000"/>
          <w:sz w:val="20"/>
          <w:szCs w:val="20"/>
          <w:lang w:eastAsia="vi-VN"/>
        </w:rPr>
        <w:t>□ HĐLĐ không xác định thời hạn.</w:t>
      </w:r>
    </w:p>
    <w:p w:rsidR="00D537E6" w:rsidRPr="001246BA" w:rsidRDefault="00D537E6" w:rsidP="00832305">
      <w:pPr>
        <w:pStyle w:val="Bodytext20"/>
        <w:shd w:val="clear" w:color="auto" w:fill="auto"/>
        <w:tabs>
          <w:tab w:val="right" w:leader="dot" w:pos="6010"/>
          <w:tab w:val="right" w:leader="dot" w:pos="6860"/>
          <w:tab w:val="left" w:leader="dot" w:pos="7542"/>
        </w:tabs>
        <w:spacing w:after="120"/>
        <w:ind w:firstLine="720"/>
        <w:jc w:val="both"/>
        <w:rPr>
          <w:rFonts w:ascii="Arial" w:hAnsi="Arial" w:cs="Arial"/>
          <w:color w:val="000000"/>
          <w:sz w:val="20"/>
          <w:szCs w:val="20"/>
        </w:rPr>
      </w:pPr>
      <w:r w:rsidRPr="001246BA">
        <w:rPr>
          <w:rStyle w:val="Bodytext2"/>
          <w:rFonts w:ascii="Arial" w:hAnsi="Arial" w:cs="Arial"/>
          <w:color w:val="000000"/>
          <w:sz w:val="20"/>
          <w:szCs w:val="20"/>
          <w:lang w:eastAsia="vi-VN"/>
        </w:rPr>
        <w:t>Thời gian bắt đầu thực hiện HĐLĐ (ngày/tháng/năm):</w:t>
      </w:r>
      <w:r w:rsidRPr="001246BA">
        <w:rPr>
          <w:rStyle w:val="Bodytext2"/>
          <w:rFonts w:ascii="Arial" w:hAnsi="Arial" w:cs="Arial"/>
          <w:color w:val="000000"/>
          <w:sz w:val="20"/>
          <w:szCs w:val="20"/>
          <w:lang w:eastAsia="vi-VN"/>
        </w:rPr>
        <w:tab/>
        <w:t>/</w:t>
      </w:r>
      <w:r w:rsidRPr="001246BA">
        <w:rPr>
          <w:rStyle w:val="Bodytext2"/>
          <w:rFonts w:ascii="Arial" w:hAnsi="Arial" w:cs="Arial"/>
          <w:color w:val="000000"/>
          <w:sz w:val="20"/>
          <w:szCs w:val="20"/>
          <w:lang w:eastAsia="vi-VN"/>
        </w:rPr>
        <w:tab/>
        <w:t>/</w:t>
      </w:r>
      <w:r w:rsidRPr="001246BA">
        <w:rPr>
          <w:rStyle w:val="Bodytext2"/>
          <w:rFonts w:ascii="Arial" w:hAnsi="Arial" w:cs="Arial"/>
          <w:color w:val="000000"/>
          <w:sz w:val="20"/>
          <w:szCs w:val="20"/>
          <w:lang w:eastAsia="vi-VN"/>
        </w:rPr>
        <w:tab/>
      </w:r>
    </w:p>
    <w:p w:rsidR="00D537E6" w:rsidRPr="001246BA" w:rsidRDefault="00D537E6" w:rsidP="00832305">
      <w:pPr>
        <w:pStyle w:val="Bodytext20"/>
        <w:shd w:val="clear" w:color="auto" w:fill="auto"/>
        <w:tabs>
          <w:tab w:val="left" w:leader="dot" w:pos="9000"/>
        </w:tabs>
        <w:spacing w:after="120"/>
        <w:ind w:firstLine="720"/>
        <w:jc w:val="both"/>
        <w:rPr>
          <w:rFonts w:ascii="Arial" w:hAnsi="Arial" w:cs="Arial"/>
          <w:color w:val="000000"/>
          <w:sz w:val="20"/>
          <w:szCs w:val="20"/>
        </w:rPr>
      </w:pPr>
      <w:r w:rsidRPr="001246BA">
        <w:rPr>
          <w:rStyle w:val="Bodytext2"/>
          <w:rFonts w:ascii="Arial" w:hAnsi="Arial" w:cs="Arial"/>
          <w:color w:val="000000"/>
          <w:sz w:val="20"/>
          <w:szCs w:val="20"/>
          <w:lang w:val="en-US"/>
        </w:rPr>
        <w:t xml:space="preserve">12.3. </w:t>
      </w:r>
      <w:r w:rsidRPr="001246BA">
        <w:rPr>
          <w:rStyle w:val="Bodytext2"/>
          <w:rFonts w:ascii="Arial" w:hAnsi="Arial" w:cs="Arial"/>
          <w:color w:val="000000"/>
          <w:sz w:val="20"/>
          <w:szCs w:val="20"/>
          <w:lang w:eastAsia="vi-VN"/>
        </w:rPr>
        <w:t xml:space="preserve">Nơi làm </w:t>
      </w:r>
      <w:r w:rsidRPr="001246BA">
        <w:rPr>
          <w:rStyle w:val="Bodytext2"/>
          <w:rFonts w:ascii="Arial" w:hAnsi="Arial" w:cs="Arial"/>
          <w:i/>
          <w:iCs/>
          <w:color w:val="000000"/>
          <w:sz w:val="20"/>
          <w:szCs w:val="20"/>
          <w:lang w:eastAsia="vi-VN"/>
        </w:rPr>
        <w:t>việc</w:t>
      </w:r>
      <w:r w:rsidR="00284E8F" w:rsidRPr="001246BA">
        <w:rPr>
          <w:rStyle w:val="Bodytext2"/>
          <w:rFonts w:ascii="Arial" w:hAnsi="Arial" w:cs="Arial"/>
          <w:i/>
          <w:iCs/>
          <w:color w:val="000000"/>
          <w:sz w:val="20"/>
          <w:szCs w:val="20"/>
          <w:vertAlign w:val="superscript"/>
          <w:lang w:eastAsia="vi-VN"/>
        </w:rPr>
        <w:t>(9</w:t>
      </w:r>
      <w:r w:rsidR="00284E8F" w:rsidRPr="001246BA">
        <w:rPr>
          <w:rStyle w:val="Bodytext2"/>
          <w:rFonts w:ascii="Arial" w:hAnsi="Arial" w:cs="Arial"/>
          <w:i/>
          <w:iCs/>
          <w:color w:val="000000"/>
          <w:sz w:val="20"/>
          <w:szCs w:val="20"/>
          <w:vertAlign w:val="superscript"/>
          <w:lang w:val="en-US" w:eastAsia="vi-VN"/>
        </w:rPr>
        <w:t>)</w:t>
      </w:r>
      <w:r w:rsidRPr="001246BA">
        <w:rPr>
          <w:rStyle w:val="Bodytext2"/>
          <w:rFonts w:ascii="Arial" w:hAnsi="Arial" w:cs="Arial"/>
          <w:i/>
          <w:iCs/>
          <w:color w:val="000000"/>
          <w:sz w:val="20"/>
          <w:szCs w:val="20"/>
          <w:lang w:eastAsia="vi-VN"/>
        </w:rPr>
        <w:t>:</w:t>
      </w:r>
      <w:r w:rsidRPr="001246BA">
        <w:rPr>
          <w:rStyle w:val="Bodytext2"/>
          <w:rFonts w:ascii="Arial" w:hAnsi="Arial" w:cs="Arial"/>
          <w:i/>
          <w:iCs/>
          <w:color w:val="000000"/>
          <w:sz w:val="20"/>
          <w:szCs w:val="20"/>
          <w:lang w:eastAsia="vi-VN"/>
        </w:rPr>
        <w:tab/>
      </w:r>
    </w:p>
    <w:p w:rsidR="00D537E6" w:rsidRPr="001246BA" w:rsidRDefault="00284E8F" w:rsidP="00832305">
      <w:pPr>
        <w:pStyle w:val="Bodytext20"/>
        <w:shd w:val="clear" w:color="auto" w:fill="auto"/>
        <w:tabs>
          <w:tab w:val="left" w:pos="339"/>
        </w:tabs>
        <w:spacing w:after="120"/>
        <w:ind w:firstLine="720"/>
        <w:jc w:val="both"/>
        <w:rPr>
          <w:rFonts w:ascii="Arial" w:hAnsi="Arial" w:cs="Arial"/>
          <w:color w:val="000000"/>
          <w:sz w:val="20"/>
          <w:szCs w:val="20"/>
        </w:rPr>
      </w:pPr>
      <w:r w:rsidRPr="001246BA">
        <w:rPr>
          <w:rStyle w:val="Bodytext2"/>
          <w:rFonts w:ascii="Arial" w:hAnsi="Arial" w:cs="Arial"/>
          <w:color w:val="000000"/>
          <w:sz w:val="20"/>
          <w:szCs w:val="20"/>
          <w:lang w:val="en-US" w:eastAsia="vi-VN"/>
        </w:rPr>
        <w:t xml:space="preserve">a. </w:t>
      </w:r>
      <w:r w:rsidR="00D537E6" w:rsidRPr="001246BA">
        <w:rPr>
          <w:rStyle w:val="Bodytext2"/>
          <w:rFonts w:ascii="Arial" w:hAnsi="Arial" w:cs="Arial"/>
          <w:color w:val="000000"/>
          <w:sz w:val="20"/>
          <w:szCs w:val="20"/>
          <w:lang w:eastAsia="vi-VN"/>
        </w:rPr>
        <w:t>Loại hình nơi làm việc:</w:t>
      </w:r>
    </w:p>
    <w:p w:rsidR="00D537E6" w:rsidRPr="001246BA" w:rsidRDefault="00284E8F" w:rsidP="00832305">
      <w:pPr>
        <w:pStyle w:val="Bodytext20"/>
        <w:shd w:val="clear" w:color="auto" w:fill="auto"/>
        <w:tabs>
          <w:tab w:val="left" w:pos="373"/>
        </w:tabs>
        <w:spacing w:after="120"/>
        <w:ind w:firstLine="720"/>
        <w:jc w:val="both"/>
        <w:rPr>
          <w:rFonts w:ascii="Arial" w:hAnsi="Arial" w:cs="Arial"/>
          <w:color w:val="000000"/>
          <w:sz w:val="20"/>
          <w:szCs w:val="20"/>
        </w:rPr>
      </w:pPr>
      <w:r w:rsidRPr="001246BA">
        <w:rPr>
          <w:rStyle w:val="Bodytext2"/>
          <w:rFonts w:ascii="Arial" w:hAnsi="Arial" w:cs="Arial"/>
          <w:color w:val="000000"/>
          <w:sz w:val="20"/>
          <w:szCs w:val="20"/>
          <w:lang w:eastAsia="vi-VN"/>
        </w:rPr>
        <w:t>□</w:t>
      </w:r>
      <w:r w:rsidRPr="001246BA">
        <w:rPr>
          <w:rStyle w:val="Bodytext2"/>
          <w:rFonts w:ascii="Arial" w:hAnsi="Arial" w:cs="Arial"/>
          <w:color w:val="000000"/>
          <w:sz w:val="20"/>
          <w:szCs w:val="20"/>
          <w:lang w:val="en-US" w:eastAsia="vi-VN"/>
        </w:rPr>
        <w:t xml:space="preserve"> </w:t>
      </w:r>
      <w:r w:rsidR="00D537E6" w:rsidRPr="001246BA">
        <w:rPr>
          <w:rStyle w:val="Bodytext2"/>
          <w:rFonts w:ascii="Arial" w:hAnsi="Arial" w:cs="Arial"/>
          <w:color w:val="000000"/>
          <w:sz w:val="20"/>
          <w:szCs w:val="20"/>
          <w:lang w:eastAsia="vi-VN"/>
        </w:rPr>
        <w:t xml:space="preserve">Hộ nông, lâm nghiệp, thủy sản </w:t>
      </w:r>
      <w:r w:rsidRPr="001246BA">
        <w:rPr>
          <w:rStyle w:val="Bodytext2"/>
          <w:rFonts w:ascii="Arial" w:hAnsi="Arial" w:cs="Arial"/>
          <w:color w:val="000000"/>
          <w:sz w:val="20"/>
          <w:szCs w:val="20"/>
          <w:lang w:eastAsia="vi-VN"/>
        </w:rPr>
        <w:t>□</w:t>
      </w:r>
      <w:r w:rsidR="00D537E6" w:rsidRPr="001246BA">
        <w:rPr>
          <w:rStyle w:val="Bodytext2"/>
          <w:rFonts w:ascii="Arial" w:hAnsi="Arial" w:cs="Arial"/>
          <w:color w:val="000000"/>
          <w:sz w:val="20"/>
          <w:szCs w:val="20"/>
          <w:lang w:eastAsia="vi-VN"/>
        </w:rPr>
        <w:t xml:space="preserve"> Cá nhân làm tự do □ Cơ sở kinh doanh cá thể □ Hợp tác xã</w:t>
      </w:r>
    </w:p>
    <w:p w:rsidR="00D537E6" w:rsidRPr="001246BA" w:rsidRDefault="00284E8F" w:rsidP="00832305">
      <w:pPr>
        <w:pStyle w:val="Bodytext20"/>
        <w:shd w:val="clear" w:color="auto" w:fill="auto"/>
        <w:tabs>
          <w:tab w:val="left" w:pos="373"/>
          <w:tab w:val="left" w:pos="7704"/>
        </w:tabs>
        <w:spacing w:after="120"/>
        <w:ind w:firstLine="720"/>
        <w:jc w:val="both"/>
        <w:rPr>
          <w:rFonts w:ascii="Arial" w:hAnsi="Arial" w:cs="Arial"/>
          <w:color w:val="000000"/>
          <w:sz w:val="20"/>
          <w:szCs w:val="20"/>
        </w:rPr>
      </w:pPr>
      <w:r w:rsidRPr="001246BA">
        <w:rPr>
          <w:rStyle w:val="Bodytext2"/>
          <w:rFonts w:ascii="Arial" w:hAnsi="Arial" w:cs="Arial"/>
          <w:color w:val="000000"/>
          <w:sz w:val="20"/>
          <w:szCs w:val="20"/>
          <w:lang w:eastAsia="vi-VN"/>
        </w:rPr>
        <w:t>□</w:t>
      </w:r>
      <w:r w:rsidRPr="001246BA">
        <w:rPr>
          <w:rStyle w:val="Bodytext2"/>
          <w:rFonts w:ascii="Arial" w:hAnsi="Arial" w:cs="Arial"/>
          <w:color w:val="000000"/>
          <w:sz w:val="20"/>
          <w:szCs w:val="20"/>
          <w:lang w:val="en-US" w:eastAsia="vi-VN"/>
        </w:rPr>
        <w:t xml:space="preserve"> </w:t>
      </w:r>
      <w:r w:rsidR="00D537E6" w:rsidRPr="001246BA">
        <w:rPr>
          <w:rStyle w:val="Bodytext2"/>
          <w:rFonts w:ascii="Arial" w:hAnsi="Arial" w:cs="Arial"/>
          <w:color w:val="000000"/>
          <w:sz w:val="20"/>
          <w:szCs w:val="20"/>
          <w:lang w:eastAsia="vi-VN"/>
        </w:rPr>
        <w:t xml:space="preserve">Doanh nghiệp </w:t>
      </w:r>
      <w:r w:rsidR="00D537E6" w:rsidRPr="001246BA">
        <w:rPr>
          <w:rStyle w:val="Bodytext2"/>
          <w:rFonts w:ascii="Arial" w:hAnsi="Arial" w:cs="Arial"/>
          <w:i/>
          <w:iCs/>
          <w:color w:val="000000"/>
          <w:sz w:val="20"/>
          <w:szCs w:val="20"/>
          <w:lang w:eastAsia="vi-VN"/>
        </w:rPr>
        <w:t>(□ DNNhà nước □ DN ngoài Nhà nước □ DN</w:t>
      </w:r>
      <w:r w:rsidR="00D537E6" w:rsidRPr="001246BA">
        <w:rPr>
          <w:rStyle w:val="Bodytext2"/>
          <w:rFonts w:ascii="Arial" w:hAnsi="Arial" w:cs="Arial"/>
          <w:i/>
          <w:iCs/>
          <w:color w:val="000000"/>
          <w:sz w:val="20"/>
          <w:szCs w:val="20"/>
          <w:lang w:val="en-US"/>
        </w:rPr>
        <w:t>FDI)</w:t>
      </w:r>
      <w:r w:rsidRPr="001246BA">
        <w:rPr>
          <w:rStyle w:val="Bodytext2"/>
          <w:rFonts w:ascii="Arial" w:hAnsi="Arial" w:cs="Arial"/>
          <w:color w:val="000000"/>
          <w:sz w:val="20"/>
          <w:szCs w:val="20"/>
          <w:lang w:val="en-US"/>
        </w:rPr>
        <w:t xml:space="preserve"> </w:t>
      </w:r>
      <w:r w:rsidR="00D537E6" w:rsidRPr="001246BA">
        <w:rPr>
          <w:rStyle w:val="Bodytext2"/>
          <w:rFonts w:ascii="Arial" w:hAnsi="Arial" w:cs="Arial"/>
          <w:color w:val="000000"/>
          <w:sz w:val="20"/>
          <w:szCs w:val="20"/>
          <w:lang w:eastAsia="vi-VN"/>
        </w:rPr>
        <w:t>□ Khu vực nhà nước</w:t>
      </w:r>
    </w:p>
    <w:p w:rsidR="00D537E6" w:rsidRPr="001246BA" w:rsidRDefault="00284E8F" w:rsidP="00832305">
      <w:pPr>
        <w:pStyle w:val="Bodytext20"/>
        <w:shd w:val="clear" w:color="auto" w:fill="auto"/>
        <w:tabs>
          <w:tab w:val="left" w:pos="373"/>
          <w:tab w:val="left" w:pos="7042"/>
        </w:tabs>
        <w:spacing w:after="120"/>
        <w:ind w:firstLine="720"/>
        <w:jc w:val="both"/>
        <w:rPr>
          <w:rFonts w:ascii="Arial" w:hAnsi="Arial" w:cs="Arial"/>
          <w:color w:val="000000"/>
          <w:sz w:val="20"/>
          <w:szCs w:val="20"/>
        </w:rPr>
      </w:pPr>
      <w:r w:rsidRPr="001246BA">
        <w:rPr>
          <w:rStyle w:val="Bodytext2"/>
          <w:rFonts w:ascii="Arial" w:hAnsi="Arial" w:cs="Arial"/>
          <w:color w:val="000000"/>
          <w:sz w:val="20"/>
          <w:szCs w:val="20"/>
          <w:lang w:eastAsia="vi-VN"/>
        </w:rPr>
        <w:t>□</w:t>
      </w:r>
      <w:r w:rsidRPr="001246BA">
        <w:rPr>
          <w:rStyle w:val="Bodytext2"/>
          <w:rFonts w:ascii="Arial" w:hAnsi="Arial" w:cs="Arial"/>
          <w:color w:val="000000"/>
          <w:sz w:val="20"/>
          <w:szCs w:val="20"/>
          <w:lang w:val="en-US" w:eastAsia="vi-VN"/>
        </w:rPr>
        <w:t xml:space="preserve"> </w:t>
      </w:r>
      <w:r w:rsidR="00D537E6" w:rsidRPr="001246BA">
        <w:rPr>
          <w:rStyle w:val="Bodytext2"/>
          <w:rFonts w:ascii="Arial" w:hAnsi="Arial" w:cs="Arial"/>
          <w:color w:val="000000"/>
          <w:sz w:val="20"/>
          <w:szCs w:val="20"/>
          <w:lang w:eastAsia="vi-VN"/>
        </w:rPr>
        <w:t>Đơn vị sự nghiệp ngoà</w:t>
      </w:r>
      <w:r w:rsidRPr="001246BA">
        <w:rPr>
          <w:rStyle w:val="Bodytext2"/>
          <w:rFonts w:ascii="Arial" w:hAnsi="Arial" w:cs="Arial"/>
          <w:color w:val="000000"/>
          <w:sz w:val="20"/>
          <w:szCs w:val="20"/>
          <w:lang w:eastAsia="vi-VN"/>
        </w:rPr>
        <w:t xml:space="preserve">i nhà nước □ Khu vực nước ngoài </w:t>
      </w:r>
      <w:r w:rsidR="00D537E6" w:rsidRPr="001246BA">
        <w:rPr>
          <w:rStyle w:val="Bodytext2"/>
          <w:rFonts w:ascii="Arial" w:hAnsi="Arial" w:cs="Arial"/>
          <w:color w:val="000000"/>
          <w:sz w:val="20"/>
          <w:szCs w:val="20"/>
          <w:lang w:eastAsia="vi-VN"/>
        </w:rPr>
        <w:t>□ Tổ chức đoàn thể khác</w:t>
      </w:r>
    </w:p>
    <w:p w:rsidR="00D537E6" w:rsidRPr="001246BA" w:rsidRDefault="00284E8F" w:rsidP="00832305">
      <w:pPr>
        <w:pStyle w:val="Bodytext20"/>
        <w:shd w:val="clear" w:color="auto" w:fill="auto"/>
        <w:tabs>
          <w:tab w:val="left" w:pos="358"/>
          <w:tab w:val="left" w:leader="dot" w:pos="9000"/>
        </w:tabs>
        <w:spacing w:after="120"/>
        <w:ind w:firstLine="720"/>
        <w:jc w:val="both"/>
        <w:rPr>
          <w:rFonts w:ascii="Arial" w:hAnsi="Arial" w:cs="Arial"/>
          <w:color w:val="000000"/>
          <w:sz w:val="20"/>
          <w:szCs w:val="20"/>
        </w:rPr>
      </w:pPr>
      <w:r w:rsidRPr="001246BA">
        <w:rPr>
          <w:rStyle w:val="Bodytext2"/>
          <w:rFonts w:ascii="Arial" w:hAnsi="Arial" w:cs="Arial"/>
          <w:color w:val="000000"/>
          <w:sz w:val="20"/>
          <w:szCs w:val="20"/>
          <w:lang w:val="en-US" w:eastAsia="vi-VN"/>
        </w:rPr>
        <w:t xml:space="preserve">b. </w:t>
      </w:r>
      <w:r w:rsidR="00D537E6" w:rsidRPr="001246BA">
        <w:rPr>
          <w:rStyle w:val="Bodytext2"/>
          <w:rFonts w:ascii="Arial" w:hAnsi="Arial" w:cs="Arial"/>
          <w:color w:val="000000"/>
          <w:sz w:val="20"/>
          <w:szCs w:val="20"/>
          <w:lang w:eastAsia="vi-VN"/>
        </w:rPr>
        <w:t>Địa chỉ nơi làm việc</w:t>
      </w:r>
      <w:r w:rsidRPr="001246BA">
        <w:rPr>
          <w:rStyle w:val="Bodytext2"/>
          <w:rFonts w:ascii="Arial" w:hAnsi="Arial" w:cs="Arial"/>
          <w:i/>
          <w:iCs/>
          <w:color w:val="000000"/>
          <w:sz w:val="20"/>
          <w:szCs w:val="20"/>
          <w:vertAlign w:val="superscript"/>
          <w:lang w:eastAsia="vi-VN"/>
        </w:rPr>
        <w:t>(10</w:t>
      </w:r>
      <w:r w:rsidRPr="001246BA">
        <w:rPr>
          <w:rStyle w:val="Bodytext2"/>
          <w:rFonts w:ascii="Arial" w:hAnsi="Arial" w:cs="Arial"/>
          <w:i/>
          <w:iCs/>
          <w:color w:val="000000"/>
          <w:sz w:val="20"/>
          <w:szCs w:val="20"/>
          <w:vertAlign w:val="superscript"/>
          <w:lang w:val="en-US" w:eastAsia="vi-VN"/>
        </w:rPr>
        <w:t>)</w:t>
      </w:r>
      <w:r w:rsidR="00D537E6" w:rsidRPr="001246BA">
        <w:rPr>
          <w:rStyle w:val="Bodytext2"/>
          <w:rFonts w:ascii="Arial" w:hAnsi="Arial" w:cs="Arial"/>
          <w:color w:val="000000"/>
          <w:sz w:val="20"/>
          <w:szCs w:val="20"/>
          <w:lang w:eastAsia="vi-VN"/>
        </w:rPr>
        <w:t>:</w:t>
      </w:r>
      <w:r w:rsidR="00D537E6" w:rsidRPr="001246BA">
        <w:rPr>
          <w:rStyle w:val="Bodytext2"/>
          <w:rFonts w:ascii="Arial" w:hAnsi="Arial" w:cs="Arial"/>
          <w:color w:val="000000"/>
          <w:sz w:val="20"/>
          <w:szCs w:val="20"/>
          <w:lang w:eastAsia="vi-VN"/>
        </w:rPr>
        <w:tab/>
      </w:r>
    </w:p>
    <w:p w:rsidR="00D537E6" w:rsidRPr="001246BA" w:rsidRDefault="00D537E6" w:rsidP="00832305">
      <w:pPr>
        <w:pStyle w:val="Bodytext20"/>
        <w:shd w:val="clear" w:color="auto" w:fill="auto"/>
        <w:tabs>
          <w:tab w:val="left" w:pos="2736"/>
          <w:tab w:val="left" w:pos="6715"/>
        </w:tabs>
        <w:spacing w:after="120"/>
        <w:ind w:firstLine="720"/>
        <w:jc w:val="both"/>
        <w:rPr>
          <w:rFonts w:ascii="Arial" w:hAnsi="Arial" w:cs="Arial"/>
          <w:color w:val="000000"/>
          <w:sz w:val="20"/>
          <w:szCs w:val="20"/>
        </w:rPr>
      </w:pPr>
      <w:r w:rsidRPr="001246BA">
        <w:rPr>
          <w:rStyle w:val="Bodytext2"/>
          <w:rFonts w:ascii="Arial" w:hAnsi="Arial" w:cs="Arial"/>
          <w:b/>
          <w:bCs/>
          <w:color w:val="000000"/>
          <w:sz w:val="20"/>
          <w:szCs w:val="20"/>
          <w:lang w:eastAsia="vi-VN"/>
        </w:rPr>
        <w:t>13. Người thất nghiệp</w:t>
      </w:r>
      <w:r w:rsidR="001246BA" w:rsidRPr="001246BA">
        <w:rPr>
          <w:rStyle w:val="Bodytext2"/>
          <w:rFonts w:ascii="Arial" w:hAnsi="Arial" w:cs="Arial"/>
          <w:color w:val="000000"/>
          <w:sz w:val="20"/>
          <w:szCs w:val="20"/>
          <w:lang w:eastAsia="vi-VN"/>
        </w:rPr>
        <w:t xml:space="preserve">: </w:t>
      </w:r>
      <w:r w:rsidRPr="001246BA">
        <w:rPr>
          <w:rStyle w:val="Bodytext2"/>
          <w:rFonts w:ascii="Arial" w:hAnsi="Arial" w:cs="Arial"/>
          <w:color w:val="000000"/>
          <w:sz w:val="20"/>
          <w:szCs w:val="20"/>
          <w:lang w:eastAsia="vi-VN"/>
        </w:rPr>
        <w:t>□ Chưa bao giờ làm việc</w:t>
      </w:r>
      <w:r w:rsidRPr="001246BA">
        <w:rPr>
          <w:rStyle w:val="Bodytext2"/>
          <w:rFonts w:ascii="Arial" w:hAnsi="Arial" w:cs="Arial"/>
          <w:color w:val="000000"/>
          <w:sz w:val="20"/>
          <w:szCs w:val="20"/>
          <w:lang w:eastAsia="vi-VN"/>
        </w:rPr>
        <w:tab/>
        <w:t>□ Đã từng làm việc</w:t>
      </w:r>
    </w:p>
    <w:p w:rsidR="00D537E6" w:rsidRPr="001246BA" w:rsidRDefault="00284E8F" w:rsidP="00832305">
      <w:pPr>
        <w:pStyle w:val="Bodytext20"/>
        <w:shd w:val="clear" w:color="auto" w:fill="auto"/>
        <w:tabs>
          <w:tab w:val="left" w:pos="637"/>
          <w:tab w:val="left" w:pos="8150"/>
        </w:tabs>
        <w:spacing w:after="120"/>
        <w:ind w:firstLine="720"/>
        <w:jc w:val="both"/>
        <w:rPr>
          <w:rFonts w:ascii="Arial" w:hAnsi="Arial" w:cs="Arial"/>
          <w:color w:val="000000"/>
          <w:sz w:val="20"/>
          <w:szCs w:val="20"/>
        </w:rPr>
      </w:pPr>
      <w:r w:rsidRPr="001246BA">
        <w:rPr>
          <w:rStyle w:val="Bodytext2"/>
          <w:rFonts w:ascii="Arial" w:hAnsi="Arial" w:cs="Arial"/>
          <w:color w:val="000000"/>
          <w:sz w:val="20"/>
          <w:szCs w:val="20"/>
          <w:lang w:val="en-US" w:eastAsia="vi-VN"/>
        </w:rPr>
        <w:t xml:space="preserve">13.1. </w:t>
      </w:r>
      <w:r w:rsidR="00D537E6" w:rsidRPr="001246BA">
        <w:rPr>
          <w:rStyle w:val="Bodytext2"/>
          <w:rFonts w:ascii="Arial" w:hAnsi="Arial" w:cs="Arial"/>
          <w:color w:val="000000"/>
          <w:sz w:val="20"/>
          <w:szCs w:val="20"/>
          <w:lang w:eastAsia="vi-VN"/>
        </w:rPr>
        <w:t>Thời gian thất nghiệp: □ Dưới</w:t>
      </w:r>
      <w:r w:rsidRPr="001246BA">
        <w:rPr>
          <w:rStyle w:val="Bodytext2"/>
          <w:rFonts w:ascii="Arial" w:hAnsi="Arial" w:cs="Arial"/>
          <w:color w:val="000000"/>
          <w:sz w:val="20"/>
          <w:szCs w:val="20"/>
          <w:lang w:eastAsia="vi-VN"/>
        </w:rPr>
        <w:t xml:space="preserve"> 3 tháng □ Từ 3 tháng đến 1 năm </w:t>
      </w:r>
      <w:r w:rsidR="00D537E6" w:rsidRPr="001246BA">
        <w:rPr>
          <w:rStyle w:val="Bodytext2"/>
          <w:rFonts w:ascii="Arial" w:hAnsi="Arial" w:cs="Arial"/>
          <w:color w:val="000000"/>
          <w:sz w:val="20"/>
          <w:szCs w:val="20"/>
          <w:lang w:eastAsia="vi-VN"/>
        </w:rPr>
        <w:t>□ Trên 1 năm</w:t>
      </w:r>
    </w:p>
    <w:p w:rsidR="006403CF" w:rsidRPr="001246BA" w:rsidRDefault="006403CF" w:rsidP="001246BA">
      <w:pPr>
        <w:pStyle w:val="Bodytext20"/>
        <w:shd w:val="clear" w:color="auto" w:fill="auto"/>
        <w:tabs>
          <w:tab w:val="left" w:leader="dot" w:pos="9010"/>
        </w:tabs>
        <w:jc w:val="center"/>
        <w:rPr>
          <w:rStyle w:val="Bodytext2"/>
          <w:rFonts w:ascii="Arial" w:hAnsi="Arial" w:cs="Arial"/>
          <w:color w:val="000000"/>
          <w:sz w:val="20"/>
          <w:szCs w:val="20"/>
          <w:lang w:eastAsia="vi-VN"/>
        </w:rPr>
      </w:pPr>
    </w:p>
    <w:p w:rsidR="00D537E6" w:rsidRPr="001246BA" w:rsidRDefault="001246BA" w:rsidP="001246BA">
      <w:pPr>
        <w:pStyle w:val="Bodytext20"/>
        <w:shd w:val="clear" w:color="auto" w:fill="auto"/>
        <w:tabs>
          <w:tab w:val="left" w:leader="dot" w:pos="9010"/>
        </w:tabs>
        <w:jc w:val="center"/>
        <w:rPr>
          <w:rFonts w:ascii="Arial" w:hAnsi="Arial" w:cs="Arial"/>
          <w:color w:val="000000"/>
          <w:sz w:val="20"/>
          <w:szCs w:val="20"/>
        </w:rPr>
      </w:pPr>
      <w:r w:rsidRPr="001246BA">
        <w:rPr>
          <w:rStyle w:val="Bodytext2"/>
          <w:rFonts w:ascii="Arial" w:hAnsi="Arial" w:cs="Arial"/>
          <w:color w:val="000000"/>
          <w:sz w:val="20"/>
          <w:szCs w:val="20"/>
          <w:lang w:eastAsia="vi-VN"/>
        </w:rPr>
        <w:t>Ngày.... tháng.. ..năm.....</w:t>
      </w:r>
    </w:p>
    <w:p w:rsidR="00D537E6" w:rsidRPr="001246BA" w:rsidRDefault="00D537E6" w:rsidP="001246BA">
      <w:pPr>
        <w:pStyle w:val="Bodytext20"/>
        <w:shd w:val="clear" w:color="auto" w:fill="auto"/>
        <w:jc w:val="center"/>
        <w:rPr>
          <w:rFonts w:ascii="Arial" w:hAnsi="Arial" w:cs="Arial"/>
          <w:color w:val="000000"/>
          <w:sz w:val="20"/>
          <w:szCs w:val="20"/>
        </w:rPr>
      </w:pPr>
      <w:r w:rsidRPr="001246BA">
        <w:rPr>
          <w:rStyle w:val="Bodytext2"/>
          <w:rFonts w:ascii="Arial" w:hAnsi="Arial" w:cs="Arial"/>
          <w:b/>
          <w:bCs/>
          <w:color w:val="000000"/>
          <w:sz w:val="20"/>
          <w:szCs w:val="20"/>
          <w:lang w:eastAsia="vi-VN"/>
        </w:rPr>
        <w:t>Người cung cấp thông tin</w:t>
      </w:r>
    </w:p>
    <w:p w:rsidR="00D537E6" w:rsidRPr="001246BA" w:rsidRDefault="00D537E6" w:rsidP="001246BA">
      <w:pPr>
        <w:pStyle w:val="Bodytext40"/>
        <w:shd w:val="clear" w:color="auto" w:fill="auto"/>
        <w:spacing w:after="0"/>
        <w:ind w:left="0"/>
        <w:jc w:val="center"/>
        <w:rPr>
          <w:rStyle w:val="Bodytext4"/>
          <w:rFonts w:ascii="Arial" w:hAnsi="Arial" w:cs="Arial"/>
          <w:i/>
          <w:iCs/>
          <w:color w:val="000000"/>
          <w:lang w:eastAsia="vi-VN"/>
        </w:rPr>
      </w:pPr>
      <w:r w:rsidRPr="001246BA">
        <w:rPr>
          <w:rStyle w:val="Bodytext4"/>
          <w:rFonts w:ascii="Arial" w:hAnsi="Arial" w:cs="Arial"/>
          <w:i/>
          <w:iCs/>
          <w:color w:val="000000"/>
          <w:lang w:eastAsia="vi-VN"/>
        </w:rPr>
        <w:t>(Ký, ghi rõ họ tên)</w:t>
      </w:r>
    </w:p>
    <w:p w:rsidR="001246BA" w:rsidRPr="001246BA" w:rsidRDefault="001246BA" w:rsidP="001246BA">
      <w:pPr>
        <w:pStyle w:val="Bodytext40"/>
        <w:shd w:val="clear" w:color="auto" w:fill="auto"/>
        <w:spacing w:after="0"/>
        <w:ind w:left="0"/>
        <w:jc w:val="center"/>
        <w:rPr>
          <w:rStyle w:val="Bodytext4"/>
          <w:rFonts w:ascii="Arial" w:hAnsi="Arial" w:cs="Arial"/>
          <w:i/>
          <w:iCs/>
          <w:color w:val="000000"/>
          <w:lang w:eastAsia="vi-VN"/>
        </w:rPr>
      </w:pPr>
    </w:p>
    <w:p w:rsidR="001246BA" w:rsidRPr="001246BA" w:rsidRDefault="001246BA" w:rsidP="001246BA">
      <w:pPr>
        <w:pStyle w:val="Bodytext40"/>
        <w:shd w:val="clear" w:color="auto" w:fill="auto"/>
        <w:spacing w:after="0"/>
        <w:ind w:left="0"/>
        <w:jc w:val="center"/>
        <w:rPr>
          <w:rFonts w:ascii="Arial" w:hAnsi="Arial" w:cs="Arial"/>
          <w:color w:val="000000"/>
        </w:rPr>
      </w:pPr>
    </w:p>
    <w:p w:rsidR="00D537E6" w:rsidRPr="001246BA" w:rsidRDefault="00D537E6" w:rsidP="00832305">
      <w:pPr>
        <w:pStyle w:val="Bodytext30"/>
        <w:shd w:val="clear" w:color="auto" w:fill="auto"/>
        <w:tabs>
          <w:tab w:val="left" w:pos="2947"/>
          <w:tab w:val="left" w:pos="4200"/>
          <w:tab w:val="left" w:pos="5563"/>
          <w:tab w:val="left" w:pos="8640"/>
        </w:tabs>
        <w:spacing w:after="120"/>
        <w:ind w:firstLine="720"/>
        <w:jc w:val="both"/>
        <w:rPr>
          <w:rFonts w:ascii="Arial" w:hAnsi="Arial" w:cs="Arial"/>
          <w:color w:val="000000"/>
          <w:sz w:val="20"/>
          <w:szCs w:val="20"/>
        </w:rPr>
      </w:pPr>
      <w:r w:rsidRPr="001246BA">
        <w:rPr>
          <w:rStyle w:val="Bodytext3"/>
          <w:rFonts w:ascii="Arial" w:hAnsi="Arial" w:cs="Arial"/>
          <w:b/>
          <w:bCs/>
          <w:color w:val="000000"/>
          <w:sz w:val="20"/>
          <w:szCs w:val="20"/>
          <w:u w:val="single"/>
          <w:lang w:eastAsia="vi-VN"/>
        </w:rPr>
        <w:t>Ghi chú</w:t>
      </w:r>
      <w:r w:rsidRPr="001246BA">
        <w:rPr>
          <w:rStyle w:val="Bodytext3"/>
          <w:rFonts w:ascii="Arial" w:hAnsi="Arial" w:cs="Arial"/>
          <w:b/>
          <w:bCs/>
          <w:color w:val="000000"/>
          <w:sz w:val="20"/>
          <w:szCs w:val="20"/>
          <w:lang w:eastAsia="vi-VN"/>
        </w:rPr>
        <w:t>:</w:t>
      </w:r>
    </w:p>
    <w:p w:rsidR="00D537E6" w:rsidRPr="001246BA" w:rsidRDefault="00284E8F" w:rsidP="00832305">
      <w:pPr>
        <w:pStyle w:val="Bodytext30"/>
        <w:shd w:val="clear" w:color="auto" w:fill="auto"/>
        <w:tabs>
          <w:tab w:val="left" w:pos="229"/>
        </w:tabs>
        <w:spacing w:after="120"/>
        <w:ind w:firstLine="720"/>
        <w:jc w:val="both"/>
        <w:rPr>
          <w:rFonts w:ascii="Arial" w:hAnsi="Arial" w:cs="Arial"/>
          <w:color w:val="000000"/>
          <w:sz w:val="20"/>
          <w:szCs w:val="20"/>
        </w:rPr>
      </w:pPr>
      <w:r w:rsidRPr="001246BA">
        <w:rPr>
          <w:rStyle w:val="Bodytext3"/>
          <w:rFonts w:ascii="Arial" w:hAnsi="Arial" w:cs="Arial"/>
          <w:color w:val="000000"/>
          <w:sz w:val="20"/>
          <w:szCs w:val="20"/>
          <w:vertAlign w:val="superscript"/>
          <w:lang w:val="en-US" w:eastAsia="vi-VN"/>
        </w:rPr>
        <w:t xml:space="preserve">- </w:t>
      </w:r>
      <w:r w:rsidR="00D537E6" w:rsidRPr="001246BA">
        <w:rPr>
          <w:rStyle w:val="Bodytext3"/>
          <w:rFonts w:ascii="Arial" w:hAnsi="Arial" w:cs="Arial"/>
          <w:color w:val="000000"/>
          <w:sz w:val="20"/>
          <w:szCs w:val="20"/>
          <w:vertAlign w:val="superscript"/>
          <w:lang w:eastAsia="vi-VN"/>
        </w:rPr>
        <w:t>(1)</w:t>
      </w:r>
      <w:r w:rsidR="00D537E6" w:rsidRPr="001246BA">
        <w:rPr>
          <w:rStyle w:val="Bodytext3"/>
          <w:rFonts w:ascii="Arial" w:hAnsi="Arial" w:cs="Arial"/>
          <w:color w:val="000000"/>
          <w:sz w:val="20"/>
          <w:szCs w:val="20"/>
          <w:lang w:eastAsia="vi-VN"/>
        </w:rPr>
        <w:t xml:space="preserve"> </w:t>
      </w:r>
      <w:r w:rsidR="00D537E6" w:rsidRPr="001246BA">
        <w:rPr>
          <w:rStyle w:val="Bodytext3"/>
          <w:rFonts w:ascii="Arial" w:hAnsi="Arial" w:cs="Arial"/>
          <w:i/>
          <w:iCs/>
          <w:color w:val="000000"/>
          <w:sz w:val="20"/>
          <w:szCs w:val="20"/>
          <w:lang w:eastAsia="vi-VN"/>
        </w:rPr>
        <w:t xml:space="preserve">Ghi số CCCD, trường hợp chưa có số CCCD thì ghi số CMND; </w:t>
      </w:r>
      <w:r w:rsidR="00D537E6" w:rsidRPr="001246BA">
        <w:rPr>
          <w:rStyle w:val="Bodytext3"/>
          <w:rFonts w:ascii="Arial" w:hAnsi="Arial" w:cs="Arial"/>
          <w:i/>
          <w:iCs/>
          <w:color w:val="000000"/>
          <w:sz w:val="20"/>
          <w:szCs w:val="20"/>
          <w:vertAlign w:val="superscript"/>
          <w:lang w:eastAsia="vi-VN"/>
        </w:rPr>
        <w:t>(2)</w:t>
      </w:r>
      <w:r w:rsidR="00D537E6" w:rsidRPr="001246BA">
        <w:rPr>
          <w:rStyle w:val="Bodytext3"/>
          <w:rFonts w:ascii="Arial" w:hAnsi="Arial" w:cs="Arial"/>
          <w:i/>
          <w:iCs/>
          <w:color w:val="000000"/>
          <w:sz w:val="20"/>
          <w:szCs w:val="20"/>
          <w:lang w:eastAsia="vi-VN"/>
        </w:rPr>
        <w:t xml:space="preserve"> Ghi số trên thẻ BHYT đã được cơ quan BHXH cấp;</w:t>
      </w:r>
    </w:p>
    <w:p w:rsidR="00D537E6" w:rsidRPr="001246BA" w:rsidRDefault="00284E8F" w:rsidP="00832305">
      <w:pPr>
        <w:pStyle w:val="Bodytext30"/>
        <w:shd w:val="clear" w:color="auto" w:fill="auto"/>
        <w:tabs>
          <w:tab w:val="left" w:pos="229"/>
        </w:tabs>
        <w:spacing w:after="120"/>
        <w:ind w:firstLine="720"/>
        <w:jc w:val="both"/>
        <w:rPr>
          <w:rFonts w:ascii="Arial" w:hAnsi="Arial" w:cs="Arial"/>
          <w:color w:val="000000"/>
          <w:sz w:val="20"/>
          <w:szCs w:val="20"/>
        </w:rPr>
      </w:pPr>
      <w:r w:rsidRPr="001246BA">
        <w:rPr>
          <w:rStyle w:val="Bodytext3"/>
          <w:rFonts w:ascii="Arial" w:hAnsi="Arial" w:cs="Arial"/>
          <w:i/>
          <w:iCs/>
          <w:color w:val="000000"/>
          <w:sz w:val="20"/>
          <w:szCs w:val="20"/>
          <w:vertAlign w:val="superscript"/>
          <w:lang w:val="en-US" w:eastAsia="vi-VN"/>
        </w:rPr>
        <w:t xml:space="preserve">- </w:t>
      </w:r>
      <w:r w:rsidR="00832305" w:rsidRPr="001246BA">
        <w:rPr>
          <w:rStyle w:val="Bodytext3"/>
          <w:rFonts w:ascii="Arial" w:hAnsi="Arial" w:cs="Arial"/>
          <w:i/>
          <w:iCs/>
          <w:color w:val="000000"/>
          <w:sz w:val="20"/>
          <w:szCs w:val="20"/>
          <w:vertAlign w:val="superscript"/>
          <w:lang w:eastAsia="vi-VN"/>
        </w:rPr>
        <w:t>(3</w:t>
      </w:r>
      <w:r w:rsidR="00832305" w:rsidRPr="001246BA">
        <w:rPr>
          <w:rStyle w:val="Bodytext3"/>
          <w:rFonts w:ascii="Arial" w:hAnsi="Arial" w:cs="Arial"/>
          <w:i/>
          <w:iCs/>
          <w:color w:val="000000"/>
          <w:sz w:val="20"/>
          <w:szCs w:val="20"/>
          <w:vertAlign w:val="superscript"/>
          <w:lang w:val="en-US" w:eastAsia="vi-VN"/>
        </w:rPr>
        <w:t xml:space="preserve">), </w:t>
      </w:r>
      <w:r w:rsidRPr="001246BA">
        <w:rPr>
          <w:rStyle w:val="Bodytext3"/>
          <w:rFonts w:ascii="Arial" w:hAnsi="Arial" w:cs="Arial"/>
          <w:i/>
          <w:iCs/>
          <w:color w:val="000000"/>
          <w:sz w:val="20"/>
          <w:szCs w:val="20"/>
          <w:vertAlign w:val="superscript"/>
          <w:lang w:eastAsia="vi-VN"/>
        </w:rPr>
        <w:t>(4</w:t>
      </w:r>
      <w:r w:rsidR="00832305" w:rsidRPr="001246BA">
        <w:rPr>
          <w:rStyle w:val="Bodytext3"/>
          <w:rFonts w:ascii="Arial" w:hAnsi="Arial" w:cs="Arial"/>
          <w:i/>
          <w:iCs/>
          <w:color w:val="000000"/>
          <w:sz w:val="20"/>
          <w:szCs w:val="20"/>
          <w:vertAlign w:val="superscript"/>
          <w:lang w:val="en-US" w:eastAsia="vi-VN"/>
        </w:rPr>
        <w:t xml:space="preserve">), </w:t>
      </w:r>
      <w:r w:rsidRPr="001246BA">
        <w:rPr>
          <w:rStyle w:val="Bodytext3"/>
          <w:rFonts w:ascii="Arial" w:hAnsi="Arial" w:cs="Arial"/>
          <w:i/>
          <w:iCs/>
          <w:color w:val="000000"/>
          <w:sz w:val="20"/>
          <w:szCs w:val="20"/>
          <w:vertAlign w:val="superscript"/>
          <w:lang w:eastAsia="vi-VN"/>
        </w:rPr>
        <w:t>(10</w:t>
      </w:r>
      <w:r w:rsidRPr="001246BA">
        <w:rPr>
          <w:rStyle w:val="Bodytext3"/>
          <w:rFonts w:ascii="Arial" w:hAnsi="Arial" w:cs="Arial"/>
          <w:i/>
          <w:iCs/>
          <w:color w:val="000000"/>
          <w:sz w:val="20"/>
          <w:szCs w:val="20"/>
          <w:vertAlign w:val="superscript"/>
          <w:lang w:val="en-US" w:eastAsia="vi-VN"/>
        </w:rPr>
        <w:t>)</w:t>
      </w:r>
      <w:r w:rsidR="00D537E6" w:rsidRPr="001246BA">
        <w:rPr>
          <w:rStyle w:val="Bodytext3"/>
          <w:rFonts w:ascii="Arial" w:hAnsi="Arial" w:cs="Arial"/>
          <w:i/>
          <w:iCs/>
          <w:color w:val="000000"/>
          <w:sz w:val="20"/>
          <w:szCs w:val="20"/>
          <w:lang w:eastAsia="vi-VN"/>
        </w:rPr>
        <w:t xml:space="preserve"> Ghi rõ theo thứ tự số nhà, đường phố, xóm, làng; thôn, ấp, bản, buôn, phum, sóc; xã/phường/thị trấn; quận/huyện/thị xã/thành phố thuộc tỉnh; tỉnh/thành phố trực thuộc trung ương;</w:t>
      </w:r>
    </w:p>
    <w:p w:rsidR="00D537E6" w:rsidRPr="001246BA" w:rsidRDefault="00832305" w:rsidP="00832305">
      <w:pPr>
        <w:pStyle w:val="Bodytext30"/>
        <w:shd w:val="clear" w:color="auto" w:fill="auto"/>
        <w:tabs>
          <w:tab w:val="left" w:pos="258"/>
        </w:tabs>
        <w:spacing w:after="120"/>
        <w:ind w:firstLine="720"/>
        <w:jc w:val="both"/>
        <w:rPr>
          <w:rFonts w:ascii="Arial" w:hAnsi="Arial" w:cs="Arial"/>
          <w:color w:val="000000"/>
          <w:sz w:val="20"/>
          <w:szCs w:val="20"/>
        </w:rPr>
      </w:pPr>
      <w:r w:rsidRPr="001246BA">
        <w:rPr>
          <w:rStyle w:val="Bodytext3"/>
          <w:rFonts w:ascii="Arial" w:hAnsi="Arial" w:cs="Arial"/>
          <w:i/>
          <w:iCs/>
          <w:color w:val="000000"/>
          <w:sz w:val="20"/>
          <w:szCs w:val="20"/>
          <w:vertAlign w:val="superscript"/>
          <w:lang w:val="en-US" w:eastAsia="vi-VN"/>
        </w:rPr>
        <w:t xml:space="preserve">- </w:t>
      </w:r>
      <w:r w:rsidRPr="001246BA">
        <w:rPr>
          <w:rStyle w:val="Bodytext3"/>
          <w:rFonts w:ascii="Arial" w:hAnsi="Arial" w:cs="Arial"/>
          <w:i/>
          <w:iCs/>
          <w:color w:val="000000"/>
          <w:sz w:val="20"/>
          <w:szCs w:val="20"/>
          <w:vertAlign w:val="superscript"/>
          <w:lang w:eastAsia="vi-VN"/>
        </w:rPr>
        <w:t>(5</w:t>
      </w:r>
      <w:r w:rsidRPr="001246BA">
        <w:rPr>
          <w:rStyle w:val="Bodytext3"/>
          <w:rFonts w:ascii="Arial" w:hAnsi="Arial" w:cs="Arial"/>
          <w:i/>
          <w:iCs/>
          <w:color w:val="000000"/>
          <w:sz w:val="20"/>
          <w:szCs w:val="20"/>
          <w:vertAlign w:val="superscript"/>
          <w:lang w:val="en-US" w:eastAsia="vi-VN"/>
        </w:rPr>
        <w:t>)</w:t>
      </w:r>
      <w:r w:rsidR="00D537E6" w:rsidRPr="001246BA">
        <w:rPr>
          <w:rStyle w:val="Bodytext3"/>
          <w:rFonts w:ascii="Arial" w:hAnsi="Arial" w:cs="Arial"/>
          <w:i/>
          <w:iCs/>
          <w:color w:val="000000"/>
          <w:sz w:val="20"/>
          <w:szCs w:val="20"/>
          <w:lang w:eastAsia="vi-VN"/>
        </w:rPr>
        <w:t xml:space="preserve"> Ghi chi tiết tên gọi mã cấp III của giáo dục, đào tạo theo quy định tại Phần I Phụ lục danh mục giáo dục, đào tạo của hệ thống giáo dục quốc dân tại Quyết định số 01/2017/QĐ-TTg ngày 17/01/2017 của Thủ tướng Chính phủ ban hành danh mục giáo dục, đào tạo của hệ thống giáo dục quốc dân;</w:t>
      </w:r>
    </w:p>
    <w:p w:rsidR="00D537E6" w:rsidRPr="001246BA" w:rsidRDefault="00832305" w:rsidP="00832305">
      <w:pPr>
        <w:pStyle w:val="Bodytext30"/>
        <w:shd w:val="clear" w:color="auto" w:fill="auto"/>
        <w:spacing w:after="120"/>
        <w:ind w:firstLine="720"/>
        <w:jc w:val="both"/>
        <w:rPr>
          <w:rFonts w:ascii="Arial" w:hAnsi="Arial" w:cs="Arial"/>
          <w:color w:val="000000"/>
          <w:sz w:val="20"/>
          <w:szCs w:val="20"/>
        </w:rPr>
      </w:pPr>
      <w:r w:rsidRPr="001246BA">
        <w:rPr>
          <w:rStyle w:val="Bodytext3"/>
          <w:rFonts w:ascii="Arial" w:hAnsi="Arial" w:cs="Arial"/>
          <w:i/>
          <w:iCs/>
          <w:color w:val="000000"/>
          <w:sz w:val="20"/>
          <w:szCs w:val="20"/>
          <w:lang w:eastAsia="vi-VN"/>
        </w:rPr>
        <w:t xml:space="preserve">- </w:t>
      </w:r>
      <w:r w:rsidRPr="001246BA">
        <w:rPr>
          <w:rStyle w:val="Bodytext3"/>
          <w:rFonts w:ascii="Arial" w:hAnsi="Arial" w:cs="Arial"/>
          <w:i/>
          <w:iCs/>
          <w:color w:val="000000"/>
          <w:sz w:val="20"/>
          <w:szCs w:val="20"/>
          <w:vertAlign w:val="superscript"/>
          <w:lang w:val="en-US" w:eastAsia="vi-VN"/>
        </w:rPr>
        <w:t>(6)</w:t>
      </w:r>
      <w:r w:rsidR="00D537E6" w:rsidRPr="001246BA">
        <w:rPr>
          <w:rStyle w:val="Bodytext3"/>
          <w:rFonts w:ascii="Arial" w:hAnsi="Arial" w:cs="Arial"/>
          <w:i/>
          <w:iCs/>
          <w:color w:val="000000"/>
          <w:sz w:val="20"/>
          <w:szCs w:val="20"/>
          <w:lang w:eastAsia="vi-VN"/>
        </w:rPr>
        <w:t xml:space="preserve"> Người có việc làm là người có làm bất cứ việc gì (không bị pháp luật cấm) để tạo ra các sản phẩm hàng hóa hoặc cung cấp các dịch vụ nhằm mục đích tạo thu nhập cho bản thân và gia đình;</w:t>
      </w:r>
    </w:p>
    <w:p w:rsidR="00D537E6" w:rsidRPr="001246BA" w:rsidRDefault="00832305" w:rsidP="00832305">
      <w:pPr>
        <w:pStyle w:val="Bodytext30"/>
        <w:shd w:val="clear" w:color="auto" w:fill="auto"/>
        <w:tabs>
          <w:tab w:val="left" w:pos="253"/>
        </w:tabs>
        <w:spacing w:after="120"/>
        <w:ind w:firstLine="720"/>
        <w:jc w:val="both"/>
        <w:rPr>
          <w:rFonts w:ascii="Arial" w:hAnsi="Arial" w:cs="Arial"/>
          <w:color w:val="000000"/>
          <w:sz w:val="20"/>
          <w:szCs w:val="20"/>
        </w:rPr>
      </w:pPr>
      <w:r w:rsidRPr="001246BA">
        <w:rPr>
          <w:rStyle w:val="Bodytext3"/>
          <w:rFonts w:ascii="Arial" w:hAnsi="Arial" w:cs="Arial"/>
          <w:i/>
          <w:iCs/>
          <w:color w:val="000000"/>
          <w:sz w:val="20"/>
          <w:szCs w:val="20"/>
          <w:vertAlign w:val="superscript"/>
          <w:lang w:val="en-US" w:eastAsia="vi-VN"/>
        </w:rPr>
        <w:t xml:space="preserve">- </w:t>
      </w:r>
      <w:r w:rsidR="00D537E6" w:rsidRPr="001246BA">
        <w:rPr>
          <w:rStyle w:val="Bodytext3"/>
          <w:rFonts w:ascii="Arial" w:hAnsi="Arial" w:cs="Arial"/>
          <w:i/>
          <w:iCs/>
          <w:color w:val="000000"/>
          <w:sz w:val="20"/>
          <w:szCs w:val="20"/>
          <w:vertAlign w:val="superscript"/>
          <w:lang w:eastAsia="vi-VN"/>
        </w:rPr>
        <w:t>(7)</w:t>
      </w:r>
      <w:r w:rsidR="00D537E6" w:rsidRPr="001246BA">
        <w:rPr>
          <w:rStyle w:val="Bodytext3"/>
          <w:rFonts w:ascii="Arial" w:hAnsi="Arial" w:cs="Arial"/>
          <w:i/>
          <w:iCs/>
          <w:color w:val="000000"/>
          <w:sz w:val="20"/>
          <w:szCs w:val="20"/>
          <w:lang w:eastAsia="vi-VN"/>
        </w:rPr>
        <w:t xml:space="preserve"> Người thất nghiệp là người đang không có việc làm, đang tìm kiếm việc làm và sẵn sàng làm việc;</w:t>
      </w:r>
    </w:p>
    <w:p w:rsidR="00D537E6" w:rsidRPr="001246BA" w:rsidRDefault="00832305" w:rsidP="00832305">
      <w:pPr>
        <w:pStyle w:val="Bodytext30"/>
        <w:shd w:val="clear" w:color="auto" w:fill="auto"/>
        <w:tabs>
          <w:tab w:val="left" w:pos="253"/>
        </w:tabs>
        <w:spacing w:after="120"/>
        <w:ind w:firstLine="720"/>
        <w:jc w:val="both"/>
        <w:rPr>
          <w:rFonts w:ascii="Arial" w:hAnsi="Arial" w:cs="Arial"/>
          <w:color w:val="000000"/>
          <w:sz w:val="20"/>
          <w:szCs w:val="20"/>
        </w:rPr>
      </w:pPr>
      <w:r w:rsidRPr="001246BA">
        <w:rPr>
          <w:rStyle w:val="Bodytext3"/>
          <w:rFonts w:ascii="Arial" w:hAnsi="Arial" w:cs="Arial"/>
          <w:i/>
          <w:iCs/>
          <w:color w:val="000000"/>
          <w:sz w:val="20"/>
          <w:szCs w:val="20"/>
          <w:vertAlign w:val="superscript"/>
          <w:lang w:val="en-US" w:eastAsia="vi-VN"/>
        </w:rPr>
        <w:t xml:space="preserve">- </w:t>
      </w:r>
      <w:r w:rsidR="00D537E6" w:rsidRPr="001246BA">
        <w:rPr>
          <w:rStyle w:val="Bodytext3"/>
          <w:rFonts w:ascii="Arial" w:hAnsi="Arial" w:cs="Arial"/>
          <w:i/>
          <w:iCs/>
          <w:color w:val="000000"/>
          <w:sz w:val="20"/>
          <w:szCs w:val="20"/>
          <w:vertAlign w:val="superscript"/>
          <w:lang w:eastAsia="vi-VN"/>
        </w:rPr>
        <w:t>(8)</w:t>
      </w:r>
      <w:r w:rsidR="00D537E6" w:rsidRPr="001246BA">
        <w:rPr>
          <w:rStyle w:val="Bodytext3"/>
          <w:rFonts w:ascii="Arial" w:hAnsi="Arial" w:cs="Arial"/>
          <w:i/>
          <w:iCs/>
          <w:color w:val="000000"/>
          <w:sz w:val="20"/>
          <w:szCs w:val="20"/>
          <w:lang w:eastAsia="vi-VN"/>
        </w:rPr>
        <w:t xml:space="preserve"> Ghi cụ thể tên công việc/nghề nghiệp đang làm theo mã nghề cấp 3 của Phụ lục I tại Quyết định số 34/2020/QĐ-TTg ngày 26/11/2020 của Thủ tướng Chính phủ ban hành Danh mục nghề nghiệp Việt Nam;</w:t>
      </w:r>
    </w:p>
    <w:p w:rsidR="00D537E6" w:rsidRPr="001246BA" w:rsidRDefault="00D537E6" w:rsidP="00832305">
      <w:pPr>
        <w:pStyle w:val="Bodytext30"/>
        <w:shd w:val="clear" w:color="auto" w:fill="auto"/>
        <w:spacing w:after="120"/>
        <w:ind w:firstLine="720"/>
        <w:jc w:val="both"/>
        <w:rPr>
          <w:rFonts w:ascii="Arial" w:hAnsi="Arial" w:cs="Arial"/>
          <w:color w:val="000000"/>
          <w:sz w:val="20"/>
          <w:szCs w:val="20"/>
        </w:rPr>
      </w:pPr>
      <w:r w:rsidRPr="001246BA">
        <w:rPr>
          <w:rStyle w:val="Bodytext3"/>
          <w:rFonts w:ascii="Arial" w:hAnsi="Arial" w:cs="Arial"/>
          <w:i/>
          <w:iCs/>
          <w:color w:val="000000"/>
          <w:sz w:val="20"/>
          <w:szCs w:val="20"/>
          <w:lang w:eastAsia="vi-VN"/>
        </w:rPr>
        <w:t>-</w:t>
      </w:r>
      <w:r w:rsidR="00832305" w:rsidRPr="001246BA">
        <w:rPr>
          <w:rStyle w:val="Bodytext3"/>
          <w:rFonts w:ascii="Arial" w:hAnsi="Arial" w:cs="Arial"/>
          <w:i/>
          <w:iCs/>
          <w:color w:val="000000"/>
          <w:sz w:val="20"/>
          <w:szCs w:val="20"/>
          <w:lang w:val="en-US" w:eastAsia="vi-VN"/>
        </w:rPr>
        <w:t xml:space="preserve"> </w:t>
      </w:r>
      <w:r w:rsidRPr="001246BA">
        <w:rPr>
          <w:rStyle w:val="Bodytext3"/>
          <w:rFonts w:ascii="Arial" w:hAnsi="Arial" w:cs="Arial"/>
          <w:i/>
          <w:iCs/>
          <w:color w:val="000000"/>
          <w:sz w:val="20"/>
          <w:szCs w:val="20"/>
          <w:vertAlign w:val="superscript"/>
          <w:lang w:eastAsia="vi-VN"/>
        </w:rPr>
        <w:t>(9)</w:t>
      </w:r>
      <w:r w:rsidRPr="001246BA">
        <w:rPr>
          <w:rStyle w:val="Bodytext3"/>
          <w:rFonts w:ascii="Arial" w:hAnsi="Arial" w:cs="Arial"/>
          <w:i/>
          <w:iCs/>
          <w:color w:val="000000"/>
          <w:sz w:val="20"/>
          <w:szCs w:val="20"/>
          <w:lang w:eastAsia="vi-VN"/>
        </w:rPr>
        <w:t xml:space="preserve"> Ghi tên cụ thể tên cụ thể của người sử dụng lao động (tên cơ quan/đơn vị/tổ chức/doanh nghiệp/hộ kinh doanh/hợp tác xã/cá nhân có thuê mướn). Trường hợp người lao động đánh dấu X vào</w:t>
      </w:r>
      <w:r w:rsidRPr="001246BA">
        <w:rPr>
          <w:rStyle w:val="Bodytext3"/>
          <w:rFonts w:ascii="Arial" w:hAnsi="Arial" w:cs="Arial"/>
          <w:color w:val="000000"/>
          <w:sz w:val="20"/>
          <w:szCs w:val="20"/>
          <w:lang w:eastAsia="vi-VN"/>
        </w:rPr>
        <w:t xml:space="preserve"> □ Tự làm </w:t>
      </w:r>
      <w:r w:rsidRPr="001246BA">
        <w:rPr>
          <w:rStyle w:val="Bodytext3"/>
          <w:rFonts w:ascii="Arial" w:hAnsi="Arial" w:cs="Arial"/>
          <w:i/>
          <w:iCs/>
          <w:color w:val="000000"/>
          <w:sz w:val="20"/>
          <w:szCs w:val="20"/>
          <w:lang w:eastAsia="vi-VN"/>
        </w:rPr>
        <w:t>ở câu 12.1 thì không ghi.</w:t>
      </w:r>
    </w:p>
    <w:p w:rsidR="00D537E6" w:rsidRPr="001246BA" w:rsidRDefault="00832305" w:rsidP="00832305">
      <w:pPr>
        <w:pStyle w:val="Bodytext30"/>
        <w:shd w:val="clear" w:color="auto" w:fill="auto"/>
        <w:tabs>
          <w:tab w:val="left" w:pos="253"/>
        </w:tabs>
        <w:spacing w:after="120"/>
        <w:ind w:firstLine="720"/>
        <w:jc w:val="both"/>
        <w:rPr>
          <w:rFonts w:ascii="Arial" w:hAnsi="Arial" w:cs="Arial"/>
          <w:color w:val="000000"/>
          <w:sz w:val="20"/>
          <w:szCs w:val="20"/>
        </w:rPr>
      </w:pPr>
      <w:r w:rsidRPr="001246BA">
        <w:rPr>
          <w:rStyle w:val="Bodytext3"/>
          <w:rFonts w:ascii="Arial" w:hAnsi="Arial" w:cs="Arial"/>
          <w:i/>
          <w:iCs/>
          <w:color w:val="000000"/>
          <w:sz w:val="20"/>
          <w:szCs w:val="20"/>
          <w:lang w:val="en-US" w:eastAsia="vi-VN"/>
        </w:rPr>
        <w:t xml:space="preserve">- </w:t>
      </w:r>
      <w:r w:rsidR="00D537E6" w:rsidRPr="001246BA">
        <w:rPr>
          <w:rStyle w:val="Bodytext3"/>
          <w:rFonts w:ascii="Arial" w:hAnsi="Arial" w:cs="Arial"/>
          <w:i/>
          <w:iCs/>
          <w:color w:val="000000"/>
          <w:sz w:val="20"/>
          <w:szCs w:val="20"/>
          <w:lang w:eastAsia="vi-VN"/>
        </w:rPr>
        <w:t>STT 8, 9, 10, 11, 12, 13: Đánh dấu X vào</w:t>
      </w:r>
      <w:r w:rsidR="00D537E6" w:rsidRPr="001246BA">
        <w:rPr>
          <w:rStyle w:val="Bodytext3"/>
          <w:rFonts w:ascii="Arial" w:hAnsi="Arial" w:cs="Arial"/>
          <w:color w:val="000000"/>
          <w:sz w:val="20"/>
          <w:szCs w:val="20"/>
          <w:lang w:eastAsia="vi-VN"/>
        </w:rPr>
        <w:t xml:space="preserve"> □ </w:t>
      </w:r>
      <w:r w:rsidR="00D537E6" w:rsidRPr="001246BA">
        <w:rPr>
          <w:rStyle w:val="Bodytext3"/>
          <w:rFonts w:ascii="Arial" w:hAnsi="Arial" w:cs="Arial"/>
          <w:i/>
          <w:iCs/>
          <w:color w:val="000000"/>
          <w:sz w:val="20"/>
          <w:szCs w:val="20"/>
          <w:lang w:eastAsia="vi-VN"/>
        </w:rPr>
        <w:t>tương ứng với nội dung trả lời.</w:t>
      </w:r>
    </w:p>
    <w:sectPr w:rsidR="00D537E6" w:rsidRPr="001246BA" w:rsidSect="007F4B76">
      <w:pgSz w:w="11900"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346B" w:rsidRDefault="00FC346B" w:rsidP="00E46864">
      <w:r>
        <w:separator/>
      </w:r>
    </w:p>
  </w:endnote>
  <w:endnote w:type="continuationSeparator" w:id="0">
    <w:p w:rsidR="00FC346B" w:rsidRDefault="00FC346B" w:rsidP="00E46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2B93" w:rsidRDefault="0028609D">
    <w:pPr>
      <w:pStyle w:val="Footer"/>
    </w:pPr>
    <w:r w:rsidRPr="001256AD">
      <w:rPr>
        <w:noProof/>
        <w:lang w:val="en-US" w:eastAsia="en-US"/>
      </w:rPr>
      <w:drawing>
        <wp:inline distT="0" distB="0" distL="0" distR="0">
          <wp:extent cx="5729605" cy="57594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9605" cy="57594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346B" w:rsidRDefault="00FC346B" w:rsidP="00E46864">
      <w:r>
        <w:separator/>
      </w:r>
    </w:p>
  </w:footnote>
  <w:footnote w:type="continuationSeparator" w:id="0">
    <w:p w:rsidR="00FC346B" w:rsidRDefault="00FC346B" w:rsidP="00E4686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3">
    <w:nsid w:val="00000007"/>
    <w:multiLevelType w:val="multilevel"/>
    <w:tmpl w:val="00000006"/>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4">
    <w:nsid w:val="00000009"/>
    <w:multiLevelType w:val="multilevel"/>
    <w:tmpl w:val="0000000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5">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6">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7">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8">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9">
    <w:nsid w:val="00000013"/>
    <w:multiLevelType w:val="multilevel"/>
    <w:tmpl w:val="0000001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1">
    <w:nsid w:val="00000017"/>
    <w:multiLevelType w:val="multilevel"/>
    <w:tmpl w:val="0000001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2">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3">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4">
    <w:nsid w:val="0000001D"/>
    <w:multiLevelType w:val="multilevel"/>
    <w:tmpl w:val="0000001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5">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6">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7">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8">
    <w:nsid w:val="00000025"/>
    <w:multiLevelType w:val="multilevel"/>
    <w:tmpl w:val="0000002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9">
    <w:nsid w:val="00000027"/>
    <w:multiLevelType w:val="multilevel"/>
    <w:tmpl w:val="0000002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0">
    <w:nsid w:val="00000029"/>
    <w:multiLevelType w:val="multilevel"/>
    <w:tmpl w:val="0000002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1">
    <w:nsid w:val="0000002B"/>
    <w:multiLevelType w:val="multilevel"/>
    <w:tmpl w:val="0000002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2">
    <w:nsid w:val="0000002D"/>
    <w:multiLevelType w:val="multilevel"/>
    <w:tmpl w:val="0000002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3">
    <w:nsid w:val="0000002F"/>
    <w:multiLevelType w:val="multilevel"/>
    <w:tmpl w:val="0000002E"/>
    <w:lvl w:ilvl="0">
      <w:start w:val="1"/>
      <w:numFmt w:val="bullet"/>
      <w:lvlText w:val="-"/>
      <w:lvlJc w:val="left"/>
      <w:rPr>
        <w:rFonts w:ascii="Times New Roman" w:hAnsi="Times New Roman" w:cs="Times New Roman"/>
        <w:b w:val="0"/>
        <w:bCs w:val="0"/>
        <w:i/>
        <w:iCs/>
        <w:smallCaps w:val="0"/>
        <w:strike w:val="0"/>
        <w:color w:val="000000"/>
        <w:spacing w:val="0"/>
        <w:w w:val="100"/>
        <w:position w:val="0"/>
        <w:sz w:val="18"/>
        <w:szCs w:val="18"/>
        <w:u w:val="none"/>
      </w:rPr>
    </w:lvl>
    <w:lvl w:ilvl="1">
      <w:start w:val="1"/>
      <w:numFmt w:val="bullet"/>
      <w:lvlText w:val="-"/>
      <w:lvlJc w:val="left"/>
      <w:rPr>
        <w:rFonts w:ascii="Times New Roman" w:hAnsi="Times New Roman" w:cs="Times New Roman"/>
        <w:b w:val="0"/>
        <w:bCs w:val="0"/>
        <w:i/>
        <w:iCs/>
        <w:smallCaps w:val="0"/>
        <w:strike w:val="0"/>
        <w:color w:val="000000"/>
        <w:spacing w:val="0"/>
        <w:w w:val="100"/>
        <w:position w:val="0"/>
        <w:sz w:val="18"/>
        <w:szCs w:val="18"/>
        <w:u w:val="none"/>
      </w:rPr>
    </w:lvl>
    <w:lvl w:ilvl="2">
      <w:start w:val="1"/>
      <w:numFmt w:val="bullet"/>
      <w:lvlText w:val="-"/>
      <w:lvlJc w:val="left"/>
      <w:rPr>
        <w:rFonts w:ascii="Times New Roman" w:hAnsi="Times New Roman" w:cs="Times New Roman"/>
        <w:b w:val="0"/>
        <w:bCs w:val="0"/>
        <w:i/>
        <w:iCs/>
        <w:smallCaps w:val="0"/>
        <w:strike w:val="0"/>
        <w:color w:val="000000"/>
        <w:spacing w:val="0"/>
        <w:w w:val="100"/>
        <w:position w:val="0"/>
        <w:sz w:val="18"/>
        <w:szCs w:val="18"/>
        <w:u w:val="none"/>
      </w:rPr>
    </w:lvl>
    <w:lvl w:ilvl="3">
      <w:start w:val="1"/>
      <w:numFmt w:val="bullet"/>
      <w:lvlText w:val="-"/>
      <w:lvlJc w:val="left"/>
      <w:rPr>
        <w:rFonts w:ascii="Times New Roman" w:hAnsi="Times New Roman" w:cs="Times New Roman"/>
        <w:b w:val="0"/>
        <w:bCs w:val="0"/>
        <w:i/>
        <w:iCs/>
        <w:smallCaps w:val="0"/>
        <w:strike w:val="0"/>
        <w:color w:val="000000"/>
        <w:spacing w:val="0"/>
        <w:w w:val="100"/>
        <w:position w:val="0"/>
        <w:sz w:val="18"/>
        <w:szCs w:val="18"/>
        <w:u w:val="none"/>
      </w:rPr>
    </w:lvl>
    <w:lvl w:ilvl="4">
      <w:start w:val="1"/>
      <w:numFmt w:val="bullet"/>
      <w:lvlText w:val="-"/>
      <w:lvlJc w:val="left"/>
      <w:rPr>
        <w:rFonts w:ascii="Times New Roman" w:hAnsi="Times New Roman" w:cs="Times New Roman"/>
        <w:b w:val="0"/>
        <w:bCs w:val="0"/>
        <w:i/>
        <w:iCs/>
        <w:smallCaps w:val="0"/>
        <w:strike w:val="0"/>
        <w:color w:val="000000"/>
        <w:spacing w:val="0"/>
        <w:w w:val="100"/>
        <w:position w:val="0"/>
        <w:sz w:val="18"/>
        <w:szCs w:val="18"/>
        <w:u w:val="none"/>
      </w:rPr>
    </w:lvl>
    <w:lvl w:ilvl="5">
      <w:start w:val="1"/>
      <w:numFmt w:val="bullet"/>
      <w:lvlText w:val="-"/>
      <w:lvlJc w:val="left"/>
      <w:rPr>
        <w:rFonts w:ascii="Times New Roman" w:hAnsi="Times New Roman" w:cs="Times New Roman"/>
        <w:b w:val="0"/>
        <w:bCs w:val="0"/>
        <w:i/>
        <w:iCs/>
        <w:smallCaps w:val="0"/>
        <w:strike w:val="0"/>
        <w:color w:val="000000"/>
        <w:spacing w:val="0"/>
        <w:w w:val="100"/>
        <w:position w:val="0"/>
        <w:sz w:val="18"/>
        <w:szCs w:val="18"/>
        <w:u w:val="none"/>
      </w:rPr>
    </w:lvl>
    <w:lvl w:ilvl="6">
      <w:start w:val="1"/>
      <w:numFmt w:val="bullet"/>
      <w:lvlText w:val="-"/>
      <w:lvlJc w:val="left"/>
      <w:rPr>
        <w:rFonts w:ascii="Times New Roman" w:hAnsi="Times New Roman" w:cs="Times New Roman"/>
        <w:b w:val="0"/>
        <w:bCs w:val="0"/>
        <w:i/>
        <w:iCs/>
        <w:smallCaps w:val="0"/>
        <w:strike w:val="0"/>
        <w:color w:val="000000"/>
        <w:spacing w:val="0"/>
        <w:w w:val="100"/>
        <w:position w:val="0"/>
        <w:sz w:val="18"/>
        <w:szCs w:val="18"/>
        <w:u w:val="none"/>
      </w:rPr>
    </w:lvl>
    <w:lvl w:ilvl="7">
      <w:start w:val="1"/>
      <w:numFmt w:val="bullet"/>
      <w:lvlText w:val="-"/>
      <w:lvlJc w:val="left"/>
      <w:rPr>
        <w:rFonts w:ascii="Times New Roman" w:hAnsi="Times New Roman" w:cs="Times New Roman"/>
        <w:b w:val="0"/>
        <w:bCs w:val="0"/>
        <w:i/>
        <w:iCs/>
        <w:smallCaps w:val="0"/>
        <w:strike w:val="0"/>
        <w:color w:val="000000"/>
        <w:spacing w:val="0"/>
        <w:w w:val="100"/>
        <w:position w:val="0"/>
        <w:sz w:val="18"/>
        <w:szCs w:val="18"/>
        <w:u w:val="none"/>
      </w:rPr>
    </w:lvl>
    <w:lvl w:ilvl="8">
      <w:start w:val="1"/>
      <w:numFmt w:val="bullet"/>
      <w:lvlText w:val="-"/>
      <w:lvlJc w:val="left"/>
      <w:rPr>
        <w:rFonts w:ascii="Times New Roman" w:hAnsi="Times New Roman" w:cs="Times New Roman"/>
        <w:b w:val="0"/>
        <w:bCs w:val="0"/>
        <w:i/>
        <w:iCs/>
        <w:smallCaps w:val="0"/>
        <w:strike w:val="0"/>
        <w:color w:val="000000"/>
        <w:spacing w:val="0"/>
        <w:w w:val="100"/>
        <w:position w:val="0"/>
        <w:sz w:val="18"/>
        <w:szCs w:val="18"/>
        <w:u w:val="none"/>
      </w:rPr>
    </w:lvl>
  </w:abstractNum>
  <w:abstractNum w:abstractNumId="24">
    <w:nsid w:val="00000031"/>
    <w:multiLevelType w:val="multilevel"/>
    <w:tmpl w:val="00000030"/>
    <w:lvl w:ilvl="0">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5">
    <w:nsid w:val="00000033"/>
    <w:multiLevelType w:val="multilevel"/>
    <w:tmpl w:val="0000003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6">
    <w:nsid w:val="00000035"/>
    <w:multiLevelType w:val="multilevel"/>
    <w:tmpl w:val="00000034"/>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1">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27">
    <w:nsid w:val="00000037"/>
    <w:multiLevelType w:val="multilevel"/>
    <w:tmpl w:val="0000003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8">
    <w:nsid w:val="00000039"/>
    <w:multiLevelType w:val="multilevel"/>
    <w:tmpl w:val="0000003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9">
    <w:nsid w:val="0000003B"/>
    <w:multiLevelType w:val="multilevel"/>
    <w:tmpl w:val="0000003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30">
    <w:nsid w:val="0000003D"/>
    <w:multiLevelType w:val="multilevel"/>
    <w:tmpl w:val="0000003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31">
    <w:nsid w:val="0000003F"/>
    <w:multiLevelType w:val="multilevel"/>
    <w:tmpl w:val="0000003E"/>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abstractNum>
  <w:abstractNum w:abstractNumId="32">
    <w:nsid w:val="00000041"/>
    <w:multiLevelType w:val="multilevel"/>
    <w:tmpl w:val="0000004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33">
    <w:nsid w:val="00000043"/>
    <w:multiLevelType w:val="multilevel"/>
    <w:tmpl w:val="00000042"/>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34">
    <w:nsid w:val="00000045"/>
    <w:multiLevelType w:val="multilevel"/>
    <w:tmpl w:val="00000044"/>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35">
    <w:nsid w:val="00000047"/>
    <w:multiLevelType w:val="multilevel"/>
    <w:tmpl w:val="00000046"/>
    <w:lvl w:ilvl="0">
      <w:start w:val="1"/>
      <w:numFmt w:val="bullet"/>
      <w:lvlText w:val="□"/>
      <w:lvlJc w:val="left"/>
      <w:rPr>
        <w:rFonts w:ascii="Arial" w:hAnsi="Arial" w:cs="Arial"/>
        <w:b w:val="0"/>
        <w:bCs w:val="0"/>
        <w:i w:val="0"/>
        <w:iCs w:val="0"/>
        <w:smallCaps w:val="0"/>
        <w:strike w:val="0"/>
        <w:color w:val="000000"/>
        <w:spacing w:val="0"/>
        <w:w w:val="100"/>
        <w:position w:val="0"/>
        <w:sz w:val="36"/>
        <w:szCs w:val="36"/>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36"/>
        <w:szCs w:val="36"/>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36"/>
        <w:szCs w:val="36"/>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36"/>
        <w:szCs w:val="36"/>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36"/>
        <w:szCs w:val="36"/>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36"/>
        <w:szCs w:val="36"/>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36"/>
        <w:szCs w:val="36"/>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36"/>
        <w:szCs w:val="36"/>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36"/>
        <w:szCs w:val="36"/>
        <w:u w:val="none"/>
      </w:rPr>
    </w:lvl>
  </w:abstractNum>
  <w:abstractNum w:abstractNumId="36">
    <w:nsid w:val="00000049"/>
    <w:multiLevelType w:val="multilevel"/>
    <w:tmpl w:val="00000048"/>
    <w:lvl w:ilvl="0">
      <w:start w:val="1"/>
      <w:numFmt w:val="decimal"/>
      <w:lvlText w:val="10.%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decimal"/>
      <w:lvlText w:val="10.%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decimal"/>
      <w:lvlText w:val="10.%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decimal"/>
      <w:lvlText w:val="10.%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decimal"/>
      <w:lvlText w:val="10.%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decimal"/>
      <w:lvlText w:val="10.%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decimal"/>
      <w:lvlText w:val="10.%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decimal"/>
      <w:lvlText w:val="10.%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decimal"/>
      <w:lvlText w:val="10.%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37">
    <w:nsid w:val="0000004B"/>
    <w:multiLevelType w:val="multilevel"/>
    <w:tmpl w:val="0000004A"/>
    <w:lvl w:ilvl="0">
      <w:start w:val="1"/>
      <w:numFmt w:val="lowerLetter"/>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1">
      <w:start w:val="1"/>
      <w:numFmt w:val="lowerLetter"/>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2">
      <w:start w:val="1"/>
      <w:numFmt w:val="lowerLetter"/>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3">
      <w:start w:val="1"/>
      <w:numFmt w:val="lowerLetter"/>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4">
      <w:start w:val="1"/>
      <w:numFmt w:val="lowerLetter"/>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5">
      <w:start w:val="1"/>
      <w:numFmt w:val="lowerLetter"/>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6">
      <w:start w:val="1"/>
      <w:numFmt w:val="lowerLetter"/>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7">
      <w:start w:val="1"/>
      <w:numFmt w:val="lowerLetter"/>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8">
      <w:start w:val="1"/>
      <w:numFmt w:val="lowerLetter"/>
      <w:lvlText w:val="%1."/>
      <w:lvlJc w:val="left"/>
      <w:rPr>
        <w:rFonts w:ascii="Times New Roman" w:hAnsi="Times New Roman" w:cs="Times New Roman"/>
        <w:b/>
        <w:bCs/>
        <w:i w:val="0"/>
        <w:iCs w:val="0"/>
        <w:smallCaps w:val="0"/>
        <w:strike w:val="0"/>
        <w:color w:val="000000"/>
        <w:spacing w:val="0"/>
        <w:w w:val="100"/>
        <w:position w:val="0"/>
        <w:sz w:val="24"/>
        <w:szCs w:val="24"/>
        <w:u w:val="none"/>
      </w:rPr>
    </w:lvl>
  </w:abstractNum>
  <w:abstractNum w:abstractNumId="38">
    <w:nsid w:val="0000004D"/>
    <w:multiLevelType w:val="multilevel"/>
    <w:tmpl w:val="0000004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39">
    <w:nsid w:val="0000004F"/>
    <w:multiLevelType w:val="multilevel"/>
    <w:tmpl w:val="0000004E"/>
    <w:lvl w:ilvl="0">
      <w:start w:val="1"/>
      <w:numFmt w:val="decimal"/>
      <w:lvlText w:val="13.%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decimal"/>
      <w:lvlText w:val="13.%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decimal"/>
      <w:lvlText w:val="13.%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decimal"/>
      <w:lvlText w:val="13.%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decimal"/>
      <w:lvlText w:val="13.%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decimal"/>
      <w:lvlText w:val="13.%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decimal"/>
      <w:lvlText w:val="13.%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decimal"/>
      <w:lvlText w:val="13.%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decimal"/>
      <w:lvlText w:val="13.%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40">
    <w:nsid w:val="063D0ED6"/>
    <w:multiLevelType w:val="hybridMultilevel"/>
    <w:tmpl w:val="E012A922"/>
    <w:lvl w:ilvl="0" w:tplc="2B26C8E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embedSystemFonts/>
  <w:bordersDoNotSurroundHeader/>
  <w:bordersDoNotSurroundFooter/>
  <w:proofState w:grammar="clean"/>
  <w:defaultTabStop w:val="720"/>
  <w:drawingGridHorizontalSpacing w:val="181"/>
  <w:drawingGridVerticalSpacing w:val="181"/>
  <w:doNotShadeFormData/>
  <w:characterSpacingControl w:val="compressPunctuation"/>
  <w:savePreviewPicture/>
  <w:doNotValidateAgainstSchema/>
  <w:doNotDemarcateInvalidXml/>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0C56"/>
    <w:rsid w:val="00052B93"/>
    <w:rsid w:val="001246BA"/>
    <w:rsid w:val="00144405"/>
    <w:rsid w:val="00284E8F"/>
    <w:rsid w:val="0028609D"/>
    <w:rsid w:val="006340B5"/>
    <w:rsid w:val="006403CF"/>
    <w:rsid w:val="00772DD2"/>
    <w:rsid w:val="007F4B76"/>
    <w:rsid w:val="00832305"/>
    <w:rsid w:val="008F4B81"/>
    <w:rsid w:val="00A56B27"/>
    <w:rsid w:val="00AE4E93"/>
    <w:rsid w:val="00B01964"/>
    <w:rsid w:val="00B477CC"/>
    <w:rsid w:val="00B74F97"/>
    <w:rsid w:val="00BD410A"/>
    <w:rsid w:val="00C30C56"/>
    <w:rsid w:val="00CC50D9"/>
    <w:rsid w:val="00D537E6"/>
    <w:rsid w:val="00DB643D"/>
    <w:rsid w:val="00E46864"/>
    <w:rsid w:val="00E96EF6"/>
    <w:rsid w:val="00ED68EE"/>
    <w:rsid w:val="00FC3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86E1ACFB-2074-45A0-B021-3F4CD4BC0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Times New Roman" w:hAnsi="Courier New"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rFonts w:cs="Courier New"/>
      <w:color w:val="000000"/>
      <w:sz w:val="24"/>
      <w:szCs w:val="24"/>
      <w:lang w:val="vi-VN" w:eastAsia="vi-VN"/>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66CC"/>
      <w:u w:val="single"/>
    </w:rPr>
  </w:style>
  <w:style w:type="character" w:customStyle="1" w:styleId="BodyTextChar1">
    <w:name w:val="Body Text Char1"/>
    <w:link w:val="BodyText"/>
    <w:uiPriority w:val="99"/>
    <w:rPr>
      <w:rFonts w:ascii="Times New Roman" w:hAnsi="Times New Roman" w:cs="Times New Roman"/>
      <w:sz w:val="28"/>
      <w:szCs w:val="28"/>
      <w:u w:val="none"/>
    </w:rPr>
  </w:style>
  <w:style w:type="character" w:customStyle="1" w:styleId="Picturecaption">
    <w:name w:val="Picture caption_"/>
    <w:link w:val="Picturecaption0"/>
    <w:uiPriority w:val="99"/>
    <w:rPr>
      <w:rFonts w:ascii="Times New Roman" w:hAnsi="Times New Roman" w:cs="Times New Roman"/>
      <w:b/>
      <w:bCs/>
      <w:u w:val="none"/>
    </w:rPr>
  </w:style>
  <w:style w:type="character" w:customStyle="1" w:styleId="Heading2">
    <w:name w:val="Heading #2_"/>
    <w:link w:val="Heading20"/>
    <w:uiPriority w:val="99"/>
    <w:rPr>
      <w:rFonts w:ascii="Times New Roman" w:hAnsi="Times New Roman" w:cs="Times New Roman"/>
      <w:b/>
      <w:bCs/>
      <w:sz w:val="28"/>
      <w:szCs w:val="28"/>
      <w:u w:val="none"/>
    </w:rPr>
  </w:style>
  <w:style w:type="character" w:customStyle="1" w:styleId="Bodytext2">
    <w:name w:val="Body text (2)_"/>
    <w:link w:val="Bodytext20"/>
    <w:uiPriority w:val="99"/>
    <w:rPr>
      <w:rFonts w:ascii="Times New Roman" w:hAnsi="Times New Roman" w:cs="Times New Roman"/>
      <w:u w:val="none"/>
    </w:rPr>
  </w:style>
  <w:style w:type="character" w:customStyle="1" w:styleId="Other">
    <w:name w:val="Other_"/>
    <w:link w:val="Other0"/>
    <w:uiPriority w:val="99"/>
    <w:rPr>
      <w:rFonts w:ascii="Times New Roman" w:hAnsi="Times New Roman" w:cs="Times New Roman"/>
      <w:sz w:val="28"/>
      <w:szCs w:val="28"/>
      <w:u w:val="none"/>
    </w:rPr>
  </w:style>
  <w:style w:type="character" w:customStyle="1" w:styleId="Tablecaption">
    <w:name w:val="Table caption_"/>
    <w:link w:val="Tablecaption0"/>
    <w:uiPriority w:val="99"/>
    <w:rPr>
      <w:rFonts w:ascii="Times New Roman" w:hAnsi="Times New Roman" w:cs="Times New Roman"/>
      <w:u w:val="none"/>
    </w:rPr>
  </w:style>
  <w:style w:type="character" w:customStyle="1" w:styleId="Heading1">
    <w:name w:val="Heading #1_"/>
    <w:link w:val="Heading10"/>
    <w:uiPriority w:val="99"/>
    <w:rPr>
      <w:rFonts w:ascii="Times New Roman" w:hAnsi="Times New Roman" w:cs="Times New Roman"/>
      <w:b/>
      <w:bCs/>
      <w:sz w:val="34"/>
      <w:szCs w:val="34"/>
      <w:u w:val="none"/>
    </w:rPr>
  </w:style>
  <w:style w:type="character" w:customStyle="1" w:styleId="Bodytext4">
    <w:name w:val="Body text (4)_"/>
    <w:link w:val="Bodytext40"/>
    <w:uiPriority w:val="99"/>
    <w:rPr>
      <w:rFonts w:ascii="Times New Roman" w:hAnsi="Times New Roman" w:cs="Times New Roman"/>
      <w:i/>
      <w:iCs/>
      <w:sz w:val="20"/>
      <w:szCs w:val="20"/>
      <w:u w:val="none"/>
    </w:rPr>
  </w:style>
  <w:style w:type="character" w:customStyle="1" w:styleId="Bodytext3">
    <w:name w:val="Body text (3)_"/>
    <w:link w:val="Bodytext30"/>
    <w:uiPriority w:val="99"/>
    <w:rPr>
      <w:rFonts w:ascii="Times New Roman" w:hAnsi="Times New Roman" w:cs="Times New Roman"/>
      <w:i/>
      <w:iCs/>
      <w:sz w:val="18"/>
      <w:szCs w:val="18"/>
      <w:u w:val="none"/>
    </w:rPr>
  </w:style>
  <w:style w:type="paragraph" w:styleId="BodyText">
    <w:name w:val="Body Text"/>
    <w:basedOn w:val="Normal"/>
    <w:link w:val="BodyTextChar1"/>
    <w:uiPriority w:val="99"/>
    <w:qFormat/>
    <w:pPr>
      <w:shd w:val="clear" w:color="auto" w:fill="FFFFFF"/>
      <w:spacing w:after="40" w:line="264" w:lineRule="auto"/>
      <w:ind w:firstLine="400"/>
    </w:pPr>
    <w:rPr>
      <w:rFonts w:ascii="Times New Roman" w:hAnsi="Times New Roman" w:cs="Times New Roman"/>
      <w:color w:val="auto"/>
      <w:sz w:val="28"/>
      <w:szCs w:val="28"/>
      <w:lang w:eastAsia="en-US"/>
    </w:rPr>
  </w:style>
  <w:style w:type="character" w:customStyle="1" w:styleId="BodyTextChar">
    <w:name w:val="Body Text Char"/>
    <w:uiPriority w:val="99"/>
    <w:semiHidden/>
    <w:rPr>
      <w:rFonts w:cs="Courier New"/>
      <w:color w:val="000000"/>
      <w:lang w:val="vi-VN" w:eastAsia="vi-VN"/>
    </w:rPr>
  </w:style>
  <w:style w:type="paragraph" w:customStyle="1" w:styleId="Picturecaption0">
    <w:name w:val="Picture caption"/>
    <w:basedOn w:val="Normal"/>
    <w:link w:val="Picturecaption"/>
    <w:uiPriority w:val="99"/>
    <w:pPr>
      <w:shd w:val="clear" w:color="auto" w:fill="FFFFFF"/>
    </w:pPr>
    <w:rPr>
      <w:rFonts w:ascii="Times New Roman" w:hAnsi="Times New Roman" w:cs="Times New Roman"/>
      <w:b/>
      <w:bCs/>
      <w:color w:val="auto"/>
      <w:lang w:eastAsia="en-US"/>
    </w:rPr>
  </w:style>
  <w:style w:type="paragraph" w:customStyle="1" w:styleId="Heading20">
    <w:name w:val="Heading #2"/>
    <w:basedOn w:val="Normal"/>
    <w:link w:val="Heading2"/>
    <w:uiPriority w:val="99"/>
    <w:pPr>
      <w:shd w:val="clear" w:color="auto" w:fill="FFFFFF"/>
      <w:spacing w:after="40"/>
      <w:ind w:firstLine="740"/>
      <w:outlineLvl w:val="1"/>
    </w:pPr>
    <w:rPr>
      <w:rFonts w:ascii="Times New Roman" w:hAnsi="Times New Roman" w:cs="Times New Roman"/>
      <w:b/>
      <w:bCs/>
      <w:color w:val="auto"/>
      <w:sz w:val="28"/>
      <w:szCs w:val="28"/>
      <w:lang w:eastAsia="en-US"/>
    </w:rPr>
  </w:style>
  <w:style w:type="paragraph" w:customStyle="1" w:styleId="Bodytext20">
    <w:name w:val="Body text (2)"/>
    <w:basedOn w:val="Normal"/>
    <w:link w:val="Bodytext2"/>
    <w:uiPriority w:val="99"/>
    <w:pPr>
      <w:shd w:val="clear" w:color="auto" w:fill="FFFFFF"/>
    </w:pPr>
    <w:rPr>
      <w:rFonts w:ascii="Times New Roman" w:hAnsi="Times New Roman" w:cs="Times New Roman"/>
      <w:color w:val="auto"/>
      <w:lang w:eastAsia="en-US"/>
    </w:rPr>
  </w:style>
  <w:style w:type="paragraph" w:customStyle="1" w:styleId="Other0">
    <w:name w:val="Other"/>
    <w:basedOn w:val="Normal"/>
    <w:link w:val="Other"/>
    <w:uiPriority w:val="99"/>
    <w:pPr>
      <w:shd w:val="clear" w:color="auto" w:fill="FFFFFF"/>
      <w:spacing w:after="40" w:line="264" w:lineRule="auto"/>
      <w:ind w:firstLine="400"/>
    </w:pPr>
    <w:rPr>
      <w:rFonts w:ascii="Times New Roman" w:hAnsi="Times New Roman" w:cs="Times New Roman"/>
      <w:color w:val="auto"/>
      <w:sz w:val="28"/>
      <w:szCs w:val="28"/>
      <w:lang w:eastAsia="en-US"/>
    </w:rPr>
  </w:style>
  <w:style w:type="paragraph" w:customStyle="1" w:styleId="Tablecaption0">
    <w:name w:val="Table caption"/>
    <w:basedOn w:val="Normal"/>
    <w:link w:val="Tablecaption"/>
    <w:uiPriority w:val="99"/>
    <w:pPr>
      <w:shd w:val="clear" w:color="auto" w:fill="FFFFFF"/>
    </w:pPr>
    <w:rPr>
      <w:rFonts w:ascii="Times New Roman" w:hAnsi="Times New Roman" w:cs="Times New Roman"/>
      <w:color w:val="auto"/>
      <w:lang w:eastAsia="en-US"/>
    </w:rPr>
  </w:style>
  <w:style w:type="paragraph" w:customStyle="1" w:styleId="Heading10">
    <w:name w:val="Heading #1"/>
    <w:basedOn w:val="Normal"/>
    <w:link w:val="Heading1"/>
    <w:uiPriority w:val="99"/>
    <w:pPr>
      <w:shd w:val="clear" w:color="auto" w:fill="FFFFFF"/>
      <w:spacing w:after="320"/>
      <w:jc w:val="center"/>
      <w:outlineLvl w:val="0"/>
    </w:pPr>
    <w:rPr>
      <w:rFonts w:ascii="Times New Roman" w:hAnsi="Times New Roman" w:cs="Times New Roman"/>
      <w:b/>
      <w:bCs/>
      <w:color w:val="auto"/>
      <w:sz w:val="34"/>
      <w:szCs w:val="34"/>
      <w:lang w:eastAsia="en-US"/>
    </w:rPr>
  </w:style>
  <w:style w:type="paragraph" w:customStyle="1" w:styleId="Bodytext40">
    <w:name w:val="Body text (4)"/>
    <w:basedOn w:val="Normal"/>
    <w:link w:val="Bodytext4"/>
    <w:uiPriority w:val="99"/>
    <w:pPr>
      <w:shd w:val="clear" w:color="auto" w:fill="FFFFFF"/>
      <w:spacing w:after="7420"/>
      <w:ind w:left="7020"/>
    </w:pPr>
    <w:rPr>
      <w:rFonts w:ascii="Times New Roman" w:hAnsi="Times New Roman" w:cs="Times New Roman"/>
      <w:i/>
      <w:iCs/>
      <w:color w:val="auto"/>
      <w:sz w:val="20"/>
      <w:szCs w:val="20"/>
      <w:lang w:eastAsia="en-US"/>
    </w:rPr>
  </w:style>
  <w:style w:type="paragraph" w:customStyle="1" w:styleId="Bodytext30">
    <w:name w:val="Body text (3)"/>
    <w:basedOn w:val="Normal"/>
    <w:link w:val="Bodytext3"/>
    <w:uiPriority w:val="99"/>
    <w:pPr>
      <w:shd w:val="clear" w:color="auto" w:fill="FFFFFF"/>
    </w:pPr>
    <w:rPr>
      <w:rFonts w:ascii="Times New Roman" w:hAnsi="Times New Roman" w:cs="Times New Roman"/>
      <w:i/>
      <w:iCs/>
      <w:color w:val="auto"/>
      <w:sz w:val="18"/>
      <w:szCs w:val="18"/>
      <w:lang w:eastAsia="en-US"/>
    </w:rPr>
  </w:style>
  <w:style w:type="table" w:styleId="TableGrid">
    <w:name w:val="Table Grid"/>
    <w:basedOn w:val="TableNormal"/>
    <w:uiPriority w:val="39"/>
    <w:rsid w:val="007F4B7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rsid w:val="006403CF"/>
    <w:rPr>
      <w:rFonts w:ascii="Times New Roman" w:hAnsi="Times New Roman" w:cs="Times New Roman" w:hint="default"/>
      <w:b w:val="0"/>
      <w:bCs w:val="0"/>
      <w:i w:val="0"/>
      <w:iCs w:val="0"/>
      <w:color w:val="000000"/>
      <w:sz w:val="14"/>
      <w:szCs w:val="14"/>
    </w:rPr>
  </w:style>
  <w:style w:type="paragraph" w:styleId="Header">
    <w:name w:val="header"/>
    <w:basedOn w:val="Normal"/>
    <w:link w:val="HeaderChar"/>
    <w:uiPriority w:val="99"/>
    <w:unhideWhenUsed/>
    <w:rsid w:val="00E46864"/>
    <w:pPr>
      <w:tabs>
        <w:tab w:val="center" w:pos="4680"/>
        <w:tab w:val="right" w:pos="9360"/>
      </w:tabs>
    </w:pPr>
  </w:style>
  <w:style w:type="character" w:customStyle="1" w:styleId="HeaderChar">
    <w:name w:val="Header Char"/>
    <w:link w:val="Header"/>
    <w:uiPriority w:val="99"/>
    <w:rsid w:val="00E46864"/>
    <w:rPr>
      <w:rFonts w:cs="Courier New"/>
      <w:color w:val="000000"/>
      <w:sz w:val="24"/>
      <w:szCs w:val="24"/>
      <w:lang w:val="vi-VN" w:eastAsia="vi-VN"/>
    </w:rPr>
  </w:style>
  <w:style w:type="paragraph" w:styleId="Footer">
    <w:name w:val="footer"/>
    <w:basedOn w:val="Normal"/>
    <w:link w:val="FooterChar"/>
    <w:uiPriority w:val="99"/>
    <w:unhideWhenUsed/>
    <w:rsid w:val="00E46864"/>
    <w:pPr>
      <w:tabs>
        <w:tab w:val="center" w:pos="4680"/>
        <w:tab w:val="right" w:pos="9360"/>
      </w:tabs>
    </w:pPr>
  </w:style>
  <w:style w:type="character" w:customStyle="1" w:styleId="FooterChar">
    <w:name w:val="Footer Char"/>
    <w:link w:val="Footer"/>
    <w:uiPriority w:val="99"/>
    <w:rsid w:val="00E46864"/>
    <w:rPr>
      <w:rFonts w:cs="Courier New"/>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5078</Words>
  <Characters>28950</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LVN_2019_hp03</cp:lastModifiedBy>
  <cp:revision>3</cp:revision>
  <dcterms:created xsi:type="dcterms:W3CDTF">2024-11-28T06:28:00Z</dcterms:created>
  <dcterms:modified xsi:type="dcterms:W3CDTF">2024-11-28T06:29:00Z</dcterms:modified>
</cp:coreProperties>
</file>